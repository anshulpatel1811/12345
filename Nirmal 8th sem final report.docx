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E71924">
      <w:pPr>
        <w:spacing w:before="61"/>
        <w:ind w:left="783" w:right="382" w:firstLine="0"/>
        <w:jc w:val="center"/>
        <w:rPr>
          <w:rFonts w:hint="default"/>
          <w:b/>
          <w:sz w:val="36"/>
          <w:lang w:val="en-US"/>
        </w:rPr>
      </w:pPr>
      <w:r>
        <w:rPr>
          <w:rFonts w:hint="default"/>
          <w:b/>
          <w:sz w:val="36"/>
          <w:lang w:val="en-US"/>
        </w:rPr>
        <w:t xml:space="preserve">  ELECTRONIC-STORE</w:t>
      </w:r>
    </w:p>
    <w:p w14:paraId="03F2507C">
      <w:pPr>
        <w:pStyle w:val="9"/>
        <w:spacing w:before="98"/>
        <w:rPr>
          <w:b/>
          <w:sz w:val="36"/>
        </w:rPr>
      </w:pPr>
    </w:p>
    <w:p w14:paraId="0BD3D544">
      <w:pPr>
        <w:pStyle w:val="5"/>
        <w:spacing w:before="1"/>
        <w:ind w:left="1039" w:right="444" w:firstLine="0"/>
        <w:jc w:val="center"/>
      </w:pPr>
      <w:r>
        <w:rPr>
          <w:spacing w:val="-2"/>
        </w:rPr>
        <w:t>AN</w:t>
      </w:r>
      <w:r>
        <w:rPr>
          <w:spacing w:val="-8"/>
        </w:rPr>
        <w:t xml:space="preserve"> </w:t>
      </w:r>
      <w:r>
        <w:rPr>
          <w:spacing w:val="-2"/>
        </w:rPr>
        <w:t>INTERNSHIP</w:t>
      </w:r>
      <w:r>
        <w:rPr>
          <w:spacing w:val="-8"/>
        </w:rPr>
        <w:t xml:space="preserve"> </w:t>
      </w:r>
      <w:r>
        <w:rPr>
          <w:spacing w:val="-2"/>
        </w:rPr>
        <w:t>REPORT</w:t>
      </w:r>
    </w:p>
    <w:p w14:paraId="6B9C3005">
      <w:pPr>
        <w:pStyle w:val="9"/>
        <w:rPr>
          <w:b/>
          <w:sz w:val="28"/>
        </w:rPr>
      </w:pPr>
    </w:p>
    <w:p w14:paraId="57F72505">
      <w:pPr>
        <w:pStyle w:val="9"/>
        <w:spacing w:before="274"/>
        <w:rPr>
          <w:b/>
          <w:sz w:val="28"/>
        </w:rPr>
      </w:pPr>
    </w:p>
    <w:p w14:paraId="66E466EC">
      <w:pPr>
        <w:spacing w:before="0"/>
        <w:ind w:left="1004" w:right="382" w:firstLine="0"/>
        <w:jc w:val="center"/>
        <w:rPr>
          <w:b/>
          <w:i/>
          <w:sz w:val="28"/>
        </w:rPr>
      </w:pPr>
      <w:r>
        <w:rPr>
          <w:b/>
          <w:i/>
          <w:spacing w:val="-2"/>
          <w:sz w:val="28"/>
        </w:rPr>
        <w:t>Submitted</w:t>
      </w:r>
      <w:r>
        <w:rPr>
          <w:b/>
          <w:i/>
          <w:spacing w:val="-8"/>
          <w:sz w:val="28"/>
        </w:rPr>
        <w:t xml:space="preserve"> </w:t>
      </w:r>
      <w:r>
        <w:rPr>
          <w:b/>
          <w:i/>
          <w:spacing w:val="-5"/>
          <w:sz w:val="28"/>
        </w:rPr>
        <w:t>by</w:t>
      </w:r>
    </w:p>
    <w:p w14:paraId="2EDAF679">
      <w:pPr>
        <w:pStyle w:val="9"/>
        <w:rPr>
          <w:b/>
          <w:i/>
          <w:sz w:val="28"/>
        </w:rPr>
      </w:pPr>
    </w:p>
    <w:p w14:paraId="1FEB7CC6">
      <w:pPr>
        <w:pStyle w:val="9"/>
        <w:spacing w:before="49"/>
        <w:rPr>
          <w:b/>
          <w:i/>
          <w:sz w:val="28"/>
        </w:rPr>
      </w:pPr>
    </w:p>
    <w:p w14:paraId="559674FA">
      <w:pPr>
        <w:pStyle w:val="4"/>
        <w:ind w:left="998" w:right="382"/>
        <w:rPr>
          <w:rFonts w:hint="default"/>
          <w:lang w:val="en-US"/>
        </w:rPr>
      </w:pPr>
      <w:r>
        <w:t>P</w:t>
      </w:r>
      <w:r>
        <w:rPr>
          <w:rFonts w:hint="default"/>
          <w:lang w:val="en-US"/>
        </w:rPr>
        <w:t>atel Anshul Jayeshbhai</w:t>
      </w:r>
    </w:p>
    <w:p w14:paraId="6EE90701">
      <w:pPr>
        <w:pStyle w:val="9"/>
        <w:spacing w:before="348"/>
        <w:rPr>
          <w:b/>
          <w:sz w:val="32"/>
        </w:rPr>
      </w:pPr>
    </w:p>
    <w:p w14:paraId="61D47D14">
      <w:pPr>
        <w:pStyle w:val="5"/>
        <w:ind w:left="1067" w:right="444" w:firstLine="0"/>
        <w:jc w:val="center"/>
        <w:rPr>
          <w:rFonts w:hint="default"/>
          <w:lang w:val="en-US"/>
        </w:rPr>
      </w:pPr>
      <w:r>
        <w:t>GTU</w:t>
      </w:r>
      <w:r>
        <w:rPr>
          <w:spacing w:val="-6"/>
        </w:rPr>
        <w:t xml:space="preserve"> </w:t>
      </w:r>
      <w:r>
        <w:t>Enrollment</w:t>
      </w:r>
      <w:r>
        <w:rPr>
          <w:spacing w:val="-7"/>
        </w:rPr>
        <w:t xml:space="preserve"> </w:t>
      </w:r>
      <w:r>
        <w:t>Number</w:t>
      </w:r>
      <w:r>
        <w:rPr>
          <w:spacing w:val="-7"/>
        </w:rPr>
        <w:t xml:space="preserve"> </w:t>
      </w:r>
      <w:r>
        <w:t>:</w:t>
      </w:r>
      <w:r>
        <w:rPr>
          <w:spacing w:val="-6"/>
        </w:rPr>
        <w:t xml:space="preserve"> </w:t>
      </w:r>
      <w:r>
        <w:rPr>
          <w:spacing w:val="-2"/>
        </w:rPr>
        <w:t>2</w:t>
      </w:r>
      <w:r>
        <w:rPr>
          <w:rFonts w:hint="default"/>
          <w:spacing w:val="-2"/>
          <w:lang w:val="en-US"/>
        </w:rPr>
        <w:t>10670107047</w:t>
      </w:r>
    </w:p>
    <w:p w14:paraId="0E124B92">
      <w:pPr>
        <w:pStyle w:val="9"/>
        <w:spacing w:before="234"/>
        <w:rPr>
          <w:b/>
          <w:sz w:val="28"/>
        </w:rPr>
      </w:pPr>
    </w:p>
    <w:p w14:paraId="22CAF102">
      <w:pPr>
        <w:spacing w:before="0"/>
        <w:ind w:left="983" w:right="382" w:firstLine="0"/>
        <w:jc w:val="center"/>
        <w:rPr>
          <w:b/>
          <w:i/>
          <w:sz w:val="28"/>
        </w:rPr>
      </w:pPr>
      <w:r>
        <w:rPr>
          <w:b/>
          <w:i/>
          <w:sz w:val="28"/>
        </w:rPr>
        <w:t>In</w:t>
      </w:r>
      <w:r>
        <w:rPr>
          <w:b/>
          <w:i/>
          <w:spacing w:val="-15"/>
          <w:sz w:val="28"/>
        </w:rPr>
        <w:t xml:space="preserve"> </w:t>
      </w:r>
      <w:r>
        <w:rPr>
          <w:b/>
          <w:i/>
          <w:sz w:val="28"/>
        </w:rPr>
        <w:t>fulfilment</w:t>
      </w:r>
      <w:r>
        <w:rPr>
          <w:b/>
          <w:i/>
          <w:spacing w:val="-14"/>
          <w:sz w:val="28"/>
        </w:rPr>
        <w:t xml:space="preserve"> </w:t>
      </w:r>
      <w:r>
        <w:rPr>
          <w:b/>
          <w:i/>
          <w:sz w:val="28"/>
        </w:rPr>
        <w:t>for</w:t>
      </w:r>
      <w:r>
        <w:rPr>
          <w:b/>
          <w:i/>
          <w:spacing w:val="-14"/>
          <w:sz w:val="28"/>
        </w:rPr>
        <w:t xml:space="preserve"> </w:t>
      </w:r>
      <w:r>
        <w:rPr>
          <w:b/>
          <w:i/>
          <w:sz w:val="28"/>
        </w:rPr>
        <w:t>the</w:t>
      </w:r>
      <w:r>
        <w:rPr>
          <w:b/>
          <w:i/>
          <w:spacing w:val="-16"/>
          <w:sz w:val="28"/>
        </w:rPr>
        <w:t xml:space="preserve"> </w:t>
      </w:r>
      <w:r>
        <w:rPr>
          <w:b/>
          <w:i/>
          <w:sz w:val="28"/>
        </w:rPr>
        <w:t>award</w:t>
      </w:r>
      <w:r>
        <w:rPr>
          <w:b/>
          <w:i/>
          <w:spacing w:val="-14"/>
          <w:sz w:val="28"/>
        </w:rPr>
        <w:t xml:space="preserve"> </w:t>
      </w:r>
      <w:r>
        <w:rPr>
          <w:b/>
          <w:i/>
          <w:sz w:val="28"/>
        </w:rPr>
        <w:t>of</w:t>
      </w:r>
      <w:r>
        <w:rPr>
          <w:b/>
          <w:i/>
          <w:spacing w:val="-15"/>
          <w:sz w:val="28"/>
        </w:rPr>
        <w:t xml:space="preserve"> </w:t>
      </w:r>
      <w:r>
        <w:rPr>
          <w:b/>
          <w:i/>
          <w:sz w:val="28"/>
        </w:rPr>
        <w:t>the</w:t>
      </w:r>
      <w:r>
        <w:rPr>
          <w:b/>
          <w:i/>
          <w:spacing w:val="-15"/>
          <w:sz w:val="28"/>
        </w:rPr>
        <w:t xml:space="preserve"> </w:t>
      </w:r>
      <w:r>
        <w:rPr>
          <w:b/>
          <w:i/>
          <w:sz w:val="28"/>
        </w:rPr>
        <w:t>degree</w:t>
      </w:r>
      <w:r>
        <w:rPr>
          <w:b/>
          <w:i/>
          <w:spacing w:val="-16"/>
          <w:sz w:val="28"/>
        </w:rPr>
        <w:t xml:space="preserve"> </w:t>
      </w:r>
      <w:r>
        <w:rPr>
          <w:b/>
          <w:i/>
          <w:spacing w:val="-5"/>
          <w:sz w:val="28"/>
        </w:rPr>
        <w:t>of</w:t>
      </w:r>
    </w:p>
    <w:p w14:paraId="6F3AB346">
      <w:pPr>
        <w:pStyle w:val="9"/>
        <w:rPr>
          <w:b/>
          <w:i/>
          <w:sz w:val="28"/>
        </w:rPr>
      </w:pPr>
    </w:p>
    <w:p w14:paraId="170E174C">
      <w:pPr>
        <w:pStyle w:val="9"/>
        <w:spacing w:before="146"/>
        <w:rPr>
          <w:b/>
          <w:i/>
          <w:sz w:val="28"/>
        </w:rPr>
      </w:pPr>
    </w:p>
    <w:p w14:paraId="2BBA0633">
      <w:pPr>
        <w:pStyle w:val="3"/>
        <w:spacing w:before="1"/>
        <w:ind w:left="1004" w:right="382"/>
      </w:pPr>
      <w:r>
        <w:rPr>
          <w:spacing w:val="-2"/>
        </w:rPr>
        <w:t>BACHELOR</w:t>
      </w:r>
      <w:r>
        <w:rPr>
          <w:spacing w:val="-12"/>
        </w:rPr>
        <w:t xml:space="preserve"> </w:t>
      </w:r>
      <w:r>
        <w:rPr>
          <w:spacing w:val="-2"/>
        </w:rPr>
        <w:t>OF</w:t>
      </w:r>
      <w:r>
        <w:rPr>
          <w:spacing w:val="-12"/>
        </w:rPr>
        <w:t xml:space="preserve"> </w:t>
      </w:r>
      <w:r>
        <w:rPr>
          <w:spacing w:val="-2"/>
        </w:rPr>
        <w:t>ENGINEERING</w:t>
      </w:r>
    </w:p>
    <w:p w14:paraId="0FCA7A65">
      <w:pPr>
        <w:spacing w:before="365"/>
        <w:ind w:left="1069" w:right="444" w:firstLine="0"/>
        <w:jc w:val="center"/>
        <w:rPr>
          <w:b/>
          <w:i/>
          <w:sz w:val="28"/>
        </w:rPr>
      </w:pPr>
      <w:r>
        <w:rPr>
          <w:b/>
          <w:i/>
          <w:spacing w:val="-5"/>
          <w:sz w:val="28"/>
        </w:rPr>
        <w:t>in</w:t>
      </w:r>
    </w:p>
    <w:p w14:paraId="3BF6B1E6">
      <w:pPr>
        <w:pStyle w:val="4"/>
        <w:spacing w:before="162"/>
        <w:ind w:left="983" w:right="382"/>
      </w:pPr>
      <w:r>
        <w:t>Computer</w:t>
      </w:r>
      <w:r>
        <w:rPr>
          <w:spacing w:val="-16"/>
        </w:rPr>
        <w:t xml:space="preserve"> </w:t>
      </w:r>
      <w:r>
        <w:rPr>
          <w:spacing w:val="-2"/>
        </w:rPr>
        <w:t>Engineering</w:t>
      </w:r>
    </w:p>
    <w:p w14:paraId="2D62D445">
      <w:pPr>
        <w:spacing w:before="212"/>
        <w:ind w:left="1053" w:right="444" w:firstLine="0"/>
        <w:jc w:val="center"/>
        <w:rPr>
          <w:b/>
          <w:sz w:val="28"/>
        </w:rPr>
      </w:pPr>
      <w:r>
        <w:rPr>
          <w:b/>
          <w:sz w:val="28"/>
        </w:rPr>
        <w:t>SAL</w:t>
      </w:r>
      <w:r>
        <w:rPr>
          <w:b/>
          <w:spacing w:val="-8"/>
          <w:sz w:val="28"/>
        </w:rPr>
        <w:t xml:space="preserve"> </w:t>
      </w:r>
      <w:r>
        <w:rPr>
          <w:b/>
          <w:sz w:val="28"/>
        </w:rPr>
        <w:t>Institute</w:t>
      </w:r>
      <w:r>
        <w:rPr>
          <w:b/>
          <w:spacing w:val="-6"/>
          <w:sz w:val="28"/>
        </w:rPr>
        <w:t xml:space="preserve"> </w:t>
      </w:r>
      <w:r>
        <w:rPr>
          <w:b/>
          <w:sz w:val="28"/>
        </w:rPr>
        <w:t>of</w:t>
      </w:r>
      <w:r>
        <w:rPr>
          <w:b/>
          <w:spacing w:val="-6"/>
          <w:sz w:val="28"/>
        </w:rPr>
        <w:t xml:space="preserve"> </w:t>
      </w:r>
      <w:r>
        <w:rPr>
          <w:b/>
          <w:sz w:val="28"/>
        </w:rPr>
        <w:t>Technology</w:t>
      </w:r>
      <w:r>
        <w:rPr>
          <w:b/>
          <w:spacing w:val="-6"/>
          <w:sz w:val="28"/>
        </w:rPr>
        <w:t xml:space="preserve"> </w:t>
      </w:r>
      <w:r>
        <w:rPr>
          <w:b/>
          <w:sz w:val="28"/>
        </w:rPr>
        <w:t>and</w:t>
      </w:r>
      <w:r>
        <w:rPr>
          <w:b/>
          <w:spacing w:val="-6"/>
          <w:sz w:val="28"/>
        </w:rPr>
        <w:t xml:space="preserve"> </w:t>
      </w:r>
      <w:r>
        <w:rPr>
          <w:b/>
          <w:sz w:val="28"/>
        </w:rPr>
        <w:t>Engineering</w:t>
      </w:r>
      <w:r>
        <w:rPr>
          <w:b/>
          <w:spacing w:val="-5"/>
          <w:sz w:val="28"/>
        </w:rPr>
        <w:t xml:space="preserve"> </w:t>
      </w:r>
      <w:r>
        <w:rPr>
          <w:b/>
          <w:sz w:val="28"/>
        </w:rPr>
        <w:t>Research,</w:t>
      </w:r>
      <w:r>
        <w:rPr>
          <w:b/>
          <w:spacing w:val="-5"/>
          <w:sz w:val="28"/>
        </w:rPr>
        <w:t xml:space="preserve"> </w:t>
      </w:r>
      <w:r>
        <w:rPr>
          <w:b/>
          <w:spacing w:val="-2"/>
          <w:sz w:val="28"/>
        </w:rPr>
        <w:t>Ahmedabad</w:t>
      </w:r>
    </w:p>
    <w:p w14:paraId="70022415">
      <w:pPr>
        <w:pStyle w:val="9"/>
        <w:spacing w:before="52"/>
        <w:rPr>
          <w:b/>
          <w:sz w:val="20"/>
        </w:rPr>
      </w:pPr>
      <w:r>
        <w:rPr>
          <w:b/>
          <w:sz w:val="20"/>
        </w:rPr>
        <w:drawing>
          <wp:anchor distT="0" distB="0" distL="0" distR="0" simplePos="0" relativeHeight="251682816" behindDoc="1" locked="0" layoutInCell="1" allowOverlap="1">
            <wp:simplePos x="0" y="0"/>
            <wp:positionH relativeFrom="page">
              <wp:posOffset>1609725</wp:posOffset>
            </wp:positionH>
            <wp:positionV relativeFrom="paragraph">
              <wp:posOffset>499110</wp:posOffset>
            </wp:positionV>
            <wp:extent cx="1545590" cy="104013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5" cstate="print"/>
                    <a:stretch>
                      <a:fillRect/>
                    </a:stretch>
                  </pic:blipFill>
                  <pic:spPr>
                    <a:xfrm>
                      <a:off x="0" y="0"/>
                      <a:ext cx="1545757" cy="1040034"/>
                    </a:xfrm>
                    <a:prstGeom prst="rect">
                      <a:avLst/>
                    </a:prstGeom>
                  </pic:spPr>
                </pic:pic>
              </a:graphicData>
            </a:graphic>
          </wp:anchor>
        </w:drawing>
      </w:r>
      <w:r>
        <w:rPr>
          <w:b/>
          <w:sz w:val="20"/>
        </w:rPr>
        <w:drawing>
          <wp:anchor distT="0" distB="0" distL="0" distR="0" simplePos="0" relativeHeight="251682816" behindDoc="1" locked="0" layoutInCell="1" allowOverlap="1">
            <wp:simplePos x="0" y="0"/>
            <wp:positionH relativeFrom="page">
              <wp:posOffset>4819650</wp:posOffset>
            </wp:positionH>
            <wp:positionV relativeFrom="paragraph">
              <wp:posOffset>194310</wp:posOffset>
            </wp:positionV>
            <wp:extent cx="1421130" cy="130873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6" cstate="print"/>
                    <a:stretch>
                      <a:fillRect/>
                    </a:stretch>
                  </pic:blipFill>
                  <pic:spPr>
                    <a:xfrm>
                      <a:off x="0" y="0"/>
                      <a:ext cx="1420874" cy="1308449"/>
                    </a:xfrm>
                    <a:prstGeom prst="rect">
                      <a:avLst/>
                    </a:prstGeom>
                  </pic:spPr>
                </pic:pic>
              </a:graphicData>
            </a:graphic>
          </wp:anchor>
        </w:drawing>
      </w:r>
    </w:p>
    <w:p w14:paraId="6480DF3A">
      <w:pPr>
        <w:pStyle w:val="9"/>
        <w:rPr>
          <w:b/>
          <w:sz w:val="28"/>
        </w:rPr>
      </w:pPr>
    </w:p>
    <w:p w14:paraId="3A04837A">
      <w:pPr>
        <w:pStyle w:val="9"/>
        <w:spacing w:before="172"/>
        <w:rPr>
          <w:b/>
          <w:sz w:val="28"/>
        </w:rPr>
      </w:pPr>
    </w:p>
    <w:p w14:paraId="38C877BB">
      <w:pPr>
        <w:pStyle w:val="4"/>
        <w:ind w:left="2260"/>
        <w:jc w:val="left"/>
      </w:pPr>
      <w:r>
        <w:rPr>
          <w:spacing w:val="-2"/>
        </w:rPr>
        <w:t>Gujarat</w:t>
      </w:r>
      <w:r>
        <w:rPr>
          <w:spacing w:val="-12"/>
        </w:rPr>
        <w:t xml:space="preserve"> </w:t>
      </w:r>
      <w:r>
        <w:rPr>
          <w:spacing w:val="-2"/>
        </w:rPr>
        <w:t>Technological</w:t>
      </w:r>
      <w:r>
        <w:rPr>
          <w:spacing w:val="-9"/>
        </w:rPr>
        <w:t xml:space="preserve"> </w:t>
      </w:r>
      <w:r>
        <w:rPr>
          <w:spacing w:val="-2"/>
        </w:rPr>
        <w:t>University,</w:t>
      </w:r>
      <w:r>
        <w:rPr>
          <w:spacing w:val="-9"/>
        </w:rPr>
        <w:t xml:space="preserve"> </w:t>
      </w:r>
      <w:r>
        <w:rPr>
          <w:spacing w:val="-2"/>
        </w:rPr>
        <w:t>Ahmedabad</w:t>
      </w:r>
    </w:p>
    <w:p w14:paraId="419592D9">
      <w:pPr>
        <w:spacing w:before="184"/>
        <w:ind w:left="674" w:right="382" w:firstLine="0"/>
        <w:jc w:val="center"/>
        <w:rPr>
          <w:rFonts w:hint="default"/>
          <w:b/>
          <w:sz w:val="32"/>
          <w:lang w:val="en-US"/>
        </w:rPr>
      </w:pPr>
      <w:r>
        <w:rPr>
          <w:b/>
          <w:spacing w:val="-2"/>
          <w:sz w:val="32"/>
        </w:rPr>
        <w:t>May,</w:t>
      </w:r>
      <w:r>
        <w:rPr>
          <w:b/>
          <w:spacing w:val="-17"/>
          <w:sz w:val="32"/>
        </w:rPr>
        <w:t xml:space="preserve"> </w:t>
      </w:r>
      <w:r>
        <w:rPr>
          <w:b/>
          <w:spacing w:val="-4"/>
          <w:sz w:val="32"/>
        </w:rPr>
        <w:t>202</w:t>
      </w:r>
      <w:r>
        <w:rPr>
          <w:rFonts w:hint="default"/>
          <w:b/>
          <w:spacing w:val="-4"/>
          <w:sz w:val="32"/>
          <w:lang w:val="en-US"/>
        </w:rPr>
        <w:t>5</w:t>
      </w:r>
    </w:p>
    <w:p w14:paraId="0DA49B90">
      <w:pPr>
        <w:spacing w:after="0"/>
        <w:jc w:val="center"/>
        <w:rPr>
          <w:b/>
          <w:sz w:val="32"/>
        </w:rPr>
        <w:sectPr>
          <w:type w:val="continuous"/>
          <w:pgSz w:w="11930" w:h="16860"/>
          <w:pgMar w:top="1660" w:right="992" w:bottom="280" w:left="992" w:header="720" w:footer="720" w:gutter="0"/>
          <w:cols w:space="720" w:num="1"/>
        </w:sectPr>
      </w:pPr>
    </w:p>
    <w:p w14:paraId="693C2E0C">
      <w:pPr>
        <w:tabs>
          <w:tab w:val="left" w:pos="6598"/>
        </w:tabs>
        <w:spacing w:line="240" w:lineRule="auto"/>
        <w:ind w:left="1543" w:right="0" w:firstLine="0"/>
        <w:rPr>
          <w:position w:val="2"/>
          <w:sz w:val="20"/>
        </w:rPr>
      </w:pPr>
      <w:r>
        <w:rPr>
          <w:sz w:val="20"/>
        </w:rPr>
        <w:drawing>
          <wp:inline distT="0" distB="0" distL="0" distR="0">
            <wp:extent cx="1515110" cy="102235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cstate="print"/>
                    <a:stretch>
                      <a:fillRect/>
                    </a:stretch>
                  </pic:blipFill>
                  <pic:spPr>
                    <a:xfrm>
                      <a:off x="0" y="0"/>
                      <a:ext cx="1515542" cy="1022984"/>
                    </a:xfrm>
                    <a:prstGeom prst="rect">
                      <a:avLst/>
                    </a:prstGeom>
                  </pic:spPr>
                </pic:pic>
              </a:graphicData>
            </a:graphic>
          </wp:inline>
        </w:drawing>
      </w:r>
      <w:r>
        <w:rPr>
          <w:sz w:val="20"/>
        </w:rPr>
        <w:tab/>
      </w:r>
      <w:r>
        <w:rPr>
          <w:position w:val="2"/>
          <w:sz w:val="20"/>
        </w:rPr>
        <w:drawing>
          <wp:inline distT="0" distB="0" distL="0" distR="0">
            <wp:extent cx="1426210" cy="130810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6" cstate="print"/>
                    <a:stretch>
                      <a:fillRect/>
                    </a:stretch>
                  </pic:blipFill>
                  <pic:spPr>
                    <a:xfrm>
                      <a:off x="0" y="0"/>
                      <a:ext cx="1426729" cy="1308449"/>
                    </a:xfrm>
                    <a:prstGeom prst="rect">
                      <a:avLst/>
                    </a:prstGeom>
                  </pic:spPr>
                </pic:pic>
              </a:graphicData>
            </a:graphic>
          </wp:inline>
        </w:drawing>
      </w:r>
    </w:p>
    <w:p w14:paraId="7BC8BCE6">
      <w:pPr>
        <w:pStyle w:val="9"/>
        <w:rPr>
          <w:b/>
          <w:sz w:val="28"/>
        </w:rPr>
      </w:pPr>
    </w:p>
    <w:p w14:paraId="46A182C3">
      <w:pPr>
        <w:pStyle w:val="9"/>
        <w:rPr>
          <w:b/>
          <w:sz w:val="28"/>
        </w:rPr>
      </w:pPr>
    </w:p>
    <w:p w14:paraId="63E389CA">
      <w:pPr>
        <w:pStyle w:val="9"/>
        <w:rPr>
          <w:b/>
          <w:sz w:val="28"/>
        </w:rPr>
      </w:pPr>
    </w:p>
    <w:p w14:paraId="6D398F82">
      <w:pPr>
        <w:pStyle w:val="9"/>
        <w:rPr>
          <w:b/>
          <w:sz w:val="28"/>
        </w:rPr>
      </w:pPr>
    </w:p>
    <w:p w14:paraId="65AE4BBF">
      <w:pPr>
        <w:pStyle w:val="5"/>
        <w:ind w:left="764" w:right="445" w:firstLine="0"/>
        <w:jc w:val="center"/>
      </w:pPr>
      <w:r>
        <w:t>SAL</w:t>
      </w:r>
      <w:r>
        <w:rPr>
          <w:spacing w:val="-8"/>
        </w:rPr>
        <w:t xml:space="preserve"> </w:t>
      </w:r>
      <w:r>
        <w:t>Institute</w:t>
      </w:r>
      <w:r>
        <w:rPr>
          <w:spacing w:val="-6"/>
        </w:rPr>
        <w:t xml:space="preserve"> </w:t>
      </w:r>
      <w:r>
        <w:t>of</w:t>
      </w:r>
      <w:r>
        <w:rPr>
          <w:spacing w:val="-5"/>
        </w:rPr>
        <w:t xml:space="preserve"> </w:t>
      </w:r>
      <w:r>
        <w:t>Technology</w:t>
      </w:r>
      <w:r>
        <w:rPr>
          <w:spacing w:val="-7"/>
        </w:rPr>
        <w:t xml:space="preserve"> </w:t>
      </w:r>
      <w:r>
        <w:t>and</w:t>
      </w:r>
      <w:r>
        <w:rPr>
          <w:spacing w:val="-6"/>
        </w:rPr>
        <w:t xml:space="preserve"> </w:t>
      </w:r>
      <w:r>
        <w:t>Engineering</w:t>
      </w:r>
      <w:r>
        <w:rPr>
          <w:spacing w:val="-4"/>
        </w:rPr>
        <w:t xml:space="preserve"> </w:t>
      </w:r>
      <w:r>
        <w:rPr>
          <w:spacing w:val="-2"/>
        </w:rPr>
        <w:t>Research</w:t>
      </w:r>
    </w:p>
    <w:p w14:paraId="12EDCDE0">
      <w:pPr>
        <w:spacing w:before="271"/>
        <w:ind w:left="768" w:right="444" w:firstLine="0"/>
        <w:jc w:val="center"/>
        <w:rPr>
          <w:b/>
          <w:sz w:val="24"/>
        </w:rPr>
      </w:pPr>
      <w:r>
        <w:rPr>
          <w:b/>
          <w:sz w:val="24"/>
        </w:rPr>
        <w:t>Opposite</w:t>
      </w:r>
      <w:r>
        <w:rPr>
          <w:b/>
          <w:spacing w:val="-5"/>
          <w:sz w:val="24"/>
        </w:rPr>
        <w:t xml:space="preserve"> </w:t>
      </w:r>
      <w:r>
        <w:rPr>
          <w:b/>
          <w:sz w:val="24"/>
        </w:rPr>
        <w:t>Science</w:t>
      </w:r>
      <w:r>
        <w:rPr>
          <w:b/>
          <w:spacing w:val="-6"/>
          <w:sz w:val="24"/>
        </w:rPr>
        <w:t xml:space="preserve"> </w:t>
      </w:r>
      <w:r>
        <w:rPr>
          <w:b/>
          <w:sz w:val="24"/>
        </w:rPr>
        <w:t>City,</w:t>
      </w:r>
      <w:r>
        <w:rPr>
          <w:b/>
          <w:spacing w:val="-6"/>
          <w:sz w:val="24"/>
        </w:rPr>
        <w:t xml:space="preserve"> </w:t>
      </w:r>
      <w:r>
        <w:rPr>
          <w:b/>
          <w:sz w:val="24"/>
        </w:rPr>
        <w:t>Sola,</w:t>
      </w:r>
      <w:r>
        <w:rPr>
          <w:b/>
          <w:spacing w:val="-4"/>
          <w:sz w:val="24"/>
        </w:rPr>
        <w:t xml:space="preserve"> </w:t>
      </w:r>
      <w:r>
        <w:rPr>
          <w:b/>
          <w:sz w:val="24"/>
        </w:rPr>
        <w:t>Ahmedabad,</w:t>
      </w:r>
      <w:r>
        <w:rPr>
          <w:b/>
          <w:spacing w:val="-4"/>
          <w:sz w:val="24"/>
        </w:rPr>
        <w:t xml:space="preserve"> </w:t>
      </w:r>
      <w:r>
        <w:rPr>
          <w:b/>
          <w:sz w:val="24"/>
        </w:rPr>
        <w:t>Gujarat</w:t>
      </w:r>
      <w:r>
        <w:rPr>
          <w:b/>
          <w:spacing w:val="-5"/>
          <w:sz w:val="24"/>
        </w:rPr>
        <w:t xml:space="preserve"> </w:t>
      </w:r>
      <w:r>
        <w:rPr>
          <w:b/>
          <w:sz w:val="24"/>
        </w:rPr>
        <w:t>–</w:t>
      </w:r>
      <w:r>
        <w:rPr>
          <w:b/>
          <w:spacing w:val="-4"/>
          <w:sz w:val="24"/>
        </w:rPr>
        <w:t xml:space="preserve"> </w:t>
      </w:r>
      <w:r>
        <w:rPr>
          <w:b/>
          <w:spacing w:val="-2"/>
          <w:sz w:val="24"/>
        </w:rPr>
        <w:t>380060</w:t>
      </w:r>
    </w:p>
    <w:p w14:paraId="4D0255F9">
      <w:pPr>
        <w:pStyle w:val="9"/>
        <w:rPr>
          <w:b/>
        </w:rPr>
      </w:pPr>
    </w:p>
    <w:p w14:paraId="1A0DE3A1">
      <w:pPr>
        <w:pStyle w:val="9"/>
        <w:rPr>
          <w:b/>
        </w:rPr>
      </w:pPr>
    </w:p>
    <w:p w14:paraId="6838CE9E">
      <w:pPr>
        <w:pStyle w:val="9"/>
        <w:rPr>
          <w:b/>
        </w:rPr>
      </w:pPr>
    </w:p>
    <w:p w14:paraId="54E186D5">
      <w:pPr>
        <w:pStyle w:val="9"/>
        <w:rPr>
          <w:b/>
        </w:rPr>
      </w:pPr>
    </w:p>
    <w:p w14:paraId="53DA823B">
      <w:pPr>
        <w:pStyle w:val="9"/>
        <w:spacing w:before="148"/>
        <w:rPr>
          <w:b/>
        </w:rPr>
      </w:pPr>
    </w:p>
    <w:p w14:paraId="5D2F62A6">
      <w:pPr>
        <w:pStyle w:val="2"/>
        <w:ind w:right="444"/>
        <w:jc w:val="center"/>
      </w:pPr>
      <w:r>
        <w:rPr>
          <w:spacing w:val="-2"/>
        </w:rPr>
        <w:t>CERTIFICATE</w:t>
      </w:r>
    </w:p>
    <w:p w14:paraId="0204ADA9">
      <w:pPr>
        <w:pStyle w:val="9"/>
        <w:spacing w:before="263"/>
        <w:rPr>
          <w:b/>
          <w:sz w:val="40"/>
        </w:rPr>
      </w:pPr>
    </w:p>
    <w:p w14:paraId="55557430">
      <w:pPr>
        <w:spacing w:before="0" w:line="360" w:lineRule="auto"/>
        <w:ind w:left="808" w:right="473" w:firstLine="0"/>
        <w:jc w:val="both"/>
        <w:rPr>
          <w:sz w:val="28"/>
        </w:rPr>
      </w:pPr>
      <w:r>
        <w:rPr>
          <w:sz w:val="28"/>
        </w:rPr>
        <w:t>This is to certify that the project report submitted along with the project entitled</w:t>
      </w:r>
      <w:r>
        <w:rPr>
          <w:spacing w:val="-15"/>
          <w:sz w:val="28"/>
        </w:rPr>
        <w:t xml:space="preserve"> </w:t>
      </w:r>
      <w:r>
        <w:rPr>
          <w:sz w:val="28"/>
        </w:rPr>
        <w:t>“</w:t>
      </w:r>
      <w:r>
        <w:rPr>
          <w:rFonts w:hint="default"/>
          <w:b/>
          <w:sz w:val="28"/>
          <w:lang w:val="en-US"/>
        </w:rPr>
        <w:t>ELECTRONIC-STORE</w:t>
      </w:r>
      <w:r>
        <w:rPr>
          <w:b/>
          <w:sz w:val="28"/>
        </w:rPr>
        <w:t>”</w:t>
      </w:r>
      <w:r>
        <w:rPr>
          <w:b/>
          <w:spacing w:val="-14"/>
          <w:sz w:val="28"/>
        </w:rPr>
        <w:t xml:space="preserve"> </w:t>
      </w:r>
      <w:r>
        <w:rPr>
          <w:sz w:val="28"/>
        </w:rPr>
        <w:t>has</w:t>
      </w:r>
      <w:r>
        <w:rPr>
          <w:spacing w:val="-12"/>
          <w:sz w:val="28"/>
        </w:rPr>
        <w:t xml:space="preserve"> </w:t>
      </w:r>
      <w:r>
        <w:rPr>
          <w:sz w:val="28"/>
        </w:rPr>
        <w:t>been</w:t>
      </w:r>
      <w:r>
        <w:rPr>
          <w:spacing w:val="-4"/>
          <w:sz w:val="28"/>
        </w:rPr>
        <w:t xml:space="preserve"> </w:t>
      </w:r>
      <w:r>
        <w:rPr>
          <w:sz w:val="28"/>
        </w:rPr>
        <w:t>carried</w:t>
      </w:r>
      <w:r>
        <w:rPr>
          <w:spacing w:val="-1"/>
          <w:sz w:val="28"/>
        </w:rPr>
        <w:t xml:space="preserve"> </w:t>
      </w:r>
      <w:r>
        <w:rPr>
          <w:sz w:val="28"/>
        </w:rPr>
        <w:t xml:space="preserve">out by </w:t>
      </w:r>
      <w:r>
        <w:rPr>
          <w:b/>
          <w:sz w:val="28"/>
        </w:rPr>
        <w:t>P</w:t>
      </w:r>
      <w:r>
        <w:rPr>
          <w:rFonts w:hint="default"/>
          <w:b/>
          <w:sz w:val="28"/>
          <w:lang w:val="en-US"/>
        </w:rPr>
        <w:t>atel</w:t>
      </w:r>
      <w:r>
        <w:rPr>
          <w:b/>
          <w:spacing w:val="-2"/>
          <w:sz w:val="28"/>
        </w:rPr>
        <w:t xml:space="preserve"> </w:t>
      </w:r>
      <w:r>
        <w:rPr>
          <w:rFonts w:hint="default"/>
          <w:b/>
          <w:sz w:val="28"/>
          <w:lang w:val="en-US"/>
        </w:rPr>
        <w:t>Anshul</w:t>
      </w:r>
      <w:r>
        <w:rPr>
          <w:b/>
          <w:sz w:val="28"/>
        </w:rPr>
        <w:t xml:space="preserve"> </w:t>
      </w:r>
      <w:r>
        <w:rPr>
          <w:rFonts w:hint="default"/>
          <w:b/>
          <w:sz w:val="28"/>
          <w:lang w:val="en-US"/>
        </w:rPr>
        <w:t>Jayeshbhai</w:t>
      </w:r>
      <w:r>
        <w:rPr>
          <w:b/>
          <w:sz w:val="28"/>
        </w:rPr>
        <w:t xml:space="preserve"> (2</w:t>
      </w:r>
      <w:r>
        <w:rPr>
          <w:rFonts w:hint="default"/>
          <w:b/>
          <w:sz w:val="28"/>
          <w:lang w:val="en-US"/>
        </w:rPr>
        <w:t>10670107047</w:t>
      </w:r>
      <w:r>
        <w:rPr>
          <w:b/>
          <w:sz w:val="28"/>
        </w:rPr>
        <w:t xml:space="preserve">) </w:t>
      </w:r>
      <w:r>
        <w:rPr>
          <w:sz w:val="28"/>
        </w:rPr>
        <w:t>under my guidance in partial fulfilment for the degree of Bachelor of</w:t>
      </w:r>
      <w:r>
        <w:rPr>
          <w:spacing w:val="-1"/>
          <w:sz w:val="28"/>
        </w:rPr>
        <w:t xml:space="preserve"> </w:t>
      </w:r>
      <w:r>
        <w:rPr>
          <w:sz w:val="28"/>
        </w:rPr>
        <w:t>Engineering in Computer</w:t>
      </w:r>
      <w:r>
        <w:rPr>
          <w:spacing w:val="-1"/>
          <w:sz w:val="28"/>
        </w:rPr>
        <w:t xml:space="preserve"> </w:t>
      </w:r>
      <w:r>
        <w:rPr>
          <w:sz w:val="28"/>
        </w:rPr>
        <w:t>Engineering, 8</w:t>
      </w:r>
      <w:r>
        <w:rPr>
          <w:sz w:val="28"/>
          <w:vertAlign w:val="superscript"/>
        </w:rPr>
        <w:t>th</w:t>
      </w:r>
      <w:r>
        <w:rPr>
          <w:sz w:val="28"/>
          <w:vertAlign w:val="baseline"/>
        </w:rPr>
        <w:t xml:space="preserve"> Semester of </w:t>
      </w:r>
      <w:r>
        <w:rPr>
          <w:spacing w:val="-2"/>
          <w:sz w:val="28"/>
          <w:vertAlign w:val="baseline"/>
        </w:rPr>
        <w:t>Gujarat</w:t>
      </w:r>
      <w:r>
        <w:rPr>
          <w:spacing w:val="-11"/>
          <w:sz w:val="28"/>
          <w:vertAlign w:val="baseline"/>
        </w:rPr>
        <w:t xml:space="preserve"> </w:t>
      </w:r>
      <w:r>
        <w:rPr>
          <w:spacing w:val="-2"/>
          <w:sz w:val="28"/>
          <w:vertAlign w:val="baseline"/>
        </w:rPr>
        <w:t>Technological</w:t>
      </w:r>
      <w:r>
        <w:rPr>
          <w:spacing w:val="-10"/>
          <w:sz w:val="28"/>
          <w:vertAlign w:val="baseline"/>
        </w:rPr>
        <w:t xml:space="preserve"> </w:t>
      </w:r>
      <w:r>
        <w:rPr>
          <w:spacing w:val="-2"/>
          <w:sz w:val="28"/>
          <w:vertAlign w:val="baseline"/>
        </w:rPr>
        <w:t>University,</w:t>
      </w:r>
      <w:r>
        <w:rPr>
          <w:spacing w:val="-6"/>
          <w:sz w:val="28"/>
          <w:vertAlign w:val="baseline"/>
        </w:rPr>
        <w:t xml:space="preserve"> </w:t>
      </w:r>
      <w:r>
        <w:rPr>
          <w:spacing w:val="-2"/>
          <w:sz w:val="28"/>
          <w:vertAlign w:val="baseline"/>
        </w:rPr>
        <w:t>Ahmedabad</w:t>
      </w:r>
      <w:r>
        <w:rPr>
          <w:spacing w:val="-5"/>
          <w:sz w:val="28"/>
          <w:vertAlign w:val="baseline"/>
        </w:rPr>
        <w:t xml:space="preserve"> </w:t>
      </w:r>
      <w:r>
        <w:rPr>
          <w:spacing w:val="-2"/>
          <w:sz w:val="28"/>
          <w:vertAlign w:val="baseline"/>
        </w:rPr>
        <w:t>during</w:t>
      </w:r>
      <w:r>
        <w:rPr>
          <w:spacing w:val="-5"/>
          <w:sz w:val="28"/>
          <w:vertAlign w:val="baseline"/>
        </w:rPr>
        <w:t xml:space="preserve"> </w:t>
      </w:r>
      <w:r>
        <w:rPr>
          <w:spacing w:val="-2"/>
          <w:sz w:val="28"/>
          <w:vertAlign w:val="baseline"/>
        </w:rPr>
        <w:t>the</w:t>
      </w:r>
      <w:r>
        <w:rPr>
          <w:spacing w:val="-6"/>
          <w:sz w:val="28"/>
          <w:vertAlign w:val="baseline"/>
        </w:rPr>
        <w:t xml:space="preserve"> </w:t>
      </w:r>
      <w:r>
        <w:rPr>
          <w:spacing w:val="-2"/>
          <w:sz w:val="28"/>
          <w:vertAlign w:val="baseline"/>
        </w:rPr>
        <w:t>academic</w:t>
      </w:r>
      <w:r>
        <w:rPr>
          <w:spacing w:val="-6"/>
          <w:sz w:val="28"/>
          <w:vertAlign w:val="baseline"/>
        </w:rPr>
        <w:t xml:space="preserve"> </w:t>
      </w:r>
      <w:r>
        <w:rPr>
          <w:spacing w:val="-2"/>
          <w:sz w:val="28"/>
          <w:vertAlign w:val="baseline"/>
        </w:rPr>
        <w:t>year202</w:t>
      </w:r>
      <w:r>
        <w:rPr>
          <w:rFonts w:hint="default"/>
          <w:spacing w:val="-2"/>
          <w:sz w:val="28"/>
          <w:vertAlign w:val="baseline"/>
          <w:lang w:val="en-US"/>
        </w:rPr>
        <w:t>4</w:t>
      </w:r>
      <w:r>
        <w:rPr>
          <w:spacing w:val="-2"/>
          <w:sz w:val="28"/>
          <w:vertAlign w:val="baseline"/>
        </w:rPr>
        <w:t xml:space="preserve">- </w:t>
      </w:r>
      <w:r>
        <w:rPr>
          <w:spacing w:val="-4"/>
          <w:sz w:val="28"/>
          <w:vertAlign w:val="baseline"/>
        </w:rPr>
        <w:t>2</w:t>
      </w:r>
      <w:r>
        <w:rPr>
          <w:rFonts w:hint="default"/>
          <w:spacing w:val="-4"/>
          <w:sz w:val="28"/>
          <w:vertAlign w:val="baseline"/>
          <w:lang w:val="en-US"/>
        </w:rPr>
        <w:t>5</w:t>
      </w:r>
      <w:r>
        <w:rPr>
          <w:spacing w:val="-4"/>
          <w:sz w:val="28"/>
          <w:vertAlign w:val="baseline"/>
        </w:rPr>
        <w:t>.</w:t>
      </w:r>
    </w:p>
    <w:p w14:paraId="7EAA622E">
      <w:pPr>
        <w:pStyle w:val="9"/>
        <w:rPr>
          <w:sz w:val="28"/>
        </w:rPr>
      </w:pPr>
    </w:p>
    <w:p w14:paraId="77514E5A">
      <w:pPr>
        <w:pStyle w:val="9"/>
        <w:rPr>
          <w:sz w:val="28"/>
        </w:rPr>
      </w:pPr>
    </w:p>
    <w:p w14:paraId="51A3D191">
      <w:pPr>
        <w:pStyle w:val="9"/>
        <w:rPr>
          <w:sz w:val="28"/>
        </w:rPr>
      </w:pPr>
    </w:p>
    <w:p w14:paraId="2600307D">
      <w:pPr>
        <w:pStyle w:val="9"/>
        <w:rPr>
          <w:sz w:val="28"/>
        </w:rPr>
      </w:pPr>
    </w:p>
    <w:p w14:paraId="547AE84E">
      <w:pPr>
        <w:pStyle w:val="9"/>
        <w:rPr>
          <w:sz w:val="28"/>
        </w:rPr>
      </w:pPr>
    </w:p>
    <w:p w14:paraId="35996AD4">
      <w:pPr>
        <w:pStyle w:val="9"/>
        <w:rPr>
          <w:sz w:val="28"/>
        </w:rPr>
      </w:pPr>
    </w:p>
    <w:p w14:paraId="1C55C425">
      <w:pPr>
        <w:spacing w:after="219" w:line="259" w:lineRule="auto"/>
        <w:ind w:right="0" w:firstLine="770" w:firstLineChars="350"/>
        <w:jc w:val="both"/>
      </w:pPr>
      <w:r>
        <w:t>__________________                                                                        ___________________</w:t>
      </w:r>
    </w:p>
    <w:p w14:paraId="2DCFF02B">
      <w:pPr>
        <w:spacing w:after="219" w:line="259" w:lineRule="auto"/>
        <w:ind w:left="0" w:right="0" w:firstLine="770" w:firstLineChars="350"/>
        <w:jc w:val="both"/>
      </w:pPr>
      <w:r>
        <w:t>Dr. Krishna Hingrajiya                                                                       Dr. Nimisha Patel</w:t>
      </w:r>
    </w:p>
    <w:p w14:paraId="5D2FD664">
      <w:pPr>
        <w:spacing w:after="219" w:line="259" w:lineRule="auto"/>
        <w:ind w:left="0" w:right="0" w:firstLine="770" w:firstLineChars="350"/>
        <w:jc w:val="both"/>
      </w:pPr>
      <w:r>
        <w:t>Internal Guide                                                                                     Head of the Department</w:t>
      </w:r>
    </w:p>
    <w:p w14:paraId="7D39E061">
      <w:pPr>
        <w:pStyle w:val="5"/>
        <w:spacing w:after="0"/>
        <w:jc w:val="center"/>
        <w:rPr>
          <w:rFonts w:hint="default"/>
          <w:lang w:val="en-US"/>
        </w:rPr>
        <w:sectPr>
          <w:pgSz w:w="11930" w:h="16860"/>
          <w:pgMar w:top="1460" w:right="992" w:bottom="280" w:left="992" w:header="720" w:footer="720" w:gutter="0"/>
          <w:cols w:space="720" w:num="1"/>
        </w:sectPr>
      </w:pPr>
    </w:p>
    <w:p w14:paraId="48FD1745">
      <w:pPr>
        <w:spacing w:before="66"/>
        <w:ind w:left="1092" w:right="444" w:firstLine="0"/>
        <w:jc w:val="center"/>
        <w:rPr>
          <w:b/>
          <w:sz w:val="36"/>
        </w:rPr>
      </w:pPr>
      <w:r>
        <w:rPr>
          <w:b/>
          <w:sz w:val="36"/>
        </w:rPr>
        <w:t>TO</w:t>
      </w:r>
      <w:r>
        <w:rPr>
          <w:b/>
          <w:spacing w:val="-9"/>
          <w:sz w:val="36"/>
        </w:rPr>
        <w:t xml:space="preserve"> </w:t>
      </w:r>
      <w:r>
        <w:rPr>
          <w:b/>
          <w:sz w:val="36"/>
        </w:rPr>
        <w:t>WHOM</w:t>
      </w:r>
      <w:r>
        <w:rPr>
          <w:b/>
          <w:spacing w:val="-8"/>
          <w:sz w:val="36"/>
        </w:rPr>
        <w:t xml:space="preserve"> </w:t>
      </w:r>
      <w:r>
        <w:rPr>
          <w:b/>
          <w:sz w:val="36"/>
        </w:rPr>
        <w:t>IT</w:t>
      </w:r>
      <w:r>
        <w:rPr>
          <w:b/>
          <w:spacing w:val="-11"/>
          <w:sz w:val="36"/>
        </w:rPr>
        <w:t xml:space="preserve"> </w:t>
      </w:r>
      <w:r>
        <w:rPr>
          <w:b/>
          <w:sz w:val="36"/>
        </w:rPr>
        <w:t>MAY</w:t>
      </w:r>
      <w:r>
        <w:rPr>
          <w:b/>
          <w:spacing w:val="-9"/>
          <w:sz w:val="36"/>
        </w:rPr>
        <w:t xml:space="preserve"> </w:t>
      </w:r>
      <w:r>
        <w:rPr>
          <w:b/>
          <w:spacing w:val="-2"/>
          <w:sz w:val="36"/>
        </w:rPr>
        <w:t>CONCERN</w:t>
      </w:r>
    </w:p>
    <w:p w14:paraId="5864B121">
      <w:pPr>
        <w:pStyle w:val="9"/>
        <w:rPr>
          <w:b/>
          <w:sz w:val="20"/>
        </w:rPr>
      </w:pPr>
    </w:p>
    <w:p w14:paraId="7647E2F9">
      <w:pPr>
        <w:pStyle w:val="9"/>
        <w:rPr>
          <w:b/>
          <w:sz w:val="20"/>
        </w:rPr>
      </w:pPr>
    </w:p>
    <w:p w14:paraId="7435C679">
      <w:pPr>
        <w:pStyle w:val="9"/>
        <w:spacing w:before="4"/>
        <w:rPr>
          <w:b/>
          <w:sz w:val="20"/>
        </w:rPr>
      </w:pPr>
      <w:r>
        <w:rPr>
          <w:b/>
          <w:sz w:val="20"/>
        </w:rPr>
        <w:drawing>
          <wp:anchor distT="0" distB="0" distL="0" distR="0" simplePos="0" relativeHeight="251683840" behindDoc="1" locked="0" layoutInCell="1" allowOverlap="1">
            <wp:simplePos x="0" y="0"/>
            <wp:positionH relativeFrom="page">
              <wp:posOffset>1638935</wp:posOffset>
            </wp:positionH>
            <wp:positionV relativeFrom="paragraph">
              <wp:posOffset>163830</wp:posOffset>
            </wp:positionV>
            <wp:extent cx="4286885" cy="611759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7" cstate="print"/>
                    <a:stretch>
                      <a:fillRect/>
                    </a:stretch>
                  </pic:blipFill>
                  <pic:spPr>
                    <a:xfrm>
                      <a:off x="0" y="0"/>
                      <a:ext cx="4286609" cy="6117336"/>
                    </a:xfrm>
                    <a:prstGeom prst="rect">
                      <a:avLst/>
                    </a:prstGeom>
                  </pic:spPr>
                </pic:pic>
              </a:graphicData>
            </a:graphic>
          </wp:anchor>
        </w:drawing>
      </w:r>
    </w:p>
    <w:p w14:paraId="1F7420E1">
      <w:pPr>
        <w:pStyle w:val="9"/>
        <w:spacing w:after="0"/>
        <w:rPr>
          <w:b/>
          <w:sz w:val="20"/>
        </w:rPr>
        <w:sectPr>
          <w:pgSz w:w="11930" w:h="16860"/>
          <w:pgMar w:top="1420" w:right="992" w:bottom="280" w:left="992" w:header="720" w:footer="720" w:gutter="0"/>
          <w:cols w:space="720" w:num="1"/>
        </w:sectPr>
      </w:pPr>
    </w:p>
    <w:p w14:paraId="7EE40659">
      <w:pPr>
        <w:pStyle w:val="9"/>
        <w:rPr>
          <w:b/>
          <w:sz w:val="20"/>
        </w:rPr>
      </w:pPr>
    </w:p>
    <w:p w14:paraId="504B3899">
      <w:pPr>
        <w:pStyle w:val="9"/>
        <w:spacing w:before="140"/>
        <w:rPr>
          <w:b/>
          <w:sz w:val="20"/>
        </w:rPr>
      </w:pPr>
    </w:p>
    <w:p w14:paraId="0F90C8BC">
      <w:pPr>
        <w:tabs>
          <w:tab w:val="left" w:pos="6598"/>
        </w:tabs>
        <w:spacing w:line="240" w:lineRule="auto"/>
        <w:ind w:left="1543" w:right="0" w:firstLine="0"/>
        <w:rPr>
          <w:position w:val="3"/>
          <w:sz w:val="20"/>
        </w:rPr>
      </w:pPr>
      <w:r>
        <w:rPr>
          <w:sz w:val="20"/>
        </w:rPr>
        <w:drawing>
          <wp:inline distT="0" distB="0" distL="0" distR="0">
            <wp:extent cx="1515110" cy="102235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5" cstate="print"/>
                    <a:stretch>
                      <a:fillRect/>
                    </a:stretch>
                  </pic:blipFill>
                  <pic:spPr>
                    <a:xfrm>
                      <a:off x="0" y="0"/>
                      <a:ext cx="1515542" cy="1022984"/>
                    </a:xfrm>
                    <a:prstGeom prst="rect">
                      <a:avLst/>
                    </a:prstGeom>
                  </pic:spPr>
                </pic:pic>
              </a:graphicData>
            </a:graphic>
          </wp:inline>
        </w:drawing>
      </w:r>
      <w:r>
        <w:rPr>
          <w:sz w:val="20"/>
        </w:rPr>
        <w:tab/>
      </w:r>
      <w:r>
        <w:rPr>
          <w:position w:val="3"/>
          <w:sz w:val="20"/>
        </w:rPr>
        <w:drawing>
          <wp:inline distT="0" distB="0" distL="0" distR="0">
            <wp:extent cx="1421765" cy="130810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6" cstate="print"/>
                    <a:stretch>
                      <a:fillRect/>
                    </a:stretch>
                  </pic:blipFill>
                  <pic:spPr>
                    <a:xfrm>
                      <a:off x="0" y="0"/>
                      <a:ext cx="1421785" cy="1308449"/>
                    </a:xfrm>
                    <a:prstGeom prst="rect">
                      <a:avLst/>
                    </a:prstGeom>
                  </pic:spPr>
                </pic:pic>
              </a:graphicData>
            </a:graphic>
          </wp:inline>
        </w:drawing>
      </w:r>
    </w:p>
    <w:p w14:paraId="331829D7">
      <w:pPr>
        <w:pStyle w:val="9"/>
        <w:rPr>
          <w:b/>
          <w:sz w:val="28"/>
        </w:rPr>
      </w:pPr>
    </w:p>
    <w:p w14:paraId="1584A90B">
      <w:pPr>
        <w:pStyle w:val="9"/>
        <w:rPr>
          <w:b/>
          <w:sz w:val="28"/>
        </w:rPr>
      </w:pPr>
    </w:p>
    <w:p w14:paraId="6B849309">
      <w:pPr>
        <w:pStyle w:val="9"/>
        <w:rPr>
          <w:b/>
          <w:sz w:val="28"/>
        </w:rPr>
      </w:pPr>
    </w:p>
    <w:p w14:paraId="3C2EB433">
      <w:pPr>
        <w:pStyle w:val="9"/>
        <w:spacing w:before="138"/>
        <w:rPr>
          <w:b/>
          <w:sz w:val="28"/>
        </w:rPr>
      </w:pPr>
    </w:p>
    <w:p w14:paraId="40656C4F">
      <w:pPr>
        <w:pStyle w:val="5"/>
        <w:ind w:left="764" w:right="445" w:firstLine="0"/>
        <w:jc w:val="center"/>
      </w:pPr>
      <w:r>
        <w:t>SAL</w:t>
      </w:r>
      <w:r>
        <w:rPr>
          <w:spacing w:val="-8"/>
        </w:rPr>
        <w:t xml:space="preserve"> </w:t>
      </w:r>
      <w:r>
        <w:t>Institute</w:t>
      </w:r>
      <w:r>
        <w:rPr>
          <w:spacing w:val="-6"/>
        </w:rPr>
        <w:t xml:space="preserve"> </w:t>
      </w:r>
      <w:r>
        <w:t>of</w:t>
      </w:r>
      <w:r>
        <w:rPr>
          <w:spacing w:val="-5"/>
        </w:rPr>
        <w:t xml:space="preserve"> </w:t>
      </w:r>
      <w:r>
        <w:t>Technology</w:t>
      </w:r>
      <w:r>
        <w:rPr>
          <w:spacing w:val="-7"/>
        </w:rPr>
        <w:t xml:space="preserve"> </w:t>
      </w:r>
      <w:r>
        <w:t>and</w:t>
      </w:r>
      <w:r>
        <w:rPr>
          <w:spacing w:val="-6"/>
        </w:rPr>
        <w:t xml:space="preserve"> </w:t>
      </w:r>
      <w:r>
        <w:t>Engineering</w:t>
      </w:r>
      <w:r>
        <w:rPr>
          <w:spacing w:val="-4"/>
        </w:rPr>
        <w:t xml:space="preserve"> </w:t>
      </w:r>
      <w:r>
        <w:rPr>
          <w:spacing w:val="-2"/>
        </w:rPr>
        <w:t>Research</w:t>
      </w:r>
    </w:p>
    <w:p w14:paraId="41054FA5">
      <w:pPr>
        <w:spacing w:before="272"/>
        <w:ind w:left="768" w:right="444" w:firstLine="0"/>
        <w:jc w:val="center"/>
        <w:rPr>
          <w:b/>
          <w:sz w:val="24"/>
        </w:rPr>
      </w:pPr>
      <w:r>
        <w:rPr>
          <w:b/>
          <w:sz w:val="24"/>
        </w:rPr>
        <w:t>Opposite</w:t>
      </w:r>
      <w:r>
        <w:rPr>
          <w:b/>
          <w:spacing w:val="-5"/>
          <w:sz w:val="24"/>
        </w:rPr>
        <w:t xml:space="preserve"> </w:t>
      </w:r>
      <w:r>
        <w:rPr>
          <w:b/>
          <w:sz w:val="24"/>
        </w:rPr>
        <w:t>Science</w:t>
      </w:r>
      <w:r>
        <w:rPr>
          <w:b/>
          <w:spacing w:val="-6"/>
          <w:sz w:val="24"/>
        </w:rPr>
        <w:t xml:space="preserve"> </w:t>
      </w:r>
      <w:r>
        <w:rPr>
          <w:b/>
          <w:sz w:val="24"/>
        </w:rPr>
        <w:t>City,</w:t>
      </w:r>
      <w:r>
        <w:rPr>
          <w:b/>
          <w:spacing w:val="-6"/>
          <w:sz w:val="24"/>
        </w:rPr>
        <w:t xml:space="preserve"> </w:t>
      </w:r>
      <w:r>
        <w:rPr>
          <w:b/>
          <w:sz w:val="24"/>
        </w:rPr>
        <w:t>Sola,</w:t>
      </w:r>
      <w:r>
        <w:rPr>
          <w:b/>
          <w:spacing w:val="-4"/>
          <w:sz w:val="24"/>
        </w:rPr>
        <w:t xml:space="preserve"> </w:t>
      </w:r>
      <w:r>
        <w:rPr>
          <w:b/>
          <w:sz w:val="24"/>
        </w:rPr>
        <w:t>Ahmedabad,</w:t>
      </w:r>
      <w:r>
        <w:rPr>
          <w:b/>
          <w:spacing w:val="-4"/>
          <w:sz w:val="24"/>
        </w:rPr>
        <w:t xml:space="preserve"> </w:t>
      </w:r>
      <w:r>
        <w:rPr>
          <w:b/>
          <w:sz w:val="24"/>
        </w:rPr>
        <w:t>Gujarat</w:t>
      </w:r>
      <w:r>
        <w:rPr>
          <w:b/>
          <w:spacing w:val="-5"/>
          <w:sz w:val="24"/>
        </w:rPr>
        <w:t xml:space="preserve"> </w:t>
      </w:r>
      <w:r>
        <w:rPr>
          <w:b/>
          <w:sz w:val="24"/>
        </w:rPr>
        <w:t>–</w:t>
      </w:r>
      <w:r>
        <w:rPr>
          <w:b/>
          <w:spacing w:val="-4"/>
          <w:sz w:val="24"/>
        </w:rPr>
        <w:t xml:space="preserve"> </w:t>
      </w:r>
      <w:r>
        <w:rPr>
          <w:b/>
          <w:spacing w:val="-2"/>
          <w:sz w:val="24"/>
        </w:rPr>
        <w:t>380060</w:t>
      </w:r>
    </w:p>
    <w:p w14:paraId="4A406164">
      <w:pPr>
        <w:pStyle w:val="9"/>
        <w:rPr>
          <w:b/>
        </w:rPr>
      </w:pPr>
    </w:p>
    <w:p w14:paraId="7954D7D9">
      <w:pPr>
        <w:pStyle w:val="9"/>
        <w:spacing w:before="230"/>
        <w:rPr>
          <w:b/>
        </w:rPr>
      </w:pPr>
    </w:p>
    <w:p w14:paraId="49A17383">
      <w:pPr>
        <w:pStyle w:val="3"/>
        <w:ind w:left="864" w:right="382"/>
      </w:pPr>
      <w:r>
        <w:rPr>
          <w:spacing w:val="-2"/>
        </w:rPr>
        <w:t>DECLARATION</w:t>
      </w:r>
    </w:p>
    <w:p w14:paraId="38409D51">
      <w:pPr>
        <w:pStyle w:val="9"/>
        <w:spacing w:before="302"/>
        <w:rPr>
          <w:b/>
          <w:sz w:val="32"/>
        </w:rPr>
      </w:pPr>
    </w:p>
    <w:p w14:paraId="18101CED">
      <w:pPr>
        <w:spacing w:before="1" w:line="360" w:lineRule="auto"/>
        <w:ind w:left="1362" w:right="872" w:firstLine="0"/>
        <w:jc w:val="both"/>
        <w:rPr>
          <w:sz w:val="28"/>
        </w:rPr>
      </w:pPr>
      <w:r>
        <w:rPr>
          <w:sz w:val="28"/>
        </w:rPr>
        <w:t>We</w:t>
      </w:r>
      <w:r>
        <w:rPr>
          <w:spacing w:val="40"/>
          <w:sz w:val="28"/>
        </w:rPr>
        <w:t xml:space="preserve"> </w:t>
      </w:r>
      <w:r>
        <w:rPr>
          <w:sz w:val="28"/>
        </w:rPr>
        <w:t>hereby</w:t>
      </w:r>
      <w:r>
        <w:rPr>
          <w:spacing w:val="40"/>
          <w:sz w:val="28"/>
        </w:rPr>
        <w:t xml:space="preserve"> </w:t>
      </w:r>
      <w:r>
        <w:rPr>
          <w:sz w:val="28"/>
        </w:rPr>
        <w:t>declare</w:t>
      </w:r>
      <w:r>
        <w:rPr>
          <w:spacing w:val="40"/>
          <w:sz w:val="28"/>
        </w:rPr>
        <w:t xml:space="preserve"> </w:t>
      </w:r>
      <w:r>
        <w:rPr>
          <w:sz w:val="28"/>
        </w:rPr>
        <w:t>that</w:t>
      </w:r>
      <w:r>
        <w:rPr>
          <w:spacing w:val="40"/>
          <w:sz w:val="28"/>
        </w:rPr>
        <w:t xml:space="preserve"> </w:t>
      </w:r>
      <w:r>
        <w:rPr>
          <w:sz w:val="28"/>
        </w:rPr>
        <w:t>the</w:t>
      </w:r>
      <w:r>
        <w:rPr>
          <w:spacing w:val="40"/>
          <w:sz w:val="28"/>
        </w:rPr>
        <w:t xml:space="preserve"> </w:t>
      </w:r>
      <w:r>
        <w:rPr>
          <w:sz w:val="28"/>
        </w:rPr>
        <w:t>Internship</w:t>
      </w:r>
      <w:r>
        <w:rPr>
          <w:spacing w:val="40"/>
          <w:sz w:val="28"/>
        </w:rPr>
        <w:t xml:space="preserve"> </w:t>
      </w:r>
      <w:r>
        <w:rPr>
          <w:sz w:val="28"/>
        </w:rPr>
        <w:t>report</w:t>
      </w:r>
      <w:r>
        <w:rPr>
          <w:spacing w:val="40"/>
          <w:sz w:val="28"/>
        </w:rPr>
        <w:t xml:space="preserve"> </w:t>
      </w:r>
      <w:r>
        <w:rPr>
          <w:sz w:val="28"/>
        </w:rPr>
        <w:t>submitted</w:t>
      </w:r>
      <w:r>
        <w:rPr>
          <w:spacing w:val="40"/>
          <w:sz w:val="28"/>
        </w:rPr>
        <w:t xml:space="preserve"> </w:t>
      </w:r>
      <w:r>
        <w:rPr>
          <w:sz w:val="28"/>
        </w:rPr>
        <w:t>along</w:t>
      </w:r>
      <w:r>
        <w:rPr>
          <w:spacing w:val="80"/>
          <w:sz w:val="28"/>
        </w:rPr>
        <w:t xml:space="preserve"> </w:t>
      </w:r>
      <w:r>
        <w:rPr>
          <w:sz w:val="28"/>
        </w:rPr>
        <w:t xml:space="preserve">with the IT Organization Management System entitled </w:t>
      </w:r>
      <w:r>
        <w:rPr>
          <w:rFonts w:hint="default"/>
          <w:b/>
          <w:sz w:val="28"/>
          <w:lang w:val="en-US"/>
        </w:rPr>
        <w:t>Electronic-Store</w:t>
      </w:r>
      <w:r>
        <w:rPr>
          <w:b/>
          <w:sz w:val="28"/>
        </w:rPr>
        <w:t xml:space="preserve"> </w:t>
      </w:r>
      <w:r>
        <w:rPr>
          <w:sz w:val="28"/>
        </w:rPr>
        <w:t>submitted in partial fulfilment for the degree of Bachelor of</w:t>
      </w:r>
      <w:r>
        <w:rPr>
          <w:spacing w:val="-3"/>
          <w:sz w:val="28"/>
        </w:rPr>
        <w:t xml:space="preserve"> </w:t>
      </w:r>
      <w:r>
        <w:rPr>
          <w:sz w:val="28"/>
        </w:rPr>
        <w:t>Engineering in Computer Engineering to Gujarat Technological University,</w:t>
      </w:r>
      <w:r>
        <w:rPr>
          <w:spacing w:val="-12"/>
          <w:sz w:val="28"/>
        </w:rPr>
        <w:t xml:space="preserve"> </w:t>
      </w:r>
      <w:r>
        <w:rPr>
          <w:sz w:val="28"/>
        </w:rPr>
        <w:t>Ahmedabad,</w:t>
      </w:r>
      <w:r>
        <w:rPr>
          <w:spacing w:val="-12"/>
          <w:sz w:val="28"/>
        </w:rPr>
        <w:t xml:space="preserve"> </w:t>
      </w:r>
      <w:r>
        <w:rPr>
          <w:sz w:val="28"/>
        </w:rPr>
        <w:t>is</w:t>
      </w:r>
      <w:r>
        <w:rPr>
          <w:spacing w:val="-10"/>
          <w:sz w:val="28"/>
        </w:rPr>
        <w:t xml:space="preserve"> </w:t>
      </w:r>
      <w:r>
        <w:rPr>
          <w:sz w:val="28"/>
        </w:rPr>
        <w:t>a</w:t>
      </w:r>
      <w:r>
        <w:rPr>
          <w:spacing w:val="-11"/>
          <w:sz w:val="28"/>
        </w:rPr>
        <w:t xml:space="preserve"> </w:t>
      </w:r>
      <w:r>
        <w:rPr>
          <w:sz w:val="28"/>
        </w:rPr>
        <w:t>bonafide</w:t>
      </w:r>
      <w:r>
        <w:rPr>
          <w:spacing w:val="-11"/>
          <w:sz w:val="28"/>
        </w:rPr>
        <w:t xml:space="preserve"> </w:t>
      </w:r>
      <w:r>
        <w:rPr>
          <w:sz w:val="28"/>
        </w:rPr>
        <w:t>record</w:t>
      </w:r>
      <w:r>
        <w:rPr>
          <w:spacing w:val="-10"/>
          <w:sz w:val="28"/>
        </w:rPr>
        <w:t xml:space="preserve"> </w:t>
      </w:r>
      <w:r>
        <w:rPr>
          <w:sz w:val="28"/>
        </w:rPr>
        <w:t>of</w:t>
      </w:r>
      <w:r>
        <w:rPr>
          <w:spacing w:val="-11"/>
          <w:sz w:val="28"/>
        </w:rPr>
        <w:t xml:space="preserve"> </w:t>
      </w:r>
      <w:r>
        <w:rPr>
          <w:sz w:val="28"/>
        </w:rPr>
        <w:t>original</w:t>
      </w:r>
      <w:r>
        <w:rPr>
          <w:spacing w:val="-12"/>
          <w:sz w:val="28"/>
        </w:rPr>
        <w:t xml:space="preserve"> </w:t>
      </w:r>
      <w:r>
        <w:rPr>
          <w:sz w:val="28"/>
        </w:rPr>
        <w:t>project</w:t>
      </w:r>
      <w:r>
        <w:rPr>
          <w:spacing w:val="-13"/>
          <w:sz w:val="28"/>
        </w:rPr>
        <w:t xml:space="preserve"> </w:t>
      </w:r>
      <w:r>
        <w:rPr>
          <w:sz w:val="28"/>
        </w:rPr>
        <w:t>work carried out by me at SAL Institute of Technology and Engineering Research</w:t>
      </w:r>
      <w:r>
        <w:rPr>
          <w:spacing w:val="-7"/>
          <w:sz w:val="28"/>
        </w:rPr>
        <w:t xml:space="preserve"> </w:t>
      </w:r>
      <w:r>
        <w:rPr>
          <w:sz w:val="28"/>
        </w:rPr>
        <w:t>under</w:t>
      </w:r>
      <w:r>
        <w:rPr>
          <w:spacing w:val="-6"/>
          <w:sz w:val="28"/>
        </w:rPr>
        <w:t xml:space="preserve"> </w:t>
      </w:r>
      <w:r>
        <w:rPr>
          <w:sz w:val="28"/>
        </w:rPr>
        <w:t>the</w:t>
      </w:r>
      <w:r>
        <w:rPr>
          <w:spacing w:val="-8"/>
          <w:sz w:val="28"/>
        </w:rPr>
        <w:t xml:space="preserve"> </w:t>
      </w:r>
      <w:r>
        <w:rPr>
          <w:sz w:val="28"/>
        </w:rPr>
        <w:t>supervision</w:t>
      </w:r>
      <w:r>
        <w:rPr>
          <w:spacing w:val="-4"/>
          <w:sz w:val="28"/>
        </w:rPr>
        <w:t xml:space="preserve"> </w:t>
      </w:r>
      <w:r>
        <w:rPr>
          <w:sz w:val="28"/>
        </w:rPr>
        <w:t>of</w:t>
      </w:r>
      <w:r>
        <w:rPr>
          <w:spacing w:val="40"/>
          <w:sz w:val="28"/>
        </w:rPr>
        <w:t xml:space="preserve"> </w:t>
      </w:r>
      <w:r>
        <w:rPr>
          <w:b/>
          <w:sz w:val="28"/>
        </w:rPr>
        <w:t>Prof.</w:t>
      </w:r>
      <w:r>
        <w:rPr>
          <w:rFonts w:hint="default"/>
          <w:b/>
          <w:sz w:val="28"/>
          <w:lang w:val="en-US"/>
        </w:rPr>
        <w:t>Krishna Hingrajiya</w:t>
      </w:r>
      <w:r>
        <w:rPr>
          <w:b/>
          <w:spacing w:val="-4"/>
          <w:sz w:val="28"/>
        </w:rPr>
        <w:t xml:space="preserve"> </w:t>
      </w:r>
      <w:r>
        <w:rPr>
          <w:sz w:val="28"/>
        </w:rPr>
        <w:t>and that no part</w:t>
      </w:r>
      <w:r>
        <w:rPr>
          <w:spacing w:val="-6"/>
          <w:sz w:val="28"/>
        </w:rPr>
        <w:t xml:space="preserve"> </w:t>
      </w:r>
      <w:r>
        <w:rPr>
          <w:sz w:val="28"/>
        </w:rPr>
        <w:t>of</w:t>
      </w:r>
      <w:r>
        <w:rPr>
          <w:spacing w:val="-8"/>
          <w:sz w:val="28"/>
        </w:rPr>
        <w:t xml:space="preserve"> </w:t>
      </w:r>
      <w:r>
        <w:rPr>
          <w:sz w:val="28"/>
        </w:rPr>
        <w:t>this</w:t>
      </w:r>
      <w:r>
        <w:rPr>
          <w:spacing w:val="-8"/>
          <w:sz w:val="28"/>
        </w:rPr>
        <w:t xml:space="preserve"> </w:t>
      </w:r>
      <w:r>
        <w:rPr>
          <w:sz w:val="28"/>
        </w:rPr>
        <w:t>report</w:t>
      </w:r>
      <w:r>
        <w:rPr>
          <w:spacing w:val="-9"/>
          <w:sz w:val="28"/>
        </w:rPr>
        <w:t xml:space="preserve"> </w:t>
      </w:r>
      <w:r>
        <w:rPr>
          <w:sz w:val="28"/>
        </w:rPr>
        <w:t>has</w:t>
      </w:r>
      <w:r>
        <w:rPr>
          <w:spacing w:val="-11"/>
          <w:sz w:val="28"/>
        </w:rPr>
        <w:t xml:space="preserve"> </w:t>
      </w:r>
      <w:r>
        <w:rPr>
          <w:sz w:val="28"/>
        </w:rPr>
        <w:t>been</w:t>
      </w:r>
      <w:r>
        <w:rPr>
          <w:spacing w:val="-8"/>
          <w:sz w:val="28"/>
        </w:rPr>
        <w:t xml:space="preserve"> </w:t>
      </w:r>
      <w:r>
        <w:rPr>
          <w:sz w:val="28"/>
        </w:rPr>
        <w:t>directly</w:t>
      </w:r>
      <w:r>
        <w:rPr>
          <w:spacing w:val="-6"/>
          <w:sz w:val="28"/>
        </w:rPr>
        <w:t xml:space="preserve"> </w:t>
      </w:r>
      <w:r>
        <w:rPr>
          <w:sz w:val="28"/>
        </w:rPr>
        <w:t>copied</w:t>
      </w:r>
      <w:r>
        <w:rPr>
          <w:spacing w:val="-6"/>
          <w:sz w:val="28"/>
        </w:rPr>
        <w:t xml:space="preserve"> </w:t>
      </w:r>
      <w:r>
        <w:rPr>
          <w:sz w:val="28"/>
        </w:rPr>
        <w:t>from</w:t>
      </w:r>
      <w:r>
        <w:rPr>
          <w:spacing w:val="-8"/>
          <w:sz w:val="28"/>
        </w:rPr>
        <w:t xml:space="preserve"> </w:t>
      </w:r>
      <w:r>
        <w:rPr>
          <w:sz w:val="28"/>
        </w:rPr>
        <w:t>any</w:t>
      </w:r>
      <w:r>
        <w:rPr>
          <w:spacing w:val="-4"/>
          <w:sz w:val="28"/>
        </w:rPr>
        <w:t xml:space="preserve"> </w:t>
      </w:r>
      <w:r>
        <w:rPr>
          <w:sz w:val="28"/>
        </w:rPr>
        <w:t>students’</w:t>
      </w:r>
      <w:r>
        <w:rPr>
          <w:spacing w:val="-9"/>
          <w:sz w:val="28"/>
        </w:rPr>
        <w:t xml:space="preserve"> </w:t>
      </w:r>
      <w:r>
        <w:rPr>
          <w:sz w:val="28"/>
        </w:rPr>
        <w:t>reports or taken from any other source, without providing due reference.</w:t>
      </w:r>
    </w:p>
    <w:p w14:paraId="3A38EDD8">
      <w:pPr>
        <w:pStyle w:val="9"/>
        <w:rPr>
          <w:sz w:val="20"/>
        </w:rPr>
      </w:pPr>
    </w:p>
    <w:p w14:paraId="3CAE7F0A">
      <w:pPr>
        <w:pStyle w:val="9"/>
        <w:rPr>
          <w:sz w:val="20"/>
        </w:rPr>
      </w:pPr>
    </w:p>
    <w:p w14:paraId="6162763E">
      <w:pPr>
        <w:pStyle w:val="9"/>
        <w:rPr>
          <w:sz w:val="20"/>
        </w:rPr>
      </w:pPr>
    </w:p>
    <w:p w14:paraId="441E0021">
      <w:pPr>
        <w:pStyle w:val="9"/>
        <w:rPr>
          <w:sz w:val="20"/>
        </w:rPr>
      </w:pPr>
    </w:p>
    <w:p w14:paraId="1ADECD58">
      <w:pPr>
        <w:pStyle w:val="9"/>
        <w:rPr>
          <w:sz w:val="20"/>
        </w:rPr>
      </w:pPr>
    </w:p>
    <w:p w14:paraId="50B853AA">
      <w:pPr>
        <w:pStyle w:val="9"/>
        <w:spacing w:before="214"/>
        <w:rPr>
          <w:sz w:val="20"/>
        </w:rPr>
      </w:pPr>
    </w:p>
    <w:p w14:paraId="003D447F">
      <w:pPr>
        <w:pStyle w:val="9"/>
        <w:spacing w:after="0"/>
        <w:rPr>
          <w:sz w:val="20"/>
        </w:rPr>
        <w:sectPr>
          <w:headerReference r:id="rId5" w:type="default"/>
          <w:pgSz w:w="11930" w:h="16860"/>
          <w:pgMar w:top="840" w:right="992" w:bottom="280" w:left="992" w:header="653" w:footer="0" w:gutter="0"/>
          <w:cols w:space="720" w:num="1"/>
        </w:sectPr>
      </w:pPr>
    </w:p>
    <w:p w14:paraId="4800FA6A">
      <w:pPr>
        <w:pStyle w:val="9"/>
        <w:spacing w:before="90"/>
        <w:ind w:left="1377"/>
      </w:pPr>
      <w:r>
        <w:t>Name</w:t>
      </w:r>
      <w:r>
        <w:rPr>
          <w:spacing w:val="-2"/>
        </w:rPr>
        <w:t xml:space="preserve"> </w:t>
      </w:r>
      <w:r>
        <w:t>of</w:t>
      </w:r>
      <w:r>
        <w:rPr>
          <w:spacing w:val="-2"/>
        </w:rPr>
        <w:t xml:space="preserve"> Student</w:t>
      </w:r>
    </w:p>
    <w:p w14:paraId="51436C25">
      <w:pPr>
        <w:pStyle w:val="9"/>
      </w:pPr>
    </w:p>
    <w:p w14:paraId="12013EA5">
      <w:pPr>
        <w:spacing w:before="0"/>
        <w:ind w:left="1377" w:right="31" w:firstLine="0"/>
        <w:jc w:val="left"/>
        <w:rPr>
          <w:rFonts w:hint="default"/>
          <w:b/>
          <w:sz w:val="24"/>
          <w:lang w:val="en-US"/>
        </w:rPr>
      </w:pPr>
      <w:r>
        <w:rPr>
          <w:b/>
          <w:spacing w:val="-2"/>
          <w:sz w:val="24"/>
        </w:rPr>
        <w:t>P</w:t>
      </w:r>
      <w:r>
        <w:rPr>
          <w:rFonts w:hint="default"/>
          <w:b/>
          <w:spacing w:val="-2"/>
          <w:sz w:val="24"/>
          <w:lang w:val="en-US"/>
        </w:rPr>
        <w:t>atel Anshul Jayeshbhi</w:t>
      </w:r>
    </w:p>
    <w:p w14:paraId="49E25CC6">
      <w:pPr>
        <w:pStyle w:val="9"/>
        <w:spacing w:before="90"/>
        <w:ind w:left="1444"/>
      </w:pPr>
      <w:r>
        <w:br w:type="column"/>
      </w:r>
      <w:r>
        <w:t xml:space="preserve">Sign of </w:t>
      </w:r>
      <w:r>
        <w:rPr>
          <w:spacing w:val="-2"/>
        </w:rPr>
        <w:t>Student</w:t>
      </w:r>
    </w:p>
    <w:p w14:paraId="38515D59">
      <w:pPr>
        <w:pStyle w:val="9"/>
      </w:pPr>
    </w:p>
    <w:p w14:paraId="75001F59">
      <w:pPr>
        <w:spacing w:before="0"/>
        <w:ind w:left="1377" w:right="0" w:firstLine="0"/>
        <w:jc w:val="left"/>
        <w:rPr>
          <w:sz w:val="24"/>
        </w:rPr>
      </w:pPr>
      <w:r>
        <w:rPr>
          <w:spacing w:val="-2"/>
          <w:sz w:val="24"/>
        </w:rPr>
        <w:t>…………………………..</w:t>
      </w:r>
    </w:p>
    <w:p w14:paraId="44661235">
      <w:pPr>
        <w:spacing w:after="0"/>
        <w:jc w:val="left"/>
        <w:rPr>
          <w:sz w:val="24"/>
        </w:rPr>
        <w:sectPr>
          <w:type w:val="continuous"/>
          <w:pgSz w:w="11930" w:h="16860"/>
          <w:pgMar w:top="1660" w:right="992" w:bottom="280" w:left="992" w:header="653" w:footer="0" w:gutter="0"/>
          <w:cols w:equalWidth="0" w:num="2">
            <w:col w:w="3152" w:space="1461"/>
            <w:col w:w="5333"/>
          </w:cols>
        </w:sectPr>
      </w:pPr>
    </w:p>
    <w:p w14:paraId="693C2B04">
      <w:pPr>
        <w:pStyle w:val="9"/>
        <w:spacing w:before="4"/>
        <w:rPr>
          <w:sz w:val="17"/>
        </w:rPr>
      </w:pPr>
    </w:p>
    <w:p w14:paraId="2E2EB020">
      <w:pPr>
        <w:pStyle w:val="9"/>
        <w:spacing w:after="0"/>
        <w:rPr>
          <w:sz w:val="17"/>
        </w:rPr>
        <w:sectPr>
          <w:pgSz w:w="11930" w:h="16860"/>
          <w:pgMar w:top="840" w:right="992" w:bottom="280" w:left="992" w:header="653" w:footer="0" w:gutter="0"/>
          <w:cols w:space="720" w:num="1"/>
        </w:sectPr>
      </w:pPr>
    </w:p>
    <w:p w14:paraId="3DC56024">
      <w:pPr>
        <w:pStyle w:val="9"/>
        <w:spacing w:before="277"/>
        <w:rPr>
          <w:sz w:val="32"/>
        </w:rPr>
      </w:pPr>
    </w:p>
    <w:p w14:paraId="4731BBAE">
      <w:pPr>
        <w:pStyle w:val="3"/>
        <w:ind w:left="1062" w:right="444"/>
      </w:pPr>
      <w:bookmarkStart w:id="0" w:name="_bookmark0"/>
      <w:bookmarkEnd w:id="0"/>
      <w:r>
        <w:rPr>
          <w:spacing w:val="-2"/>
        </w:rPr>
        <w:t>ACKNOWLEDGEMENT</w:t>
      </w:r>
    </w:p>
    <w:p w14:paraId="77D4CE21">
      <w:pPr>
        <w:pStyle w:val="9"/>
        <w:spacing w:before="47"/>
        <w:rPr>
          <w:b/>
          <w:sz w:val="32"/>
        </w:rPr>
      </w:pPr>
    </w:p>
    <w:p w14:paraId="4BD7B1EA">
      <w:pPr>
        <w:spacing w:before="0" w:line="360" w:lineRule="auto"/>
        <w:ind w:left="808" w:right="456" w:firstLine="0"/>
        <w:jc w:val="both"/>
        <w:rPr>
          <w:sz w:val="26"/>
        </w:rPr>
      </w:pPr>
      <w:r>
        <w:rPr>
          <w:sz w:val="26"/>
        </w:rPr>
        <w:t>I</w:t>
      </w:r>
      <w:r>
        <w:rPr>
          <w:spacing w:val="-11"/>
          <w:sz w:val="26"/>
        </w:rPr>
        <w:t xml:space="preserve"> </w:t>
      </w:r>
      <w:r>
        <w:rPr>
          <w:sz w:val="26"/>
        </w:rPr>
        <w:t>would</w:t>
      </w:r>
      <w:r>
        <w:rPr>
          <w:spacing w:val="-11"/>
          <w:sz w:val="26"/>
        </w:rPr>
        <w:t xml:space="preserve"> </w:t>
      </w:r>
      <w:r>
        <w:rPr>
          <w:sz w:val="26"/>
        </w:rPr>
        <w:t>like</w:t>
      </w:r>
      <w:r>
        <w:rPr>
          <w:spacing w:val="-11"/>
          <w:sz w:val="26"/>
        </w:rPr>
        <w:t xml:space="preserve"> </w:t>
      </w:r>
      <w:r>
        <w:rPr>
          <w:sz w:val="26"/>
        </w:rPr>
        <w:t>to</w:t>
      </w:r>
      <w:r>
        <w:rPr>
          <w:spacing w:val="-11"/>
          <w:sz w:val="26"/>
        </w:rPr>
        <w:t xml:space="preserve"> </w:t>
      </w:r>
      <w:r>
        <w:rPr>
          <w:sz w:val="26"/>
        </w:rPr>
        <w:t>express</w:t>
      </w:r>
      <w:r>
        <w:rPr>
          <w:spacing w:val="-8"/>
          <w:sz w:val="26"/>
        </w:rPr>
        <w:t xml:space="preserve"> </w:t>
      </w:r>
      <w:r>
        <w:rPr>
          <w:sz w:val="26"/>
        </w:rPr>
        <w:t>my</w:t>
      </w:r>
      <w:r>
        <w:rPr>
          <w:spacing w:val="-11"/>
          <w:sz w:val="26"/>
        </w:rPr>
        <w:t xml:space="preserve"> </w:t>
      </w:r>
      <w:r>
        <w:rPr>
          <w:sz w:val="26"/>
        </w:rPr>
        <w:t>sincere</w:t>
      </w:r>
      <w:r>
        <w:rPr>
          <w:spacing w:val="-10"/>
          <w:sz w:val="26"/>
        </w:rPr>
        <w:t xml:space="preserve"> </w:t>
      </w:r>
      <w:r>
        <w:rPr>
          <w:sz w:val="26"/>
        </w:rPr>
        <w:t>gratitude</w:t>
      </w:r>
      <w:r>
        <w:rPr>
          <w:spacing w:val="-11"/>
          <w:sz w:val="26"/>
        </w:rPr>
        <w:t xml:space="preserve"> </w:t>
      </w:r>
      <w:r>
        <w:rPr>
          <w:sz w:val="26"/>
        </w:rPr>
        <w:t>to</w:t>
      </w:r>
      <w:r>
        <w:rPr>
          <w:spacing w:val="-11"/>
          <w:sz w:val="26"/>
        </w:rPr>
        <w:t xml:space="preserve"> </w:t>
      </w:r>
      <w:r>
        <w:rPr>
          <w:sz w:val="26"/>
        </w:rPr>
        <w:t>several</w:t>
      </w:r>
      <w:r>
        <w:rPr>
          <w:spacing w:val="-10"/>
          <w:sz w:val="26"/>
        </w:rPr>
        <w:t xml:space="preserve"> </w:t>
      </w:r>
      <w:r>
        <w:rPr>
          <w:sz w:val="26"/>
        </w:rPr>
        <w:t>individuals</w:t>
      </w:r>
      <w:r>
        <w:rPr>
          <w:spacing w:val="-11"/>
          <w:sz w:val="26"/>
        </w:rPr>
        <w:t xml:space="preserve"> </w:t>
      </w:r>
      <w:r>
        <w:rPr>
          <w:sz w:val="26"/>
        </w:rPr>
        <w:t>for</w:t>
      </w:r>
      <w:r>
        <w:rPr>
          <w:spacing w:val="-8"/>
          <w:sz w:val="26"/>
        </w:rPr>
        <w:t xml:space="preserve"> </w:t>
      </w:r>
      <w:r>
        <w:rPr>
          <w:sz w:val="26"/>
        </w:rPr>
        <w:t>supporting</w:t>
      </w:r>
      <w:r>
        <w:rPr>
          <w:spacing w:val="-11"/>
          <w:sz w:val="26"/>
        </w:rPr>
        <w:t xml:space="preserve"> </w:t>
      </w:r>
      <w:r>
        <w:rPr>
          <w:sz w:val="26"/>
        </w:rPr>
        <w:t>me throughout</w:t>
      </w:r>
      <w:r>
        <w:rPr>
          <w:spacing w:val="-8"/>
          <w:sz w:val="26"/>
        </w:rPr>
        <w:t xml:space="preserve"> </w:t>
      </w:r>
      <w:r>
        <w:rPr>
          <w:sz w:val="26"/>
        </w:rPr>
        <w:t>my</w:t>
      </w:r>
      <w:r>
        <w:rPr>
          <w:spacing w:val="-11"/>
          <w:sz w:val="26"/>
        </w:rPr>
        <w:t xml:space="preserve"> </w:t>
      </w:r>
      <w:r>
        <w:rPr>
          <w:sz w:val="26"/>
        </w:rPr>
        <w:t>internship</w:t>
      </w:r>
      <w:r>
        <w:rPr>
          <w:spacing w:val="-11"/>
          <w:sz w:val="26"/>
        </w:rPr>
        <w:t xml:space="preserve"> </w:t>
      </w:r>
      <w:r>
        <w:rPr>
          <w:sz w:val="26"/>
        </w:rPr>
        <w:t>project.</w:t>
      </w:r>
      <w:r>
        <w:rPr>
          <w:spacing w:val="-10"/>
          <w:sz w:val="26"/>
        </w:rPr>
        <w:t xml:space="preserve"> </w:t>
      </w:r>
      <w:r>
        <w:rPr>
          <w:sz w:val="26"/>
        </w:rPr>
        <w:t>First,</w:t>
      </w:r>
      <w:r>
        <w:rPr>
          <w:spacing w:val="-11"/>
          <w:sz w:val="26"/>
        </w:rPr>
        <w:t xml:space="preserve"> </w:t>
      </w:r>
      <w:r>
        <w:rPr>
          <w:sz w:val="26"/>
        </w:rPr>
        <w:t>I</w:t>
      </w:r>
      <w:r>
        <w:rPr>
          <w:spacing w:val="-11"/>
          <w:sz w:val="26"/>
        </w:rPr>
        <w:t xml:space="preserve"> </w:t>
      </w:r>
      <w:r>
        <w:rPr>
          <w:sz w:val="26"/>
        </w:rPr>
        <w:t>wish</w:t>
      </w:r>
      <w:r>
        <w:rPr>
          <w:spacing w:val="-8"/>
          <w:sz w:val="26"/>
        </w:rPr>
        <w:t xml:space="preserve"> </w:t>
      </w:r>
      <w:r>
        <w:rPr>
          <w:sz w:val="26"/>
        </w:rPr>
        <w:t>to</w:t>
      </w:r>
      <w:r>
        <w:rPr>
          <w:spacing w:val="-11"/>
          <w:sz w:val="26"/>
        </w:rPr>
        <w:t xml:space="preserve"> </w:t>
      </w:r>
      <w:r>
        <w:rPr>
          <w:sz w:val="26"/>
        </w:rPr>
        <w:t>express</w:t>
      </w:r>
      <w:r>
        <w:rPr>
          <w:spacing w:val="-10"/>
          <w:sz w:val="26"/>
        </w:rPr>
        <w:t xml:space="preserve"> </w:t>
      </w:r>
      <w:r>
        <w:rPr>
          <w:sz w:val="26"/>
        </w:rPr>
        <w:t>my</w:t>
      </w:r>
      <w:r>
        <w:rPr>
          <w:spacing w:val="-11"/>
          <w:sz w:val="26"/>
        </w:rPr>
        <w:t xml:space="preserve"> </w:t>
      </w:r>
      <w:r>
        <w:rPr>
          <w:sz w:val="26"/>
        </w:rPr>
        <w:t>sincere</w:t>
      </w:r>
      <w:r>
        <w:rPr>
          <w:spacing w:val="-10"/>
          <w:sz w:val="26"/>
        </w:rPr>
        <w:t xml:space="preserve"> </w:t>
      </w:r>
      <w:r>
        <w:rPr>
          <w:sz w:val="26"/>
        </w:rPr>
        <w:t>gratitude</w:t>
      </w:r>
      <w:r>
        <w:rPr>
          <w:spacing w:val="-11"/>
          <w:sz w:val="26"/>
        </w:rPr>
        <w:t xml:space="preserve"> </w:t>
      </w:r>
      <w:r>
        <w:rPr>
          <w:sz w:val="26"/>
        </w:rPr>
        <w:t>to</w:t>
      </w:r>
      <w:r>
        <w:rPr>
          <w:spacing w:val="-11"/>
          <w:sz w:val="26"/>
        </w:rPr>
        <w:t xml:space="preserve"> </w:t>
      </w:r>
      <w:r>
        <w:rPr>
          <w:sz w:val="26"/>
        </w:rPr>
        <w:t xml:space="preserve">my Internal Guide, </w:t>
      </w:r>
      <w:r>
        <w:rPr>
          <w:b/>
          <w:sz w:val="26"/>
        </w:rPr>
        <w:t xml:space="preserve">Prof. </w:t>
      </w:r>
      <w:r>
        <w:rPr>
          <w:b/>
          <w:color w:val="000009"/>
          <w:sz w:val="26"/>
        </w:rPr>
        <w:t xml:space="preserve">Varsha Tank </w:t>
      </w:r>
      <w:r>
        <w:rPr>
          <w:sz w:val="26"/>
        </w:rPr>
        <w:t>for his enthusiasm, patience, insightful comments, helpful information, practical advice and unceasing ideas that have helped me tremendously at all times in my project. Without his support and guidance, this project would not have been possible.</w:t>
      </w:r>
    </w:p>
    <w:p w14:paraId="05C3D1DD">
      <w:pPr>
        <w:spacing w:before="171" w:line="360" w:lineRule="auto"/>
        <w:ind w:left="808" w:right="455" w:firstLine="0"/>
        <w:jc w:val="both"/>
        <w:rPr>
          <w:sz w:val="26"/>
        </w:rPr>
      </w:pPr>
      <w:r>
        <w:rPr>
          <w:sz w:val="26"/>
        </w:rPr>
        <w:t>I</w:t>
      </w:r>
      <w:r>
        <w:rPr>
          <w:spacing w:val="-5"/>
          <w:sz w:val="26"/>
        </w:rPr>
        <w:t xml:space="preserve"> </w:t>
      </w:r>
      <w:r>
        <w:rPr>
          <w:sz w:val="26"/>
        </w:rPr>
        <w:t>would</w:t>
      </w:r>
      <w:r>
        <w:rPr>
          <w:spacing w:val="-3"/>
          <w:sz w:val="26"/>
        </w:rPr>
        <w:t xml:space="preserve"> </w:t>
      </w:r>
      <w:r>
        <w:rPr>
          <w:sz w:val="26"/>
        </w:rPr>
        <w:t>like</w:t>
      </w:r>
      <w:r>
        <w:rPr>
          <w:spacing w:val="-3"/>
          <w:sz w:val="26"/>
        </w:rPr>
        <w:t xml:space="preserve"> </w:t>
      </w:r>
      <w:r>
        <w:rPr>
          <w:sz w:val="26"/>
        </w:rPr>
        <w:t>to</w:t>
      </w:r>
      <w:r>
        <w:rPr>
          <w:spacing w:val="-5"/>
          <w:sz w:val="26"/>
        </w:rPr>
        <w:t xml:space="preserve"> </w:t>
      </w:r>
      <w:r>
        <w:rPr>
          <w:sz w:val="26"/>
        </w:rPr>
        <w:t>express my</w:t>
      </w:r>
      <w:r>
        <w:rPr>
          <w:spacing w:val="-5"/>
          <w:sz w:val="26"/>
        </w:rPr>
        <w:t xml:space="preserve"> </w:t>
      </w:r>
      <w:r>
        <w:rPr>
          <w:sz w:val="26"/>
        </w:rPr>
        <w:t>endless</w:t>
      </w:r>
      <w:r>
        <w:rPr>
          <w:spacing w:val="-5"/>
          <w:sz w:val="26"/>
        </w:rPr>
        <w:t xml:space="preserve"> </w:t>
      </w:r>
      <w:r>
        <w:rPr>
          <w:sz w:val="26"/>
        </w:rPr>
        <w:t>thanks</w:t>
      </w:r>
      <w:r>
        <w:rPr>
          <w:spacing w:val="-3"/>
          <w:sz w:val="26"/>
        </w:rPr>
        <w:t xml:space="preserve"> </w:t>
      </w:r>
      <w:r>
        <w:rPr>
          <w:sz w:val="26"/>
        </w:rPr>
        <w:t>to</w:t>
      </w:r>
      <w:r>
        <w:rPr>
          <w:spacing w:val="-3"/>
          <w:sz w:val="26"/>
        </w:rPr>
        <w:t xml:space="preserve"> </w:t>
      </w:r>
      <w:r>
        <w:rPr>
          <w:sz w:val="26"/>
        </w:rPr>
        <w:t>my</w:t>
      </w:r>
      <w:r>
        <w:rPr>
          <w:spacing w:val="-5"/>
          <w:sz w:val="26"/>
        </w:rPr>
        <w:t xml:space="preserve"> </w:t>
      </w:r>
      <w:r>
        <w:rPr>
          <w:sz w:val="26"/>
        </w:rPr>
        <w:t>external</w:t>
      </w:r>
      <w:r>
        <w:rPr>
          <w:spacing w:val="-3"/>
          <w:sz w:val="26"/>
        </w:rPr>
        <w:t xml:space="preserve"> </w:t>
      </w:r>
      <w:r>
        <w:rPr>
          <w:sz w:val="26"/>
        </w:rPr>
        <w:t>guide</w:t>
      </w:r>
      <w:r>
        <w:rPr>
          <w:spacing w:val="-1"/>
          <w:sz w:val="26"/>
        </w:rPr>
        <w:t xml:space="preserve"> </w:t>
      </w:r>
      <w:r>
        <w:rPr>
          <w:b/>
          <w:sz w:val="26"/>
        </w:rPr>
        <w:t>Mr.</w:t>
      </w:r>
      <w:r>
        <w:rPr>
          <w:b/>
          <w:spacing w:val="-3"/>
          <w:sz w:val="26"/>
        </w:rPr>
        <w:t xml:space="preserve"> </w:t>
      </w:r>
      <w:r>
        <w:rPr>
          <w:b/>
          <w:sz w:val="26"/>
        </w:rPr>
        <w:t>Ayaz</w:t>
      </w:r>
      <w:r>
        <w:rPr>
          <w:b/>
          <w:spacing w:val="-5"/>
          <w:sz w:val="26"/>
        </w:rPr>
        <w:t xml:space="preserve"> </w:t>
      </w:r>
      <w:r>
        <w:rPr>
          <w:b/>
          <w:sz w:val="26"/>
        </w:rPr>
        <w:t>Vhora</w:t>
      </w:r>
      <w:r>
        <w:rPr>
          <w:b/>
          <w:spacing w:val="-4"/>
          <w:sz w:val="26"/>
        </w:rPr>
        <w:t xml:space="preserve"> </w:t>
      </w:r>
      <w:r>
        <w:rPr>
          <w:sz w:val="26"/>
        </w:rPr>
        <w:t xml:space="preserve">at </w:t>
      </w:r>
      <w:r>
        <w:rPr>
          <w:b/>
          <w:sz w:val="26"/>
        </w:rPr>
        <w:t xml:space="preserve">Qrious Tech Team LLP </w:t>
      </w:r>
      <w:r>
        <w:rPr>
          <w:sz w:val="26"/>
        </w:rPr>
        <w:t>their sincere and dedicated guidance throughout the project development.</w:t>
      </w:r>
    </w:p>
    <w:p w14:paraId="4FEC3044">
      <w:pPr>
        <w:spacing w:before="166" w:line="360" w:lineRule="auto"/>
        <w:ind w:left="808" w:right="458" w:firstLine="0"/>
        <w:jc w:val="both"/>
        <w:rPr>
          <w:sz w:val="26"/>
        </w:rPr>
      </w:pPr>
      <w:r>
        <w:rPr>
          <w:sz w:val="26"/>
        </w:rPr>
        <w:t xml:space="preserve">I also wish to express my sincere thanks to Principal of </w:t>
      </w:r>
      <w:r>
        <w:rPr>
          <w:b/>
          <w:sz w:val="26"/>
        </w:rPr>
        <w:t xml:space="preserve">SAL institute of Technology and Engineering Research </w:t>
      </w:r>
      <w:r>
        <w:rPr>
          <w:sz w:val="26"/>
        </w:rPr>
        <w:t xml:space="preserve">, </w:t>
      </w:r>
      <w:r>
        <w:rPr>
          <w:b/>
          <w:sz w:val="26"/>
        </w:rPr>
        <w:t xml:space="preserve">Prof. Rupesh Vashani </w:t>
      </w:r>
      <w:r>
        <w:rPr>
          <w:sz w:val="26"/>
        </w:rPr>
        <w:t xml:space="preserve">and to HOD of Computer Engineering </w:t>
      </w:r>
      <w:r>
        <w:rPr>
          <w:b/>
          <w:sz w:val="26"/>
        </w:rPr>
        <w:t xml:space="preserve">Prof. Neha Minocha </w:t>
      </w:r>
      <w:r>
        <w:rPr>
          <w:sz w:val="24"/>
        </w:rPr>
        <w:t xml:space="preserve">for </w:t>
      </w:r>
      <w:r>
        <w:rPr>
          <w:sz w:val="26"/>
        </w:rPr>
        <w:t>providing the needful support throughout</w:t>
      </w:r>
      <w:r>
        <w:rPr>
          <w:spacing w:val="-11"/>
          <w:sz w:val="26"/>
        </w:rPr>
        <w:t xml:space="preserve"> </w:t>
      </w:r>
      <w:r>
        <w:rPr>
          <w:sz w:val="26"/>
        </w:rPr>
        <w:t>the</w:t>
      </w:r>
      <w:r>
        <w:rPr>
          <w:spacing w:val="-12"/>
          <w:sz w:val="26"/>
        </w:rPr>
        <w:t xml:space="preserve"> </w:t>
      </w:r>
      <w:r>
        <w:rPr>
          <w:sz w:val="26"/>
        </w:rPr>
        <w:t>timeline.</w:t>
      </w:r>
      <w:r>
        <w:rPr>
          <w:spacing w:val="-12"/>
          <w:sz w:val="26"/>
        </w:rPr>
        <w:t xml:space="preserve"> </w:t>
      </w:r>
      <w:r>
        <w:rPr>
          <w:sz w:val="26"/>
        </w:rPr>
        <w:t>Additionally,</w:t>
      </w:r>
      <w:r>
        <w:rPr>
          <w:spacing w:val="-11"/>
          <w:sz w:val="26"/>
        </w:rPr>
        <w:t xml:space="preserve"> </w:t>
      </w:r>
      <w:r>
        <w:rPr>
          <w:sz w:val="26"/>
        </w:rPr>
        <w:t>I</w:t>
      </w:r>
      <w:r>
        <w:rPr>
          <w:spacing w:val="-12"/>
          <w:sz w:val="26"/>
        </w:rPr>
        <w:t xml:space="preserve"> </w:t>
      </w:r>
      <w:r>
        <w:rPr>
          <w:sz w:val="26"/>
        </w:rPr>
        <w:t>would</w:t>
      </w:r>
      <w:r>
        <w:rPr>
          <w:spacing w:val="-12"/>
          <w:sz w:val="26"/>
        </w:rPr>
        <w:t xml:space="preserve"> </w:t>
      </w:r>
      <w:r>
        <w:rPr>
          <w:sz w:val="26"/>
        </w:rPr>
        <w:t>acknowledge</w:t>
      </w:r>
      <w:r>
        <w:rPr>
          <w:spacing w:val="-12"/>
          <w:sz w:val="26"/>
        </w:rPr>
        <w:t xml:space="preserve"> </w:t>
      </w:r>
      <w:r>
        <w:rPr>
          <w:sz w:val="26"/>
        </w:rPr>
        <w:t>all</w:t>
      </w:r>
      <w:r>
        <w:rPr>
          <w:spacing w:val="-14"/>
          <w:sz w:val="26"/>
        </w:rPr>
        <w:t xml:space="preserve"> </w:t>
      </w:r>
      <w:r>
        <w:rPr>
          <w:sz w:val="26"/>
        </w:rPr>
        <w:t>the</w:t>
      </w:r>
      <w:r>
        <w:rPr>
          <w:spacing w:val="-16"/>
          <w:sz w:val="26"/>
        </w:rPr>
        <w:t xml:space="preserve"> </w:t>
      </w:r>
      <w:r>
        <w:rPr>
          <w:sz w:val="26"/>
        </w:rPr>
        <w:t>support</w:t>
      </w:r>
      <w:r>
        <w:rPr>
          <w:spacing w:val="-15"/>
          <w:sz w:val="26"/>
        </w:rPr>
        <w:t xml:space="preserve"> </w:t>
      </w:r>
      <w:r>
        <w:rPr>
          <w:sz w:val="26"/>
        </w:rPr>
        <w:t>staff</w:t>
      </w:r>
      <w:r>
        <w:rPr>
          <w:spacing w:val="-14"/>
          <w:sz w:val="26"/>
        </w:rPr>
        <w:t xml:space="preserve"> </w:t>
      </w:r>
      <w:r>
        <w:rPr>
          <w:sz w:val="26"/>
        </w:rPr>
        <w:t>and my friends for their constant help and mental support.</w:t>
      </w:r>
    </w:p>
    <w:p w14:paraId="05BE4681">
      <w:pPr>
        <w:spacing w:after="0" w:line="360" w:lineRule="auto"/>
        <w:jc w:val="both"/>
        <w:rPr>
          <w:sz w:val="26"/>
        </w:rPr>
        <w:sectPr>
          <w:headerReference r:id="rId6" w:type="default"/>
          <w:footerReference r:id="rId7" w:type="default"/>
          <w:pgSz w:w="11930" w:h="16860"/>
          <w:pgMar w:top="840" w:right="992" w:bottom="1240" w:left="992" w:header="658" w:footer="1055" w:gutter="0"/>
          <w:pgNumType w:start="1"/>
          <w:cols w:space="720" w:num="1"/>
        </w:sectPr>
      </w:pPr>
    </w:p>
    <w:p w14:paraId="43BBCC6E">
      <w:pPr>
        <w:pStyle w:val="9"/>
        <w:spacing w:before="212"/>
        <w:rPr>
          <w:sz w:val="32"/>
        </w:rPr>
      </w:pPr>
    </w:p>
    <w:p w14:paraId="74690C05">
      <w:pPr>
        <w:pStyle w:val="3"/>
        <w:ind w:left="1064" w:right="444"/>
      </w:pPr>
      <w:bookmarkStart w:id="1" w:name="_bookmark1"/>
      <w:bookmarkEnd w:id="1"/>
      <w:r>
        <w:rPr>
          <w:spacing w:val="-2"/>
        </w:rPr>
        <w:t>ABSTRACT</w:t>
      </w:r>
    </w:p>
    <w:p w14:paraId="429D29B2">
      <w:pPr>
        <w:pStyle w:val="9"/>
        <w:spacing w:before="66"/>
        <w:rPr>
          <w:b/>
          <w:sz w:val="32"/>
        </w:rPr>
      </w:pPr>
    </w:p>
    <w:p w14:paraId="7F9B582A">
      <w:pPr>
        <w:spacing w:before="1" w:line="362" w:lineRule="auto"/>
        <w:ind w:left="808" w:right="592" w:firstLine="0"/>
        <w:jc w:val="both"/>
        <w:rPr>
          <w:sz w:val="26"/>
        </w:rPr>
      </w:pPr>
      <w:r>
        <w:rPr>
          <w:sz w:val="26"/>
        </w:rPr>
        <w:t xml:space="preserve">The industrial training is as important as theoretical knowledge, considering the </w:t>
      </w:r>
      <w:r>
        <w:rPr>
          <w:spacing w:val="-2"/>
          <w:sz w:val="26"/>
        </w:rPr>
        <w:t>rapidly</w:t>
      </w:r>
      <w:r>
        <w:rPr>
          <w:spacing w:val="-7"/>
          <w:sz w:val="26"/>
        </w:rPr>
        <w:t xml:space="preserve"> </w:t>
      </w:r>
      <w:r>
        <w:rPr>
          <w:spacing w:val="-2"/>
          <w:sz w:val="26"/>
        </w:rPr>
        <w:t>changing</w:t>
      </w:r>
      <w:r>
        <w:rPr>
          <w:spacing w:val="-6"/>
          <w:sz w:val="26"/>
        </w:rPr>
        <w:t xml:space="preserve"> </w:t>
      </w:r>
      <w:r>
        <w:rPr>
          <w:spacing w:val="-2"/>
          <w:sz w:val="26"/>
        </w:rPr>
        <w:t>technologies</w:t>
      </w:r>
      <w:r>
        <w:rPr>
          <w:spacing w:val="-7"/>
          <w:sz w:val="26"/>
        </w:rPr>
        <w:t xml:space="preserve"> </w:t>
      </w:r>
      <w:r>
        <w:rPr>
          <w:spacing w:val="-2"/>
          <w:sz w:val="26"/>
        </w:rPr>
        <w:t>in</w:t>
      </w:r>
      <w:r>
        <w:rPr>
          <w:spacing w:val="-4"/>
          <w:sz w:val="26"/>
        </w:rPr>
        <w:t xml:space="preserve"> </w:t>
      </w:r>
      <w:r>
        <w:rPr>
          <w:spacing w:val="-2"/>
          <w:sz w:val="26"/>
        </w:rPr>
        <w:t>the</w:t>
      </w:r>
      <w:r>
        <w:rPr>
          <w:spacing w:val="-6"/>
          <w:sz w:val="26"/>
        </w:rPr>
        <w:t xml:space="preserve"> </w:t>
      </w:r>
      <w:r>
        <w:rPr>
          <w:spacing w:val="-2"/>
          <w:sz w:val="26"/>
        </w:rPr>
        <w:t>field</w:t>
      </w:r>
      <w:r>
        <w:rPr>
          <w:spacing w:val="-7"/>
          <w:sz w:val="26"/>
        </w:rPr>
        <w:t xml:space="preserve"> </w:t>
      </w:r>
      <w:r>
        <w:rPr>
          <w:spacing w:val="-2"/>
          <w:sz w:val="26"/>
        </w:rPr>
        <w:t>of</w:t>
      </w:r>
      <w:r>
        <w:rPr>
          <w:spacing w:val="-6"/>
          <w:sz w:val="26"/>
        </w:rPr>
        <w:t xml:space="preserve"> </w:t>
      </w:r>
      <w:r>
        <w:rPr>
          <w:spacing w:val="-2"/>
          <w:sz w:val="26"/>
        </w:rPr>
        <w:t>computer</w:t>
      </w:r>
      <w:r>
        <w:rPr>
          <w:spacing w:val="-6"/>
          <w:sz w:val="26"/>
        </w:rPr>
        <w:t xml:space="preserve"> </w:t>
      </w:r>
      <w:r>
        <w:rPr>
          <w:spacing w:val="-2"/>
          <w:sz w:val="26"/>
        </w:rPr>
        <w:t>and</w:t>
      </w:r>
      <w:r>
        <w:rPr>
          <w:spacing w:val="-7"/>
          <w:sz w:val="26"/>
        </w:rPr>
        <w:t xml:space="preserve"> </w:t>
      </w:r>
      <w:r>
        <w:rPr>
          <w:spacing w:val="-2"/>
          <w:sz w:val="26"/>
        </w:rPr>
        <w:t>information</w:t>
      </w:r>
      <w:r>
        <w:rPr>
          <w:sz w:val="26"/>
        </w:rPr>
        <w:t xml:space="preserve"> </w:t>
      </w:r>
      <w:r>
        <w:rPr>
          <w:spacing w:val="-2"/>
          <w:sz w:val="26"/>
        </w:rPr>
        <w:t>technology.</w:t>
      </w:r>
    </w:p>
    <w:p w14:paraId="67CA3DE4">
      <w:pPr>
        <w:pStyle w:val="9"/>
        <w:spacing w:before="144"/>
        <w:rPr>
          <w:sz w:val="26"/>
        </w:rPr>
      </w:pPr>
    </w:p>
    <w:p w14:paraId="05CAE282">
      <w:pPr>
        <w:spacing w:before="0" w:line="360" w:lineRule="auto"/>
        <w:ind w:left="808" w:right="590" w:firstLine="0"/>
        <w:jc w:val="both"/>
        <w:rPr>
          <w:sz w:val="26"/>
        </w:rPr>
      </w:pPr>
      <w:r>
        <w:rPr>
          <w:sz w:val="26"/>
        </w:rPr>
        <w:t>I</w:t>
      </w:r>
      <w:r>
        <w:rPr>
          <w:spacing w:val="-1"/>
          <w:sz w:val="26"/>
        </w:rPr>
        <w:t xml:space="preserve"> </w:t>
      </w:r>
      <w:r>
        <w:rPr>
          <w:sz w:val="26"/>
        </w:rPr>
        <w:t>completed</w:t>
      </w:r>
      <w:r>
        <w:rPr>
          <w:spacing w:val="-1"/>
          <w:sz w:val="26"/>
        </w:rPr>
        <w:t xml:space="preserve"> </w:t>
      </w:r>
      <w:r>
        <w:rPr>
          <w:sz w:val="26"/>
        </w:rPr>
        <w:t>the</w:t>
      </w:r>
      <w:r>
        <w:rPr>
          <w:spacing w:val="-2"/>
          <w:sz w:val="26"/>
        </w:rPr>
        <w:t xml:space="preserve"> </w:t>
      </w:r>
      <w:r>
        <w:rPr>
          <w:sz w:val="26"/>
        </w:rPr>
        <w:t>internship</w:t>
      </w:r>
      <w:r>
        <w:rPr>
          <w:spacing w:val="-2"/>
          <w:sz w:val="26"/>
        </w:rPr>
        <w:t xml:space="preserve"> </w:t>
      </w:r>
      <w:r>
        <w:rPr>
          <w:sz w:val="26"/>
        </w:rPr>
        <w:t>in</w:t>
      </w:r>
      <w:r>
        <w:rPr>
          <w:spacing w:val="-2"/>
          <w:sz w:val="26"/>
        </w:rPr>
        <w:t xml:space="preserve"> </w:t>
      </w:r>
      <w:r>
        <w:rPr>
          <w:sz w:val="26"/>
        </w:rPr>
        <w:t>the</w:t>
      </w:r>
      <w:r>
        <w:rPr>
          <w:spacing w:val="-2"/>
          <w:sz w:val="26"/>
        </w:rPr>
        <w:t xml:space="preserve"> </w:t>
      </w:r>
      <w:r>
        <w:rPr>
          <w:sz w:val="26"/>
        </w:rPr>
        <w:t>field</w:t>
      </w:r>
      <w:r>
        <w:rPr>
          <w:spacing w:val="-1"/>
          <w:sz w:val="26"/>
        </w:rPr>
        <w:t xml:space="preserve"> </w:t>
      </w:r>
      <w:r>
        <w:rPr>
          <w:sz w:val="26"/>
        </w:rPr>
        <w:t>of</w:t>
      </w:r>
      <w:r>
        <w:rPr>
          <w:spacing w:val="-1"/>
          <w:sz w:val="26"/>
        </w:rPr>
        <w:t xml:space="preserve"> </w:t>
      </w:r>
      <w:r>
        <w:rPr>
          <w:sz w:val="26"/>
        </w:rPr>
        <w:t>Web</w:t>
      </w:r>
      <w:r>
        <w:rPr>
          <w:spacing w:val="-1"/>
          <w:sz w:val="26"/>
        </w:rPr>
        <w:t xml:space="preserve"> </w:t>
      </w:r>
      <w:r>
        <w:rPr>
          <w:sz w:val="26"/>
        </w:rPr>
        <w:t>Development,</w:t>
      </w:r>
      <w:r>
        <w:rPr>
          <w:spacing w:val="-3"/>
          <w:sz w:val="26"/>
        </w:rPr>
        <w:t xml:space="preserve"> </w:t>
      </w:r>
      <w:r>
        <w:rPr>
          <w:sz w:val="26"/>
        </w:rPr>
        <w:t>at</w:t>
      </w:r>
      <w:r>
        <w:rPr>
          <w:spacing w:val="-9"/>
          <w:sz w:val="26"/>
        </w:rPr>
        <w:t xml:space="preserve"> </w:t>
      </w:r>
      <w:r>
        <w:rPr>
          <w:sz w:val="26"/>
        </w:rPr>
        <w:t>Qrious</w:t>
      </w:r>
      <w:r>
        <w:rPr>
          <w:spacing w:val="-9"/>
          <w:sz w:val="26"/>
        </w:rPr>
        <w:t xml:space="preserve"> </w:t>
      </w:r>
      <w:r>
        <w:rPr>
          <w:sz w:val="26"/>
        </w:rPr>
        <w:t>Tech</w:t>
      </w:r>
      <w:r>
        <w:rPr>
          <w:spacing w:val="-8"/>
          <w:sz w:val="26"/>
        </w:rPr>
        <w:t xml:space="preserve"> </w:t>
      </w:r>
      <w:r>
        <w:rPr>
          <w:sz w:val="26"/>
        </w:rPr>
        <w:t xml:space="preserve">Team LLP. The project definition that I had been assigned to is titled: ‘Incognito Messenger’ which is </w:t>
      </w:r>
      <w:r>
        <w:rPr>
          <w:color w:val="0D0D0D"/>
          <w:sz w:val="26"/>
        </w:rPr>
        <w:t>Developed using the MERN stack and Socket.IO, Incognito Messenger</w:t>
      </w:r>
      <w:r>
        <w:rPr>
          <w:color w:val="0D0D0D"/>
          <w:spacing w:val="-17"/>
          <w:sz w:val="26"/>
        </w:rPr>
        <w:t xml:space="preserve"> </w:t>
      </w:r>
      <w:r>
        <w:rPr>
          <w:color w:val="0D0D0D"/>
          <w:sz w:val="26"/>
        </w:rPr>
        <w:t>is</w:t>
      </w:r>
      <w:r>
        <w:rPr>
          <w:color w:val="0D0D0D"/>
          <w:spacing w:val="-16"/>
          <w:sz w:val="26"/>
        </w:rPr>
        <w:t xml:space="preserve"> </w:t>
      </w:r>
      <w:r>
        <w:rPr>
          <w:color w:val="0D0D0D"/>
          <w:sz w:val="26"/>
        </w:rPr>
        <w:t>a</w:t>
      </w:r>
      <w:r>
        <w:rPr>
          <w:color w:val="0D0D0D"/>
          <w:spacing w:val="-16"/>
          <w:sz w:val="26"/>
        </w:rPr>
        <w:t xml:space="preserve"> </w:t>
      </w:r>
      <w:r>
        <w:rPr>
          <w:color w:val="0D0D0D"/>
          <w:sz w:val="26"/>
        </w:rPr>
        <w:t>secure</w:t>
      </w:r>
      <w:r>
        <w:rPr>
          <w:color w:val="0D0D0D"/>
          <w:spacing w:val="-16"/>
          <w:sz w:val="26"/>
        </w:rPr>
        <w:t xml:space="preserve"> </w:t>
      </w:r>
      <w:r>
        <w:rPr>
          <w:color w:val="0D0D0D"/>
          <w:sz w:val="26"/>
        </w:rPr>
        <w:t>messaging</w:t>
      </w:r>
      <w:r>
        <w:rPr>
          <w:color w:val="0D0D0D"/>
          <w:spacing w:val="-17"/>
          <w:sz w:val="26"/>
        </w:rPr>
        <w:t xml:space="preserve"> </w:t>
      </w:r>
      <w:r>
        <w:rPr>
          <w:color w:val="0D0D0D"/>
          <w:sz w:val="26"/>
        </w:rPr>
        <w:t>application</w:t>
      </w:r>
      <w:r>
        <w:rPr>
          <w:color w:val="0D0D0D"/>
          <w:spacing w:val="-16"/>
          <w:sz w:val="26"/>
        </w:rPr>
        <w:t xml:space="preserve"> </w:t>
      </w:r>
      <w:r>
        <w:rPr>
          <w:color w:val="0D0D0D"/>
          <w:sz w:val="26"/>
        </w:rPr>
        <w:t>that</w:t>
      </w:r>
      <w:r>
        <w:rPr>
          <w:color w:val="0D0D0D"/>
          <w:spacing w:val="-16"/>
          <w:sz w:val="26"/>
        </w:rPr>
        <w:t xml:space="preserve"> </w:t>
      </w:r>
      <w:r>
        <w:rPr>
          <w:color w:val="0D0D0D"/>
          <w:sz w:val="26"/>
        </w:rPr>
        <w:t>prioritizes</w:t>
      </w:r>
      <w:r>
        <w:rPr>
          <w:color w:val="0D0D0D"/>
          <w:spacing w:val="-16"/>
          <w:sz w:val="26"/>
        </w:rPr>
        <w:t xml:space="preserve"> </w:t>
      </w:r>
      <w:r>
        <w:rPr>
          <w:color w:val="0D0D0D"/>
          <w:sz w:val="26"/>
        </w:rPr>
        <w:t>user</w:t>
      </w:r>
      <w:r>
        <w:rPr>
          <w:color w:val="0D0D0D"/>
          <w:spacing w:val="-17"/>
          <w:sz w:val="26"/>
        </w:rPr>
        <w:t xml:space="preserve"> </w:t>
      </w:r>
      <w:r>
        <w:rPr>
          <w:color w:val="0D0D0D"/>
          <w:sz w:val="26"/>
        </w:rPr>
        <w:t>privacy.</w:t>
      </w:r>
      <w:r>
        <w:rPr>
          <w:color w:val="0D0D0D"/>
          <w:spacing w:val="-16"/>
          <w:sz w:val="26"/>
        </w:rPr>
        <w:t xml:space="preserve"> </w:t>
      </w:r>
      <w:r>
        <w:rPr>
          <w:color w:val="0D0D0D"/>
          <w:sz w:val="26"/>
        </w:rPr>
        <w:t>It</w:t>
      </w:r>
      <w:r>
        <w:rPr>
          <w:color w:val="0D0D0D"/>
          <w:spacing w:val="-16"/>
          <w:sz w:val="26"/>
        </w:rPr>
        <w:t xml:space="preserve"> </w:t>
      </w:r>
      <w:r>
        <w:rPr>
          <w:color w:val="0D0D0D"/>
          <w:sz w:val="26"/>
        </w:rPr>
        <w:t>ensures confidentiality through encrypted messages and discreet profiles, featuring centralized data storage, automated data collection, and real-time analysis capabilities for timely insights while safeguarding user identity.</w:t>
      </w:r>
    </w:p>
    <w:p w14:paraId="6A608262">
      <w:pPr>
        <w:pStyle w:val="9"/>
        <w:spacing w:before="150"/>
        <w:rPr>
          <w:sz w:val="26"/>
        </w:rPr>
      </w:pPr>
    </w:p>
    <w:p w14:paraId="28E90048">
      <w:pPr>
        <w:spacing w:before="0" w:line="360" w:lineRule="auto"/>
        <w:ind w:left="808" w:right="461" w:firstLine="0"/>
        <w:jc w:val="both"/>
        <w:rPr>
          <w:sz w:val="26"/>
        </w:rPr>
      </w:pPr>
      <w:r>
        <w:rPr>
          <w:color w:val="0D0D0D"/>
          <w:sz w:val="26"/>
        </w:rPr>
        <w:t>With scalable infrastructure and advanced analytical tools, Incognito Messenger delivers efficient performance and meaningful agricultural insights. The project follows a systematic implementation process to establish a secure and intuitive platform for confidential dialogue and collaboration, setting a new standard for private online interactions</w:t>
      </w:r>
    </w:p>
    <w:p w14:paraId="4D54F0A8">
      <w:pPr>
        <w:spacing w:after="0" w:line="360" w:lineRule="auto"/>
        <w:jc w:val="both"/>
        <w:rPr>
          <w:sz w:val="26"/>
        </w:rPr>
        <w:sectPr>
          <w:pgSz w:w="11930" w:h="16860"/>
          <w:pgMar w:top="840" w:right="992" w:bottom="1240" w:left="992" w:header="658" w:footer="1055" w:gutter="0"/>
          <w:cols w:space="720" w:num="1"/>
        </w:sectPr>
      </w:pPr>
    </w:p>
    <w:p w14:paraId="16EA8396">
      <w:pPr>
        <w:pStyle w:val="9"/>
        <w:spacing w:before="212"/>
        <w:rPr>
          <w:sz w:val="32"/>
        </w:rPr>
      </w:pPr>
    </w:p>
    <w:p w14:paraId="7B5F23AE">
      <w:pPr>
        <w:pStyle w:val="3"/>
        <w:ind w:left="1067" w:right="444"/>
      </w:pPr>
      <w:bookmarkStart w:id="2" w:name="_bookmark2"/>
      <w:bookmarkEnd w:id="2"/>
      <w:r>
        <w:t>LIST</w:t>
      </w:r>
      <w:r>
        <w:rPr>
          <w:spacing w:val="-8"/>
        </w:rPr>
        <w:t xml:space="preserve"> </w:t>
      </w:r>
      <w:r>
        <w:t>OF</w:t>
      </w:r>
      <w:r>
        <w:rPr>
          <w:spacing w:val="-6"/>
        </w:rPr>
        <w:t xml:space="preserve"> </w:t>
      </w:r>
      <w:r>
        <w:rPr>
          <w:spacing w:val="-2"/>
        </w:rPr>
        <w:t>FIGURES</w:t>
      </w:r>
    </w:p>
    <w:p w14:paraId="586D2DD6">
      <w:pPr>
        <w:pStyle w:val="9"/>
        <w:tabs>
          <w:tab w:val="right" w:leader="dot" w:pos="9085"/>
        </w:tabs>
        <w:spacing w:before="504"/>
        <w:ind w:left="942"/>
      </w:pPr>
      <w:r>
        <w:t>Fig</w:t>
      </w:r>
      <w:r>
        <w:rPr>
          <w:spacing w:val="-5"/>
        </w:rPr>
        <w:t xml:space="preserve"> </w:t>
      </w:r>
      <w:r>
        <w:t>1.1Organization</w:t>
      </w:r>
      <w:r>
        <w:rPr>
          <w:spacing w:val="-4"/>
        </w:rPr>
        <w:t xml:space="preserve"> Chart</w:t>
      </w:r>
      <w:r>
        <w:tab/>
      </w:r>
      <w:r>
        <w:rPr>
          <w:spacing w:val="-10"/>
        </w:rPr>
        <w:t>1</w:t>
      </w:r>
    </w:p>
    <w:p w14:paraId="023FAA30">
      <w:pPr>
        <w:pStyle w:val="9"/>
        <w:tabs>
          <w:tab w:val="right" w:leader="dot" w:pos="9085"/>
        </w:tabs>
        <w:spacing w:before="139"/>
        <w:ind w:left="942"/>
      </w:pPr>
      <w:r>
        <w:t>Fig</w:t>
      </w:r>
      <w:r>
        <w:rPr>
          <w:spacing w:val="-3"/>
        </w:rPr>
        <w:t xml:space="preserve"> </w:t>
      </w:r>
      <w:r>
        <w:t>2.1Schematic</w:t>
      </w:r>
      <w:r>
        <w:rPr>
          <w:spacing w:val="-3"/>
        </w:rPr>
        <w:t xml:space="preserve"> </w:t>
      </w:r>
      <w:r>
        <w:rPr>
          <w:spacing w:val="-2"/>
        </w:rPr>
        <w:t>Layout.</w:t>
      </w:r>
      <w:r>
        <w:tab/>
      </w:r>
      <w:r>
        <w:rPr>
          <w:spacing w:val="-10"/>
        </w:rPr>
        <w:t>4</w:t>
      </w:r>
    </w:p>
    <w:p w14:paraId="429DE6E2">
      <w:pPr>
        <w:pStyle w:val="9"/>
        <w:tabs>
          <w:tab w:val="right" w:leader="dot" w:pos="9195"/>
        </w:tabs>
        <w:spacing w:before="137"/>
        <w:ind w:left="942"/>
      </w:pPr>
      <w:r>
        <w:t>Fig</w:t>
      </w:r>
      <w:r>
        <w:rPr>
          <w:spacing w:val="-4"/>
        </w:rPr>
        <w:t xml:space="preserve"> </w:t>
      </w:r>
      <w:r>
        <w:t xml:space="preserve">3.7.1Gantt </w:t>
      </w:r>
      <w:r>
        <w:rPr>
          <w:spacing w:val="-4"/>
        </w:rPr>
        <w:t>Chart</w:t>
      </w:r>
      <w:r>
        <w:tab/>
      </w:r>
      <w:r>
        <w:rPr>
          <w:spacing w:val="-5"/>
        </w:rPr>
        <w:t>24</w:t>
      </w:r>
    </w:p>
    <w:p w14:paraId="0F03BA36">
      <w:pPr>
        <w:pStyle w:val="9"/>
        <w:tabs>
          <w:tab w:val="right" w:leader="dot" w:pos="9195"/>
        </w:tabs>
        <w:spacing w:before="139"/>
        <w:ind w:left="942"/>
      </w:pPr>
      <w:r>
        <w:t>Fig</w:t>
      </w:r>
      <w:r>
        <w:rPr>
          <w:spacing w:val="-1"/>
        </w:rPr>
        <w:t xml:space="preserve"> </w:t>
      </w:r>
      <w:r>
        <w:t xml:space="preserve">5.1.1 System </w:t>
      </w:r>
      <w:r>
        <w:rPr>
          <w:spacing w:val="-2"/>
        </w:rPr>
        <w:t>Design…</w:t>
      </w:r>
      <w:r>
        <w:tab/>
      </w:r>
      <w:r>
        <w:rPr>
          <w:spacing w:val="-5"/>
        </w:rPr>
        <w:t>29</w:t>
      </w:r>
    </w:p>
    <w:p w14:paraId="7713D00D">
      <w:pPr>
        <w:pStyle w:val="9"/>
        <w:tabs>
          <w:tab w:val="right" w:leader="dot" w:pos="9195"/>
        </w:tabs>
        <w:spacing w:before="137"/>
        <w:ind w:left="942"/>
      </w:pPr>
      <w:r>
        <w:t>Fig</w:t>
      </w:r>
      <w:r>
        <w:rPr>
          <w:spacing w:val="-2"/>
        </w:rPr>
        <w:t xml:space="preserve"> </w:t>
      </w:r>
      <w:r>
        <w:t>5.1.2</w:t>
      </w:r>
      <w:r>
        <w:rPr>
          <w:spacing w:val="-2"/>
        </w:rPr>
        <w:t xml:space="preserve"> </w:t>
      </w:r>
      <w:r>
        <w:t>Software</w:t>
      </w:r>
      <w:r>
        <w:rPr>
          <w:spacing w:val="-1"/>
        </w:rPr>
        <w:t xml:space="preserve"> </w:t>
      </w:r>
      <w:r>
        <w:rPr>
          <w:spacing w:val="-2"/>
        </w:rPr>
        <w:t>Methodology</w:t>
      </w:r>
      <w:r>
        <w:tab/>
      </w:r>
      <w:r>
        <w:rPr>
          <w:spacing w:val="-5"/>
        </w:rPr>
        <w:t>29</w:t>
      </w:r>
    </w:p>
    <w:p w14:paraId="1F3E79C9">
      <w:pPr>
        <w:pStyle w:val="9"/>
        <w:tabs>
          <w:tab w:val="right" w:leader="dot" w:pos="9195"/>
        </w:tabs>
        <w:spacing w:before="139"/>
        <w:ind w:left="942"/>
      </w:pPr>
      <w:r>
        <w:t>Fig</w:t>
      </w:r>
      <w:r>
        <w:rPr>
          <w:spacing w:val="-2"/>
        </w:rPr>
        <w:t xml:space="preserve"> </w:t>
      </w:r>
      <w:r>
        <w:t>5.2.1</w:t>
      </w:r>
      <w:r>
        <w:rPr>
          <w:spacing w:val="-2"/>
        </w:rPr>
        <w:t xml:space="preserve"> </w:t>
      </w:r>
      <w:r>
        <w:t xml:space="preserve">UserActivity </w:t>
      </w:r>
      <w:r>
        <w:rPr>
          <w:spacing w:val="-2"/>
        </w:rPr>
        <w:t>Diagram</w:t>
      </w:r>
      <w:r>
        <w:tab/>
      </w:r>
      <w:r>
        <w:rPr>
          <w:spacing w:val="-5"/>
        </w:rPr>
        <w:t>31</w:t>
      </w:r>
    </w:p>
    <w:p w14:paraId="709B4C67">
      <w:pPr>
        <w:pStyle w:val="9"/>
        <w:tabs>
          <w:tab w:val="right" w:leader="dot" w:pos="9195"/>
        </w:tabs>
        <w:spacing w:before="137"/>
        <w:ind w:left="942"/>
      </w:pPr>
      <w:r>
        <w:t>Fig</w:t>
      </w:r>
      <w:r>
        <w:rPr>
          <w:spacing w:val="-2"/>
        </w:rPr>
        <w:t xml:space="preserve"> </w:t>
      </w:r>
      <w:r>
        <w:t>5.2.2Admin</w:t>
      </w:r>
      <w:r>
        <w:rPr>
          <w:spacing w:val="-1"/>
        </w:rPr>
        <w:t xml:space="preserve"> </w:t>
      </w:r>
      <w:r>
        <w:t>Activity</w:t>
      </w:r>
      <w:r>
        <w:rPr>
          <w:spacing w:val="-1"/>
        </w:rPr>
        <w:t xml:space="preserve"> </w:t>
      </w:r>
      <w:r>
        <w:rPr>
          <w:spacing w:val="-2"/>
        </w:rPr>
        <w:t>Diagram</w:t>
      </w:r>
      <w:r>
        <w:tab/>
      </w:r>
      <w:r>
        <w:rPr>
          <w:spacing w:val="-5"/>
        </w:rPr>
        <w:t>31</w:t>
      </w:r>
    </w:p>
    <w:p w14:paraId="7C804BCF">
      <w:pPr>
        <w:pStyle w:val="9"/>
        <w:tabs>
          <w:tab w:val="right" w:leader="dot" w:pos="9195"/>
        </w:tabs>
        <w:spacing w:before="140"/>
        <w:ind w:left="942"/>
      </w:pPr>
      <w:r>
        <w:t>Fig</w:t>
      </w:r>
      <w:r>
        <w:rPr>
          <w:spacing w:val="-1"/>
        </w:rPr>
        <w:t xml:space="preserve"> </w:t>
      </w:r>
      <w:r>
        <w:t>5.2.3</w:t>
      </w:r>
      <w:r>
        <w:rPr>
          <w:spacing w:val="-1"/>
        </w:rPr>
        <w:t xml:space="preserve"> </w:t>
      </w:r>
      <w:r>
        <w:t xml:space="preserve">ER </w:t>
      </w:r>
      <w:r>
        <w:rPr>
          <w:spacing w:val="-2"/>
        </w:rPr>
        <w:t>Diagram</w:t>
      </w:r>
      <w:r>
        <w:tab/>
      </w:r>
      <w:r>
        <w:rPr>
          <w:spacing w:val="-5"/>
        </w:rPr>
        <w:t>36</w:t>
      </w:r>
    </w:p>
    <w:p w14:paraId="3DF2E1EB">
      <w:pPr>
        <w:pStyle w:val="9"/>
        <w:tabs>
          <w:tab w:val="right" w:leader="dot" w:pos="9195"/>
        </w:tabs>
        <w:spacing w:before="136"/>
        <w:ind w:left="942"/>
      </w:pPr>
      <w:r>
        <w:t>Fig5.2.4</w:t>
      </w:r>
      <w:r>
        <w:rPr>
          <w:spacing w:val="-3"/>
        </w:rPr>
        <w:t xml:space="preserve"> </w:t>
      </w:r>
      <w:r>
        <w:t>DFD</w:t>
      </w:r>
      <w:r>
        <w:rPr>
          <w:spacing w:val="-1"/>
        </w:rPr>
        <w:t xml:space="preserve"> </w:t>
      </w:r>
      <w:r>
        <w:rPr>
          <w:spacing w:val="-2"/>
        </w:rPr>
        <w:t>Diagram…</w:t>
      </w:r>
      <w:r>
        <w:tab/>
      </w:r>
      <w:r>
        <w:rPr>
          <w:spacing w:val="-5"/>
        </w:rPr>
        <w:t>37</w:t>
      </w:r>
    </w:p>
    <w:p w14:paraId="772DE23A">
      <w:pPr>
        <w:pStyle w:val="9"/>
        <w:tabs>
          <w:tab w:val="right" w:leader="dot" w:pos="9195"/>
        </w:tabs>
        <w:spacing w:before="140"/>
        <w:ind w:left="942"/>
      </w:pPr>
      <w:r>
        <w:t>Fig</w:t>
      </w:r>
      <w:r>
        <w:rPr>
          <w:spacing w:val="-3"/>
        </w:rPr>
        <w:t xml:space="preserve"> </w:t>
      </w:r>
      <w:r>
        <w:t>5.3.1</w:t>
      </w:r>
      <w:r>
        <w:rPr>
          <w:spacing w:val="-1"/>
        </w:rPr>
        <w:t xml:space="preserve"> </w:t>
      </w:r>
      <w:r>
        <w:t xml:space="preserve">Home </w:t>
      </w:r>
      <w:r>
        <w:rPr>
          <w:spacing w:val="-4"/>
        </w:rPr>
        <w:t>Page</w:t>
      </w:r>
      <w:r>
        <w:tab/>
      </w:r>
      <w:r>
        <w:rPr>
          <w:spacing w:val="-5"/>
        </w:rPr>
        <w:t>39</w:t>
      </w:r>
    </w:p>
    <w:p w14:paraId="356EC196">
      <w:pPr>
        <w:pStyle w:val="9"/>
        <w:tabs>
          <w:tab w:val="right" w:leader="dot" w:pos="9195"/>
        </w:tabs>
        <w:spacing w:before="136"/>
        <w:ind w:left="942"/>
      </w:pPr>
      <w:r>
        <w:t>Fig</w:t>
      </w:r>
      <w:r>
        <w:rPr>
          <w:spacing w:val="-2"/>
        </w:rPr>
        <w:t xml:space="preserve"> 5.3.2Login</w:t>
      </w:r>
      <w:r>
        <w:tab/>
      </w:r>
      <w:r>
        <w:rPr>
          <w:spacing w:val="-5"/>
        </w:rPr>
        <w:t>39</w:t>
      </w:r>
    </w:p>
    <w:p w14:paraId="58D345DD">
      <w:pPr>
        <w:pStyle w:val="9"/>
        <w:tabs>
          <w:tab w:val="right" w:leader="dot" w:pos="9195"/>
        </w:tabs>
        <w:spacing w:before="140"/>
        <w:ind w:left="942"/>
      </w:pPr>
      <w:r>
        <w:t>Fig</w:t>
      </w:r>
      <w:r>
        <w:rPr>
          <w:spacing w:val="-3"/>
        </w:rPr>
        <w:t xml:space="preserve"> </w:t>
      </w:r>
      <w:r>
        <w:t>5.3.3Sign</w:t>
      </w:r>
      <w:r>
        <w:rPr>
          <w:spacing w:val="-3"/>
        </w:rPr>
        <w:t xml:space="preserve"> </w:t>
      </w:r>
      <w:r>
        <w:rPr>
          <w:spacing w:val="-5"/>
        </w:rPr>
        <w:t>up…</w:t>
      </w:r>
      <w:r>
        <w:tab/>
      </w:r>
      <w:r>
        <w:rPr>
          <w:spacing w:val="-5"/>
        </w:rPr>
        <w:t>40</w:t>
      </w:r>
    </w:p>
    <w:p w14:paraId="2BE0ED86">
      <w:pPr>
        <w:pStyle w:val="9"/>
        <w:tabs>
          <w:tab w:val="right" w:leader="dot" w:pos="9195"/>
        </w:tabs>
        <w:spacing w:before="136"/>
        <w:ind w:left="942"/>
      </w:pPr>
      <w:r>
        <w:t>Fig</w:t>
      </w:r>
      <w:r>
        <w:rPr>
          <w:spacing w:val="-3"/>
        </w:rPr>
        <w:t xml:space="preserve"> </w:t>
      </w:r>
      <w:r>
        <w:t>5.3.4</w:t>
      </w:r>
      <w:r>
        <w:rPr>
          <w:spacing w:val="-1"/>
        </w:rPr>
        <w:t xml:space="preserve"> </w:t>
      </w:r>
      <w:r>
        <w:t>Chat</w:t>
      </w:r>
      <w:r>
        <w:rPr>
          <w:spacing w:val="-1"/>
        </w:rPr>
        <w:t xml:space="preserve"> </w:t>
      </w:r>
      <w:r>
        <w:rPr>
          <w:spacing w:val="-4"/>
        </w:rPr>
        <w:t>Page</w:t>
      </w:r>
      <w:r>
        <w:tab/>
      </w:r>
      <w:r>
        <w:rPr>
          <w:spacing w:val="-5"/>
        </w:rPr>
        <w:t>40</w:t>
      </w:r>
    </w:p>
    <w:p w14:paraId="5BDAC824">
      <w:pPr>
        <w:pStyle w:val="9"/>
        <w:tabs>
          <w:tab w:val="right" w:leader="dot" w:pos="9195"/>
        </w:tabs>
        <w:spacing w:before="140"/>
        <w:ind w:left="942"/>
      </w:pPr>
      <w:r>
        <w:t>Fig</w:t>
      </w:r>
      <w:r>
        <w:rPr>
          <w:spacing w:val="-1"/>
        </w:rPr>
        <w:t xml:space="preserve"> </w:t>
      </w:r>
      <w:r>
        <w:t>8.1</w:t>
      </w:r>
      <w:r>
        <w:rPr>
          <w:spacing w:val="-1"/>
        </w:rPr>
        <w:t xml:space="preserve"> </w:t>
      </w:r>
      <w:r>
        <w:t>Meeting</w:t>
      </w:r>
      <w:r>
        <w:rPr>
          <w:spacing w:val="-1"/>
        </w:rPr>
        <w:t xml:space="preserve"> </w:t>
      </w:r>
      <w:r>
        <w:t xml:space="preserve">with </w:t>
      </w:r>
      <w:r>
        <w:rPr>
          <w:spacing w:val="-2"/>
        </w:rPr>
        <w:t>Mentor</w:t>
      </w:r>
      <w:r>
        <w:tab/>
      </w:r>
      <w:r>
        <w:rPr>
          <w:spacing w:val="-5"/>
        </w:rPr>
        <w:t>45</w:t>
      </w:r>
    </w:p>
    <w:p w14:paraId="1A0391CD">
      <w:pPr>
        <w:pStyle w:val="9"/>
        <w:spacing w:after="0"/>
        <w:sectPr>
          <w:pgSz w:w="11930" w:h="16860"/>
          <w:pgMar w:top="840" w:right="992" w:bottom="1240" w:left="992" w:header="658" w:footer="1055" w:gutter="0"/>
          <w:cols w:space="720" w:num="1"/>
        </w:sectPr>
      </w:pPr>
    </w:p>
    <w:p w14:paraId="4B9EAEAD">
      <w:pPr>
        <w:pStyle w:val="9"/>
        <w:rPr>
          <w:sz w:val="32"/>
        </w:rPr>
      </w:pPr>
    </w:p>
    <w:p w14:paraId="149A6536">
      <w:pPr>
        <w:pStyle w:val="9"/>
        <w:spacing w:before="278"/>
        <w:rPr>
          <w:sz w:val="32"/>
        </w:rPr>
      </w:pPr>
    </w:p>
    <w:p w14:paraId="0ABF0072">
      <w:pPr>
        <w:pStyle w:val="3"/>
        <w:ind w:left="1064" w:right="444"/>
      </w:pPr>
      <w:bookmarkStart w:id="3" w:name="_bookmark3"/>
      <w:bookmarkEnd w:id="3"/>
      <w:r>
        <w:t>LIST</w:t>
      </w:r>
      <w:r>
        <w:rPr>
          <w:spacing w:val="-8"/>
        </w:rPr>
        <w:t xml:space="preserve"> </w:t>
      </w:r>
      <w:r>
        <w:t>OF</w:t>
      </w:r>
      <w:r>
        <w:rPr>
          <w:spacing w:val="-9"/>
        </w:rPr>
        <w:t xml:space="preserve"> </w:t>
      </w:r>
      <w:r>
        <w:rPr>
          <w:spacing w:val="-2"/>
        </w:rPr>
        <w:t>TABLES</w:t>
      </w:r>
    </w:p>
    <w:p w14:paraId="30D316B1">
      <w:pPr>
        <w:pStyle w:val="9"/>
        <w:rPr>
          <w:b/>
          <w:sz w:val="32"/>
        </w:rPr>
      </w:pPr>
    </w:p>
    <w:p w14:paraId="51F6C737">
      <w:pPr>
        <w:pStyle w:val="9"/>
        <w:spacing w:before="267"/>
        <w:rPr>
          <w:b/>
          <w:sz w:val="32"/>
        </w:rPr>
      </w:pPr>
    </w:p>
    <w:p w14:paraId="1CE6A2F7">
      <w:pPr>
        <w:pStyle w:val="9"/>
        <w:tabs>
          <w:tab w:val="left" w:leader="dot" w:pos="8955"/>
        </w:tabs>
        <w:ind w:left="942"/>
      </w:pPr>
      <w:r>
        <w:rPr>
          <w:spacing w:val="-2"/>
        </w:rPr>
        <w:t>Table3.7.2Internship</w:t>
      </w:r>
      <w:r>
        <w:rPr>
          <w:spacing w:val="9"/>
        </w:rPr>
        <w:t xml:space="preserve"> </w:t>
      </w:r>
      <w:r>
        <w:rPr>
          <w:spacing w:val="-2"/>
        </w:rPr>
        <w:t>Summary</w:t>
      </w:r>
      <w:r>
        <w:tab/>
      </w:r>
      <w:r>
        <w:rPr>
          <w:spacing w:val="-5"/>
        </w:rPr>
        <w:t>24</w:t>
      </w:r>
    </w:p>
    <w:p w14:paraId="1C192FBB">
      <w:pPr>
        <w:pStyle w:val="9"/>
        <w:tabs>
          <w:tab w:val="left" w:leader="dot" w:pos="8955"/>
        </w:tabs>
        <w:spacing w:before="137"/>
        <w:ind w:left="942"/>
      </w:pPr>
      <w:r>
        <w:t>Table</w:t>
      </w:r>
      <w:r>
        <w:rPr>
          <w:spacing w:val="-5"/>
        </w:rPr>
        <w:t xml:space="preserve"> </w:t>
      </w:r>
      <w:r>
        <w:t>5.2.1:</w:t>
      </w:r>
      <w:r>
        <w:rPr>
          <w:spacing w:val="-5"/>
        </w:rPr>
        <w:t xml:space="preserve"> </w:t>
      </w:r>
      <w:r>
        <w:t>Symbols</w:t>
      </w:r>
      <w:r>
        <w:rPr>
          <w:spacing w:val="-4"/>
        </w:rPr>
        <w:t xml:space="preserve"> </w:t>
      </w:r>
      <w:r>
        <w:t>and</w:t>
      </w:r>
      <w:r>
        <w:rPr>
          <w:spacing w:val="-5"/>
        </w:rPr>
        <w:t xml:space="preserve"> </w:t>
      </w:r>
      <w:r>
        <w:t>components</w:t>
      </w:r>
      <w:r>
        <w:rPr>
          <w:spacing w:val="-4"/>
        </w:rPr>
        <w:t xml:space="preserve"> </w:t>
      </w:r>
      <w:r>
        <w:t>of</w:t>
      </w:r>
      <w:r>
        <w:rPr>
          <w:spacing w:val="-5"/>
        </w:rPr>
        <w:t xml:space="preserve"> </w:t>
      </w:r>
      <w:r>
        <w:t>ER</w:t>
      </w:r>
      <w:r>
        <w:rPr>
          <w:spacing w:val="-3"/>
        </w:rPr>
        <w:t xml:space="preserve"> </w:t>
      </w:r>
      <w:r>
        <w:rPr>
          <w:spacing w:val="-2"/>
        </w:rPr>
        <w:t>Diagram</w:t>
      </w:r>
      <w:r>
        <w:tab/>
      </w:r>
      <w:r>
        <w:rPr>
          <w:spacing w:val="-5"/>
        </w:rPr>
        <w:t>36</w:t>
      </w:r>
    </w:p>
    <w:p w14:paraId="465739C0">
      <w:pPr>
        <w:pStyle w:val="9"/>
        <w:tabs>
          <w:tab w:val="left" w:leader="dot" w:pos="8955"/>
        </w:tabs>
        <w:spacing w:before="137"/>
        <w:ind w:left="942"/>
      </w:pPr>
      <w:r>
        <w:t>Table</w:t>
      </w:r>
      <w:r>
        <w:rPr>
          <w:spacing w:val="-5"/>
        </w:rPr>
        <w:t xml:space="preserve"> </w:t>
      </w:r>
      <w:r>
        <w:t>5.2.2:</w:t>
      </w:r>
      <w:r>
        <w:rPr>
          <w:spacing w:val="-5"/>
        </w:rPr>
        <w:t xml:space="preserve"> </w:t>
      </w:r>
      <w:r>
        <w:t>Symbols</w:t>
      </w:r>
      <w:r>
        <w:rPr>
          <w:spacing w:val="-4"/>
        </w:rPr>
        <w:t xml:space="preserve"> </w:t>
      </w:r>
      <w:r>
        <w:t>and</w:t>
      </w:r>
      <w:r>
        <w:rPr>
          <w:spacing w:val="-5"/>
        </w:rPr>
        <w:t xml:space="preserve"> </w:t>
      </w:r>
      <w:r>
        <w:t>components</w:t>
      </w:r>
      <w:r>
        <w:rPr>
          <w:spacing w:val="-4"/>
        </w:rPr>
        <w:t xml:space="preserve"> </w:t>
      </w:r>
      <w:r>
        <w:t>of</w:t>
      </w:r>
      <w:r>
        <w:rPr>
          <w:spacing w:val="-5"/>
        </w:rPr>
        <w:t xml:space="preserve"> </w:t>
      </w:r>
      <w:r>
        <w:t>DFD</w:t>
      </w:r>
      <w:r>
        <w:rPr>
          <w:spacing w:val="-4"/>
        </w:rPr>
        <w:t xml:space="preserve"> </w:t>
      </w:r>
      <w:r>
        <w:rPr>
          <w:spacing w:val="-2"/>
        </w:rPr>
        <w:t>Diagram</w:t>
      </w:r>
      <w:r>
        <w:tab/>
      </w:r>
      <w:r>
        <w:rPr>
          <w:spacing w:val="-5"/>
        </w:rPr>
        <w:t>37</w:t>
      </w:r>
    </w:p>
    <w:p w14:paraId="4DA2CCE4">
      <w:pPr>
        <w:pStyle w:val="9"/>
        <w:tabs>
          <w:tab w:val="left" w:leader="dot" w:pos="8955"/>
        </w:tabs>
        <w:spacing w:before="139"/>
        <w:ind w:left="942"/>
      </w:pPr>
      <w:r>
        <w:t>Table</w:t>
      </w:r>
      <w:r>
        <w:rPr>
          <w:spacing w:val="-9"/>
        </w:rPr>
        <w:t xml:space="preserve"> </w:t>
      </w:r>
      <w:r>
        <w:t>7.2.1.1:</w:t>
      </w:r>
      <w:r>
        <w:rPr>
          <w:spacing w:val="-8"/>
        </w:rPr>
        <w:t xml:space="preserve"> </w:t>
      </w:r>
      <w:r>
        <w:t>Test</w:t>
      </w:r>
      <w:r>
        <w:rPr>
          <w:spacing w:val="-7"/>
        </w:rPr>
        <w:t xml:space="preserve"> </w:t>
      </w:r>
      <w:r>
        <w:t>cases</w:t>
      </w:r>
      <w:r>
        <w:rPr>
          <w:spacing w:val="-6"/>
        </w:rPr>
        <w:t xml:space="preserve"> </w:t>
      </w:r>
      <w:r>
        <w:t>for</w:t>
      </w:r>
      <w:r>
        <w:rPr>
          <w:spacing w:val="-8"/>
        </w:rPr>
        <w:t xml:space="preserve"> </w:t>
      </w:r>
      <w:r>
        <w:rPr>
          <w:spacing w:val="-4"/>
        </w:rPr>
        <w:t>User</w:t>
      </w:r>
      <w:r>
        <w:tab/>
      </w:r>
      <w:r>
        <w:rPr>
          <w:spacing w:val="-5"/>
        </w:rPr>
        <w:t>44</w:t>
      </w:r>
    </w:p>
    <w:p w14:paraId="7D098137">
      <w:pPr>
        <w:pStyle w:val="9"/>
        <w:tabs>
          <w:tab w:val="left" w:leader="dot" w:pos="8955"/>
        </w:tabs>
        <w:spacing w:before="138"/>
        <w:ind w:left="942"/>
      </w:pPr>
      <w:r>
        <w:t>Table</w:t>
      </w:r>
      <w:r>
        <w:rPr>
          <w:spacing w:val="-9"/>
        </w:rPr>
        <w:t xml:space="preserve"> </w:t>
      </w:r>
      <w:r>
        <w:t>7.2.1.2:</w:t>
      </w:r>
      <w:r>
        <w:rPr>
          <w:spacing w:val="-8"/>
        </w:rPr>
        <w:t xml:space="preserve"> </w:t>
      </w:r>
      <w:r>
        <w:t>Test</w:t>
      </w:r>
      <w:r>
        <w:rPr>
          <w:spacing w:val="-7"/>
        </w:rPr>
        <w:t xml:space="preserve"> </w:t>
      </w:r>
      <w:r>
        <w:t>cases</w:t>
      </w:r>
      <w:r>
        <w:rPr>
          <w:spacing w:val="-6"/>
        </w:rPr>
        <w:t xml:space="preserve"> </w:t>
      </w:r>
      <w:r>
        <w:t>for</w:t>
      </w:r>
      <w:r>
        <w:rPr>
          <w:spacing w:val="-8"/>
        </w:rPr>
        <w:t xml:space="preserve"> </w:t>
      </w:r>
      <w:r>
        <w:rPr>
          <w:spacing w:val="-4"/>
        </w:rPr>
        <w:t>Admin</w:t>
      </w:r>
      <w:r>
        <w:tab/>
      </w:r>
      <w:r>
        <w:rPr>
          <w:spacing w:val="-5"/>
        </w:rPr>
        <w:t>44</w:t>
      </w:r>
    </w:p>
    <w:p w14:paraId="68ADDFEC">
      <w:pPr>
        <w:pStyle w:val="9"/>
        <w:spacing w:after="0"/>
        <w:sectPr>
          <w:pgSz w:w="11930" w:h="16860"/>
          <w:pgMar w:top="840" w:right="992" w:bottom="1240" w:left="992" w:header="658" w:footer="1055" w:gutter="0"/>
          <w:cols w:space="720" w:num="1"/>
        </w:sectPr>
      </w:pPr>
    </w:p>
    <w:p w14:paraId="1BBCE846">
      <w:pPr>
        <w:pStyle w:val="9"/>
        <w:spacing w:before="212"/>
        <w:rPr>
          <w:sz w:val="32"/>
        </w:rPr>
      </w:pPr>
    </w:p>
    <w:p w14:paraId="2151D704">
      <w:pPr>
        <w:pStyle w:val="4"/>
        <w:ind w:right="97"/>
      </w:pPr>
      <w:r>
        <w:rPr>
          <w:spacing w:val="-2"/>
        </w:rPr>
        <w:t>Abbreviations</w:t>
      </w:r>
    </w:p>
    <w:p w14:paraId="4D45D3A9">
      <w:pPr>
        <w:pStyle w:val="9"/>
        <w:rPr>
          <w:b/>
          <w:sz w:val="20"/>
        </w:rPr>
      </w:pPr>
    </w:p>
    <w:p w14:paraId="6A24727B">
      <w:pPr>
        <w:pStyle w:val="9"/>
        <w:spacing w:before="158"/>
        <w:rPr>
          <w:b/>
          <w:sz w:val="20"/>
        </w:rPr>
      </w:pPr>
    </w:p>
    <w:p w14:paraId="21B21C58">
      <w:pPr>
        <w:pStyle w:val="9"/>
        <w:spacing w:after="0"/>
        <w:rPr>
          <w:b/>
          <w:sz w:val="20"/>
        </w:rPr>
        <w:sectPr>
          <w:pgSz w:w="11930" w:h="16860"/>
          <w:pgMar w:top="840" w:right="992" w:bottom="1240" w:left="992" w:header="658" w:footer="1055" w:gutter="0"/>
          <w:cols w:space="720" w:num="1"/>
        </w:sectPr>
      </w:pPr>
    </w:p>
    <w:p w14:paraId="27FAD232">
      <w:pPr>
        <w:spacing w:before="90" w:line="381" w:lineRule="auto"/>
        <w:ind w:left="1122" w:right="38" w:firstLine="0"/>
        <w:jc w:val="left"/>
        <w:rPr>
          <w:b/>
          <w:sz w:val="24"/>
        </w:rPr>
      </w:pPr>
      <w:r>
        <w:rPr>
          <w:b/>
          <w:spacing w:val="-6"/>
          <w:sz w:val="24"/>
        </w:rPr>
        <w:t xml:space="preserve">HTML </w:t>
      </w:r>
      <w:r>
        <w:rPr>
          <w:b/>
          <w:spacing w:val="-4"/>
          <w:sz w:val="24"/>
        </w:rPr>
        <w:t>CSS</w:t>
      </w:r>
      <w:r>
        <w:rPr>
          <w:b/>
          <w:spacing w:val="40"/>
          <w:sz w:val="24"/>
        </w:rPr>
        <w:t xml:space="preserve"> </w:t>
      </w:r>
      <w:r>
        <w:rPr>
          <w:b/>
          <w:spacing w:val="-6"/>
          <w:sz w:val="24"/>
        </w:rPr>
        <w:t xml:space="preserve">JS </w:t>
      </w:r>
      <w:r>
        <w:rPr>
          <w:b/>
          <w:spacing w:val="-4"/>
          <w:sz w:val="24"/>
        </w:rPr>
        <w:t xml:space="preserve">URL API OOP ORM CRUD DFD </w:t>
      </w:r>
      <w:r>
        <w:rPr>
          <w:b/>
          <w:spacing w:val="-6"/>
          <w:sz w:val="24"/>
        </w:rPr>
        <w:t>ER</w:t>
      </w:r>
    </w:p>
    <w:p w14:paraId="0974CAF8">
      <w:pPr>
        <w:spacing w:before="0" w:line="381" w:lineRule="auto"/>
        <w:ind w:left="1122" w:right="185" w:firstLine="0"/>
        <w:jc w:val="left"/>
        <w:rPr>
          <w:b/>
          <w:sz w:val="24"/>
        </w:rPr>
      </w:pPr>
      <w:r>
        <w:rPr>
          <w:b/>
          <w:spacing w:val="-6"/>
          <w:sz w:val="24"/>
        </w:rPr>
        <w:t xml:space="preserve">UX </w:t>
      </w:r>
      <w:r>
        <w:rPr>
          <w:b/>
          <w:spacing w:val="-4"/>
          <w:sz w:val="24"/>
        </w:rPr>
        <w:t xml:space="preserve">ERP </w:t>
      </w:r>
      <w:r>
        <w:rPr>
          <w:b/>
          <w:spacing w:val="-6"/>
          <w:sz w:val="24"/>
        </w:rPr>
        <w:t>CRM</w:t>
      </w:r>
    </w:p>
    <w:p w14:paraId="632D1EB7">
      <w:pPr>
        <w:spacing w:before="90" w:line="381" w:lineRule="auto"/>
        <w:ind w:left="1122" w:right="3523" w:firstLine="0"/>
        <w:jc w:val="left"/>
        <w:rPr>
          <w:b/>
          <w:sz w:val="24"/>
        </w:rPr>
      </w:pPr>
      <w:r>
        <w:br w:type="column"/>
      </w:r>
      <w:r>
        <w:rPr>
          <w:b/>
          <w:sz w:val="24"/>
        </w:rPr>
        <w:t>HyperText</w:t>
      </w:r>
      <w:r>
        <w:rPr>
          <w:b/>
          <w:spacing w:val="-15"/>
          <w:sz w:val="24"/>
        </w:rPr>
        <w:t xml:space="preserve"> </w:t>
      </w:r>
      <w:r>
        <w:rPr>
          <w:b/>
          <w:sz w:val="24"/>
        </w:rPr>
        <w:t>Markup</w:t>
      </w:r>
      <w:r>
        <w:rPr>
          <w:b/>
          <w:spacing w:val="-15"/>
          <w:sz w:val="24"/>
        </w:rPr>
        <w:t xml:space="preserve"> </w:t>
      </w:r>
      <w:r>
        <w:rPr>
          <w:b/>
          <w:sz w:val="24"/>
        </w:rPr>
        <w:t xml:space="preserve">Language Cascading Style Sheets </w:t>
      </w:r>
      <w:r>
        <w:rPr>
          <w:b/>
          <w:spacing w:val="-2"/>
          <w:sz w:val="24"/>
        </w:rPr>
        <w:t>JavaScript</w:t>
      </w:r>
    </w:p>
    <w:p w14:paraId="7DC25AA0">
      <w:pPr>
        <w:spacing w:before="0" w:line="379" w:lineRule="auto"/>
        <w:ind w:left="1122" w:right="2947" w:firstLine="0"/>
        <w:jc w:val="left"/>
        <w:rPr>
          <w:b/>
          <w:sz w:val="24"/>
        </w:rPr>
      </w:pPr>
      <w:r>
        <w:rPr>
          <w:b/>
          <w:sz w:val="24"/>
        </w:rPr>
        <w:t>Uniform Resource Locator Application</w:t>
      </w:r>
      <w:r>
        <w:rPr>
          <w:b/>
          <w:spacing w:val="-15"/>
          <w:sz w:val="24"/>
        </w:rPr>
        <w:t xml:space="preserve"> </w:t>
      </w:r>
      <w:r>
        <w:rPr>
          <w:b/>
          <w:sz w:val="24"/>
        </w:rPr>
        <w:t>Programming</w:t>
      </w:r>
      <w:r>
        <w:rPr>
          <w:b/>
          <w:spacing w:val="-15"/>
          <w:sz w:val="24"/>
        </w:rPr>
        <w:t xml:space="preserve"> </w:t>
      </w:r>
      <w:r>
        <w:rPr>
          <w:b/>
          <w:sz w:val="24"/>
        </w:rPr>
        <w:t>Interface Object Oriented Programming Object-Relational Mapping</w:t>
      </w:r>
    </w:p>
    <w:p w14:paraId="147A2587">
      <w:pPr>
        <w:spacing w:before="0" w:line="381" w:lineRule="auto"/>
        <w:ind w:left="1122" w:right="3672" w:firstLine="0"/>
        <w:jc w:val="left"/>
        <w:rPr>
          <w:b/>
          <w:sz w:val="24"/>
        </w:rPr>
      </w:pPr>
      <w:r>
        <w:rPr>
          <w:b/>
          <w:sz w:val="24"/>
        </w:rPr>
        <w:t>Create,</w:t>
      </w:r>
      <w:r>
        <w:rPr>
          <w:b/>
          <w:spacing w:val="-15"/>
          <w:sz w:val="24"/>
        </w:rPr>
        <w:t xml:space="preserve"> </w:t>
      </w:r>
      <w:r>
        <w:rPr>
          <w:b/>
          <w:sz w:val="24"/>
        </w:rPr>
        <w:t>Read,</w:t>
      </w:r>
      <w:r>
        <w:rPr>
          <w:b/>
          <w:spacing w:val="-15"/>
          <w:sz w:val="24"/>
        </w:rPr>
        <w:t xml:space="preserve"> </w:t>
      </w:r>
      <w:r>
        <w:rPr>
          <w:b/>
          <w:sz w:val="24"/>
        </w:rPr>
        <w:t>Update,</w:t>
      </w:r>
      <w:r>
        <w:rPr>
          <w:b/>
          <w:spacing w:val="-15"/>
          <w:sz w:val="24"/>
        </w:rPr>
        <w:t xml:space="preserve"> </w:t>
      </w:r>
      <w:r>
        <w:rPr>
          <w:b/>
          <w:sz w:val="24"/>
        </w:rPr>
        <w:t>Delete Data Flow Diagram</w:t>
      </w:r>
    </w:p>
    <w:p w14:paraId="5DED4681">
      <w:pPr>
        <w:spacing w:before="0" w:line="381" w:lineRule="auto"/>
        <w:ind w:left="1122" w:right="4621" w:firstLine="0"/>
        <w:jc w:val="left"/>
        <w:rPr>
          <w:b/>
          <w:sz w:val="24"/>
        </w:rPr>
      </w:pPr>
      <w:r>
        <w:rPr>
          <w:b/>
          <w:sz w:val="24"/>
        </w:rPr>
        <w:t>Entity</w:t>
      </w:r>
      <w:r>
        <w:rPr>
          <w:b/>
          <w:spacing w:val="-15"/>
          <w:sz w:val="24"/>
        </w:rPr>
        <w:t xml:space="preserve"> </w:t>
      </w:r>
      <w:r>
        <w:rPr>
          <w:b/>
          <w:sz w:val="24"/>
        </w:rPr>
        <w:t>Relationship User Experience</w:t>
      </w:r>
    </w:p>
    <w:p w14:paraId="5FA067F4">
      <w:pPr>
        <w:spacing w:before="0" w:line="381" w:lineRule="auto"/>
        <w:ind w:left="1122" w:right="2857" w:firstLine="0"/>
        <w:jc w:val="left"/>
        <w:rPr>
          <w:b/>
          <w:sz w:val="24"/>
        </w:rPr>
      </w:pPr>
      <w:r>
        <w:rPr>
          <w:b/>
          <w:sz w:val="24"/>
        </w:rPr>
        <w:t xml:space="preserve">Enterprise Resource Planning </w:t>
      </w:r>
      <w:bookmarkStart w:id="45" w:name="_GoBack"/>
      <w:r>
        <w:rPr>
          <w:b/>
          <w:sz w:val="24"/>
        </w:rPr>
        <w:t>Customer</w:t>
      </w:r>
      <w:r>
        <w:rPr>
          <w:b/>
          <w:spacing w:val="-16"/>
          <w:sz w:val="24"/>
        </w:rPr>
        <w:t xml:space="preserve"> </w:t>
      </w:r>
      <w:r>
        <w:rPr>
          <w:b/>
          <w:sz w:val="24"/>
        </w:rPr>
        <w:t>Relationship</w:t>
      </w:r>
      <w:r>
        <w:rPr>
          <w:b/>
          <w:spacing w:val="-15"/>
          <w:sz w:val="24"/>
        </w:rPr>
        <w:t xml:space="preserve"> </w:t>
      </w:r>
      <w:r>
        <w:rPr>
          <w:b/>
          <w:sz w:val="24"/>
        </w:rPr>
        <w:t>Management</w:t>
      </w:r>
      <w:bookmarkEnd w:id="45"/>
    </w:p>
    <w:p w14:paraId="3E91637D">
      <w:pPr>
        <w:spacing w:after="0" w:line="381" w:lineRule="auto"/>
        <w:jc w:val="left"/>
        <w:rPr>
          <w:b/>
          <w:sz w:val="24"/>
        </w:rPr>
        <w:sectPr>
          <w:type w:val="continuous"/>
          <w:pgSz w:w="11930" w:h="16860"/>
          <w:pgMar w:top="1660" w:right="992" w:bottom="280" w:left="992" w:header="658" w:footer="1055" w:gutter="0"/>
          <w:cols w:equalWidth="0" w:num="2">
            <w:col w:w="1883" w:space="321"/>
            <w:col w:w="7742"/>
          </w:cols>
        </w:sectPr>
      </w:pPr>
    </w:p>
    <w:p w14:paraId="65AAD340">
      <w:pPr>
        <w:pStyle w:val="9"/>
        <w:spacing w:before="212"/>
        <w:rPr>
          <w:b/>
          <w:sz w:val="32"/>
        </w:rPr>
      </w:pPr>
    </w:p>
    <w:p w14:paraId="2AC4A015">
      <w:pPr>
        <w:spacing w:before="0"/>
        <w:ind w:left="666" w:right="1048" w:firstLine="0"/>
        <w:jc w:val="center"/>
        <w:rPr>
          <w:b/>
          <w:sz w:val="32"/>
        </w:rPr>
      </w:pPr>
      <w:r>
        <w:rPr>
          <w:b/>
          <w:sz w:val="32"/>
        </w:rPr>
        <w:t>Table</w:t>
      </w:r>
      <w:r>
        <w:rPr>
          <w:b/>
          <w:spacing w:val="-16"/>
          <w:sz w:val="32"/>
        </w:rPr>
        <w:t xml:space="preserve"> </w:t>
      </w:r>
      <w:r>
        <w:rPr>
          <w:b/>
          <w:sz w:val="32"/>
        </w:rPr>
        <w:t>of</w:t>
      </w:r>
      <w:r>
        <w:rPr>
          <w:b/>
          <w:spacing w:val="-14"/>
          <w:sz w:val="32"/>
        </w:rPr>
        <w:t xml:space="preserve"> </w:t>
      </w:r>
      <w:r>
        <w:rPr>
          <w:b/>
          <w:spacing w:val="-2"/>
          <w:sz w:val="32"/>
        </w:rPr>
        <w:t>Content</w:t>
      </w:r>
    </w:p>
    <w:p w14:paraId="715DD48D">
      <w:pPr>
        <w:spacing w:after="0"/>
        <w:jc w:val="center"/>
        <w:rPr>
          <w:b/>
          <w:sz w:val="32"/>
        </w:rPr>
        <w:sectPr>
          <w:pgSz w:w="11930" w:h="16860"/>
          <w:pgMar w:top="840" w:right="992" w:bottom="1860" w:left="992" w:header="658" w:footer="1055" w:gutter="0"/>
          <w:cols w:space="720" w:num="1"/>
        </w:sectPr>
      </w:pPr>
    </w:p>
    <w:sdt>
      <w:sdtPr>
        <w:id w:val="147473522"/>
        <w:docPartObj>
          <w:docPartGallery w:val="Table of Contents"/>
          <w:docPartUnique/>
        </w:docPartObj>
      </w:sdtPr>
      <w:sdtContent>
        <w:p w14:paraId="70813FA8">
          <w:pPr>
            <w:pStyle w:val="12"/>
            <w:tabs>
              <w:tab w:val="right" w:leader="dot" w:pos="9319"/>
            </w:tabs>
            <w:spacing w:before="360"/>
            <w:ind w:left="237" w:firstLine="0"/>
          </w:pPr>
          <w:r>
            <w:fldChar w:fldCharType="begin"/>
          </w:r>
          <w:r>
            <w:instrText xml:space="preserve"> HYPERLINK \l "_bookmark0" </w:instrText>
          </w:r>
          <w:r>
            <w:fldChar w:fldCharType="separate"/>
          </w:r>
          <w:r>
            <w:rPr>
              <w:spacing w:val="-2"/>
            </w:rPr>
            <w:t>Acknowledgement</w:t>
          </w:r>
          <w:r>
            <w:tab/>
          </w:r>
          <w:r>
            <w:rPr>
              <w:spacing w:val="-10"/>
            </w:rPr>
            <w:t>i</w:t>
          </w:r>
          <w:r>
            <w:rPr>
              <w:spacing w:val="-10"/>
            </w:rPr>
            <w:fldChar w:fldCharType="end"/>
          </w:r>
        </w:p>
        <w:p w14:paraId="379305E6">
          <w:pPr>
            <w:pStyle w:val="12"/>
            <w:tabs>
              <w:tab w:val="right" w:leader="dot" w:pos="9313"/>
            </w:tabs>
            <w:spacing w:before="141"/>
            <w:ind w:left="237" w:firstLine="0"/>
          </w:pPr>
          <w:r>
            <w:fldChar w:fldCharType="begin"/>
          </w:r>
          <w:r>
            <w:instrText xml:space="preserve"> HYPERLINK \l "_bookmark1" </w:instrText>
          </w:r>
          <w:r>
            <w:fldChar w:fldCharType="separate"/>
          </w:r>
          <w:r>
            <w:rPr>
              <w:spacing w:val="-2"/>
            </w:rPr>
            <w:t>Abstract</w:t>
          </w:r>
          <w:r>
            <w:tab/>
          </w:r>
          <w:r>
            <w:rPr>
              <w:spacing w:val="-5"/>
            </w:rPr>
            <w:t>ii</w:t>
          </w:r>
          <w:r>
            <w:rPr>
              <w:spacing w:val="-5"/>
            </w:rPr>
            <w:fldChar w:fldCharType="end"/>
          </w:r>
        </w:p>
        <w:p w14:paraId="55992BD3">
          <w:pPr>
            <w:pStyle w:val="12"/>
            <w:tabs>
              <w:tab w:val="right" w:leader="dot" w:pos="9313"/>
            </w:tabs>
            <w:ind w:left="237" w:firstLine="0"/>
          </w:pPr>
          <w:r>
            <w:fldChar w:fldCharType="begin"/>
          </w:r>
          <w:r>
            <w:instrText xml:space="preserve"> HYPERLINK \l "_bookmark2" </w:instrText>
          </w:r>
          <w:r>
            <w:fldChar w:fldCharType="separate"/>
          </w:r>
          <w:r>
            <w:t>List</w:t>
          </w:r>
          <w:r>
            <w:rPr>
              <w:spacing w:val="-13"/>
            </w:rPr>
            <w:t xml:space="preserve"> </w:t>
          </w:r>
          <w:r>
            <w:t>of</w:t>
          </w:r>
          <w:r>
            <w:rPr>
              <w:spacing w:val="-9"/>
            </w:rPr>
            <w:t xml:space="preserve"> </w:t>
          </w:r>
          <w:r>
            <w:rPr>
              <w:spacing w:val="-2"/>
            </w:rPr>
            <w:t>Figures…</w:t>
          </w:r>
          <w:r>
            <w:tab/>
          </w:r>
          <w:r>
            <w:rPr>
              <w:spacing w:val="-5"/>
            </w:rPr>
            <w:t>iii</w:t>
          </w:r>
          <w:r>
            <w:rPr>
              <w:spacing w:val="-5"/>
            </w:rPr>
            <w:fldChar w:fldCharType="end"/>
          </w:r>
        </w:p>
        <w:p w14:paraId="4A60D528">
          <w:pPr>
            <w:pStyle w:val="12"/>
            <w:tabs>
              <w:tab w:val="right" w:leader="dot" w:pos="9311"/>
            </w:tabs>
            <w:spacing w:before="139"/>
            <w:ind w:left="237" w:firstLine="0"/>
          </w:pPr>
          <w:r>
            <w:fldChar w:fldCharType="begin"/>
          </w:r>
          <w:r>
            <w:instrText xml:space="preserve"> HYPERLINK \l "_bookmark3" </w:instrText>
          </w:r>
          <w:r>
            <w:fldChar w:fldCharType="separate"/>
          </w:r>
          <w:r>
            <w:t>List</w:t>
          </w:r>
          <w:r>
            <w:rPr>
              <w:spacing w:val="-11"/>
            </w:rPr>
            <w:t xml:space="preserve"> </w:t>
          </w:r>
          <w:r>
            <w:t>of</w:t>
          </w:r>
          <w:r>
            <w:rPr>
              <w:spacing w:val="-11"/>
            </w:rPr>
            <w:t xml:space="preserve"> </w:t>
          </w:r>
          <w:r>
            <w:rPr>
              <w:spacing w:val="-2"/>
            </w:rPr>
            <w:t>Tables</w:t>
          </w:r>
          <w:r>
            <w:tab/>
          </w:r>
          <w:r>
            <w:rPr>
              <w:spacing w:val="-5"/>
            </w:rPr>
            <w:t>iv</w:t>
          </w:r>
          <w:r>
            <w:rPr>
              <w:spacing w:val="-5"/>
            </w:rPr>
            <w:fldChar w:fldCharType="end"/>
          </w:r>
        </w:p>
        <w:p w14:paraId="4C9047B7">
          <w:pPr>
            <w:pStyle w:val="12"/>
            <w:tabs>
              <w:tab w:val="right" w:leader="dot" w:pos="9320"/>
            </w:tabs>
            <w:ind w:left="237" w:firstLine="0"/>
          </w:pPr>
          <w:r>
            <w:t>List</w:t>
          </w:r>
          <w:r>
            <w:rPr>
              <w:spacing w:val="-11"/>
            </w:rPr>
            <w:t xml:space="preserve"> </w:t>
          </w:r>
          <w:r>
            <w:t>of</w:t>
          </w:r>
          <w:r>
            <w:rPr>
              <w:spacing w:val="-9"/>
            </w:rPr>
            <w:t xml:space="preserve"> </w:t>
          </w:r>
          <w:r>
            <w:rPr>
              <w:spacing w:val="-2"/>
            </w:rPr>
            <w:t>Abbreviations</w:t>
          </w:r>
          <w:r>
            <w:tab/>
          </w:r>
          <w:r>
            <w:rPr>
              <w:spacing w:val="-10"/>
            </w:rPr>
            <w:t>v</w:t>
          </w:r>
        </w:p>
        <w:p w14:paraId="56953B0D">
          <w:pPr>
            <w:pStyle w:val="12"/>
            <w:tabs>
              <w:tab w:val="right" w:leader="dot" w:pos="9310"/>
            </w:tabs>
            <w:spacing w:before="141"/>
            <w:ind w:left="237" w:firstLine="0"/>
          </w:pPr>
          <w:r>
            <w:rPr>
              <w:spacing w:val="-2"/>
            </w:rPr>
            <w:t>Table</w:t>
          </w:r>
          <w:r>
            <w:rPr>
              <w:spacing w:val="-6"/>
            </w:rPr>
            <w:t xml:space="preserve"> </w:t>
          </w:r>
          <w:r>
            <w:rPr>
              <w:spacing w:val="-2"/>
            </w:rPr>
            <w:t>ofContents</w:t>
          </w:r>
          <w:r>
            <w:tab/>
          </w:r>
          <w:r>
            <w:rPr>
              <w:spacing w:val="-5"/>
            </w:rPr>
            <w:t>vi</w:t>
          </w:r>
        </w:p>
        <w:p w14:paraId="035277F6">
          <w:pPr>
            <w:pStyle w:val="11"/>
            <w:tabs>
              <w:tab w:val="right" w:pos="9320"/>
            </w:tabs>
          </w:pPr>
          <w:r>
            <w:fldChar w:fldCharType="begin"/>
          </w:r>
          <w:r>
            <w:instrText xml:space="preserve"> HYPERLINK \l "_bookmark4" </w:instrText>
          </w:r>
          <w:r>
            <w:fldChar w:fldCharType="separate"/>
          </w:r>
          <w:r>
            <w:t>Chapter</w:t>
          </w:r>
          <w:r>
            <w:rPr>
              <w:spacing w:val="-2"/>
            </w:rPr>
            <w:t xml:space="preserve"> </w:t>
          </w:r>
          <w:r>
            <w:t>1</w:t>
          </w:r>
          <w:r>
            <w:rPr>
              <w:spacing w:val="-1"/>
            </w:rPr>
            <w:t xml:space="preserve"> </w:t>
          </w:r>
          <w:r>
            <w:t>Overview</w:t>
          </w:r>
          <w:r>
            <w:rPr>
              <w:spacing w:val="-2"/>
            </w:rPr>
            <w:t xml:space="preserve"> </w:t>
          </w:r>
          <w:r>
            <w:t>of</w:t>
          </w:r>
          <w:r>
            <w:rPr>
              <w:spacing w:val="-1"/>
            </w:rPr>
            <w:t xml:space="preserve"> </w:t>
          </w:r>
          <w:r>
            <w:t>the</w:t>
          </w:r>
          <w:r>
            <w:rPr>
              <w:spacing w:val="-1"/>
            </w:rPr>
            <w:t xml:space="preserve"> </w:t>
          </w:r>
          <w:r>
            <w:rPr>
              <w:spacing w:val="-2"/>
            </w:rPr>
            <w:t>Company</w:t>
          </w:r>
          <w:r>
            <w:tab/>
          </w:r>
          <w:r>
            <w:rPr>
              <w:spacing w:val="-10"/>
            </w:rPr>
            <w:t>1</w:t>
          </w:r>
          <w:r>
            <w:rPr>
              <w:spacing w:val="-10"/>
            </w:rPr>
            <w:fldChar w:fldCharType="end"/>
          </w:r>
        </w:p>
        <w:p w14:paraId="1A3F324D">
          <w:pPr>
            <w:pStyle w:val="12"/>
            <w:numPr>
              <w:ilvl w:val="1"/>
              <w:numId w:val="1"/>
            </w:numPr>
            <w:tabs>
              <w:tab w:val="left" w:pos="597"/>
              <w:tab w:val="right" w:leader="dot" w:pos="9320"/>
            </w:tabs>
            <w:spacing w:before="142" w:after="0" w:line="240" w:lineRule="auto"/>
            <w:ind w:left="597" w:right="0" w:hanging="360"/>
            <w:jc w:val="left"/>
          </w:pPr>
          <w:r>
            <w:fldChar w:fldCharType="begin"/>
          </w:r>
          <w:r>
            <w:instrText xml:space="preserve"> HYPERLINK \l "_bookmark5" </w:instrText>
          </w:r>
          <w:r>
            <w:fldChar w:fldCharType="separate"/>
          </w:r>
          <w:r>
            <w:rPr>
              <w:spacing w:val="-2"/>
            </w:rPr>
            <w:t>History</w:t>
          </w:r>
          <w:r>
            <w:tab/>
          </w:r>
          <w:r>
            <w:rPr>
              <w:spacing w:val="-10"/>
            </w:rPr>
            <w:t>1</w:t>
          </w:r>
          <w:r>
            <w:rPr>
              <w:spacing w:val="-10"/>
            </w:rPr>
            <w:fldChar w:fldCharType="end"/>
          </w:r>
        </w:p>
        <w:p w14:paraId="0581D4EF">
          <w:pPr>
            <w:pStyle w:val="12"/>
            <w:numPr>
              <w:ilvl w:val="1"/>
              <w:numId w:val="1"/>
            </w:numPr>
            <w:tabs>
              <w:tab w:val="left" w:pos="597"/>
              <w:tab w:val="right" w:leader="dot" w:pos="9320"/>
            </w:tabs>
            <w:spacing w:before="142" w:after="0" w:line="240" w:lineRule="auto"/>
            <w:ind w:left="597" w:right="0" w:hanging="360"/>
            <w:jc w:val="left"/>
          </w:pPr>
          <w:r>
            <w:fldChar w:fldCharType="begin"/>
          </w:r>
          <w:r>
            <w:instrText xml:space="preserve"> HYPERLINK \l "_bookmark6" </w:instrText>
          </w:r>
          <w:r>
            <w:fldChar w:fldCharType="separate"/>
          </w:r>
          <w:r>
            <w:t>Scope</w:t>
          </w:r>
          <w:r>
            <w:rPr>
              <w:spacing w:val="-4"/>
            </w:rPr>
            <w:t xml:space="preserve"> </w:t>
          </w:r>
          <w:r>
            <w:t>of</w:t>
          </w:r>
          <w:r>
            <w:rPr>
              <w:spacing w:val="-1"/>
            </w:rPr>
            <w:t xml:space="preserve"> </w:t>
          </w:r>
          <w:r>
            <w:rPr>
              <w:spacing w:val="-4"/>
            </w:rPr>
            <w:t>work</w:t>
          </w:r>
          <w:r>
            <w:tab/>
          </w:r>
          <w:r>
            <w:rPr>
              <w:spacing w:val="-10"/>
            </w:rPr>
            <w:t>2</w:t>
          </w:r>
          <w:r>
            <w:rPr>
              <w:spacing w:val="-10"/>
            </w:rPr>
            <w:fldChar w:fldCharType="end"/>
          </w:r>
        </w:p>
        <w:p w14:paraId="267F9434">
          <w:pPr>
            <w:pStyle w:val="12"/>
            <w:numPr>
              <w:ilvl w:val="1"/>
              <w:numId w:val="1"/>
            </w:numPr>
            <w:tabs>
              <w:tab w:val="left" w:pos="597"/>
              <w:tab w:val="right" w:leader="dot" w:pos="9320"/>
            </w:tabs>
            <w:spacing w:before="141" w:after="0" w:line="240" w:lineRule="auto"/>
            <w:ind w:left="597" w:right="0" w:hanging="360"/>
            <w:jc w:val="left"/>
          </w:pPr>
          <w:r>
            <w:fldChar w:fldCharType="begin"/>
          </w:r>
          <w:r>
            <w:instrText xml:space="preserve"> HYPERLINK \l "_bookmark7" </w:instrText>
          </w:r>
          <w:r>
            <w:fldChar w:fldCharType="separate"/>
          </w:r>
          <w:r>
            <w:t>Capacity</w:t>
          </w:r>
          <w:r>
            <w:rPr>
              <w:spacing w:val="-2"/>
            </w:rPr>
            <w:t xml:space="preserve"> </w:t>
          </w:r>
          <w:r>
            <w:t>of</w:t>
          </w:r>
          <w:r>
            <w:rPr>
              <w:spacing w:val="-2"/>
            </w:rPr>
            <w:t xml:space="preserve"> Company</w:t>
          </w:r>
          <w:r>
            <w:tab/>
          </w:r>
          <w:r>
            <w:rPr>
              <w:spacing w:val="-10"/>
            </w:rPr>
            <w:t>2</w:t>
          </w:r>
          <w:r>
            <w:rPr>
              <w:spacing w:val="-10"/>
            </w:rPr>
            <w:fldChar w:fldCharType="end"/>
          </w:r>
        </w:p>
        <w:p w14:paraId="4D8EAF8C">
          <w:pPr>
            <w:pStyle w:val="11"/>
            <w:tabs>
              <w:tab w:val="right" w:leader="dot" w:pos="9315"/>
            </w:tabs>
            <w:spacing w:before="144"/>
            <w:ind w:left="242"/>
          </w:pPr>
          <w:r>
            <w:t>Chapter</w:t>
          </w:r>
          <w:r>
            <w:rPr>
              <w:spacing w:val="-5"/>
            </w:rPr>
            <w:t xml:space="preserve"> </w:t>
          </w:r>
          <w:r>
            <w:t>2</w:t>
          </w:r>
          <w:r>
            <w:rPr>
              <w:spacing w:val="-2"/>
            </w:rPr>
            <w:t xml:space="preserve"> </w:t>
          </w:r>
          <w:r>
            <w:t>Overview</w:t>
          </w:r>
          <w:r>
            <w:rPr>
              <w:spacing w:val="-3"/>
            </w:rPr>
            <w:t xml:space="preserve"> </w:t>
          </w:r>
          <w:r>
            <w:t>Of</w:t>
          </w:r>
          <w:r>
            <w:rPr>
              <w:spacing w:val="-1"/>
            </w:rPr>
            <w:t xml:space="preserve"> </w:t>
          </w:r>
          <w:r>
            <w:t>Different</w:t>
          </w:r>
          <w:r>
            <w:rPr>
              <w:spacing w:val="-2"/>
            </w:rPr>
            <w:t xml:space="preserve"> </w:t>
          </w:r>
          <w:r>
            <w:t>Department</w:t>
          </w:r>
          <w:r>
            <w:rPr>
              <w:spacing w:val="-3"/>
            </w:rPr>
            <w:t xml:space="preserve"> </w:t>
          </w:r>
          <w:r>
            <w:t>Of</w:t>
          </w:r>
          <w:r>
            <w:rPr>
              <w:spacing w:val="-2"/>
            </w:rPr>
            <w:t xml:space="preserve"> </w:t>
          </w:r>
          <w:r>
            <w:t>The</w:t>
          </w:r>
          <w:r>
            <w:rPr>
              <w:spacing w:val="-2"/>
            </w:rPr>
            <w:t xml:space="preserve"> Organization</w:t>
          </w:r>
          <w:r>
            <w:tab/>
          </w:r>
          <w:r>
            <w:rPr>
              <w:spacing w:val="-10"/>
            </w:rPr>
            <w:t>3</w:t>
          </w:r>
        </w:p>
        <w:p w14:paraId="3CB9DAB4">
          <w:pPr>
            <w:pStyle w:val="12"/>
            <w:numPr>
              <w:ilvl w:val="1"/>
              <w:numId w:val="2"/>
            </w:numPr>
            <w:tabs>
              <w:tab w:val="left" w:pos="535"/>
              <w:tab w:val="right" w:leader="dot" w:pos="9320"/>
            </w:tabs>
            <w:spacing w:before="142" w:after="0" w:line="240" w:lineRule="auto"/>
            <w:ind w:left="535" w:right="0" w:hanging="298"/>
            <w:jc w:val="left"/>
          </w:pPr>
          <w:r>
            <w:t>Includes</w:t>
          </w:r>
          <w:r>
            <w:rPr>
              <w:spacing w:val="-5"/>
            </w:rPr>
            <w:t xml:space="preserve"> </w:t>
          </w:r>
          <w:r>
            <w:t>the</w:t>
          </w:r>
          <w:r>
            <w:rPr>
              <w:spacing w:val="-2"/>
            </w:rPr>
            <w:t xml:space="preserve"> </w:t>
          </w:r>
          <w:r>
            <w:t>details</w:t>
          </w:r>
          <w:r>
            <w:rPr>
              <w:spacing w:val="-3"/>
            </w:rPr>
            <w:t xml:space="preserve"> </w:t>
          </w:r>
          <w:r>
            <w:t>of</w:t>
          </w:r>
          <w:r>
            <w:rPr>
              <w:spacing w:val="-1"/>
            </w:rPr>
            <w:t xml:space="preserve"> </w:t>
          </w:r>
          <w:r>
            <w:t>the</w:t>
          </w:r>
          <w:r>
            <w:rPr>
              <w:spacing w:val="-3"/>
            </w:rPr>
            <w:t xml:space="preserve"> </w:t>
          </w:r>
          <w:r>
            <w:t>work</w:t>
          </w:r>
          <w:r>
            <w:rPr>
              <w:spacing w:val="-1"/>
            </w:rPr>
            <w:t xml:space="preserve"> </w:t>
          </w:r>
          <w:r>
            <w:t>being carried</w:t>
          </w:r>
          <w:r>
            <w:rPr>
              <w:spacing w:val="-1"/>
            </w:rPr>
            <w:t xml:space="preserve"> </w:t>
          </w:r>
          <w:r>
            <w:t>out</w:t>
          </w:r>
          <w:r>
            <w:rPr>
              <w:spacing w:val="-2"/>
            </w:rPr>
            <w:t xml:space="preserve"> </w:t>
          </w:r>
          <w:r>
            <w:t>in</w:t>
          </w:r>
          <w:r>
            <w:rPr>
              <w:spacing w:val="-1"/>
            </w:rPr>
            <w:t xml:space="preserve"> </w:t>
          </w:r>
          <w:r>
            <w:t>each</w:t>
          </w:r>
          <w:r>
            <w:rPr>
              <w:spacing w:val="1"/>
            </w:rPr>
            <w:t xml:space="preserve"> </w:t>
          </w:r>
          <w:r>
            <w:rPr>
              <w:spacing w:val="-2"/>
            </w:rPr>
            <w:t>department</w:t>
          </w:r>
          <w:r>
            <w:tab/>
          </w:r>
          <w:r>
            <w:rPr>
              <w:spacing w:val="-10"/>
            </w:rPr>
            <w:t>3</w:t>
          </w:r>
        </w:p>
        <w:p w14:paraId="501463E3">
          <w:pPr>
            <w:pStyle w:val="12"/>
            <w:numPr>
              <w:ilvl w:val="1"/>
              <w:numId w:val="2"/>
            </w:numPr>
            <w:tabs>
              <w:tab w:val="left" w:pos="535"/>
              <w:tab w:val="right" w:leader="dot" w:pos="9322"/>
            </w:tabs>
            <w:spacing w:before="142" w:after="0" w:line="240" w:lineRule="auto"/>
            <w:ind w:left="535" w:right="0" w:hanging="298"/>
            <w:jc w:val="left"/>
          </w:pPr>
          <w:r>
            <w:t>Technical</w:t>
          </w:r>
          <w:r>
            <w:rPr>
              <w:spacing w:val="-7"/>
            </w:rPr>
            <w:t xml:space="preserve"> </w:t>
          </w:r>
          <w:r>
            <w:t>Specification</w:t>
          </w:r>
          <w:r>
            <w:rPr>
              <w:spacing w:val="-4"/>
            </w:rPr>
            <w:t xml:space="preserve"> </w:t>
          </w:r>
          <w:r>
            <w:t>of</w:t>
          </w:r>
          <w:r>
            <w:rPr>
              <w:spacing w:val="-8"/>
            </w:rPr>
            <w:t xml:space="preserve"> </w:t>
          </w:r>
          <w:r>
            <w:t>Major</w:t>
          </w:r>
          <w:r>
            <w:rPr>
              <w:spacing w:val="-5"/>
            </w:rPr>
            <w:t xml:space="preserve"> </w:t>
          </w:r>
          <w:r>
            <w:t>Equipment</w:t>
          </w:r>
          <w:r>
            <w:rPr>
              <w:spacing w:val="-3"/>
            </w:rPr>
            <w:t xml:space="preserve"> </w:t>
          </w:r>
          <w:r>
            <w:rPr>
              <w:spacing w:val="-4"/>
            </w:rPr>
            <w:t>Used…</w:t>
          </w:r>
          <w:r>
            <w:tab/>
          </w:r>
          <w:r>
            <w:rPr>
              <w:spacing w:val="-10"/>
            </w:rPr>
            <w:t>4</w:t>
          </w:r>
        </w:p>
        <w:p w14:paraId="24D31E95">
          <w:pPr>
            <w:pStyle w:val="12"/>
            <w:numPr>
              <w:ilvl w:val="1"/>
              <w:numId w:val="2"/>
            </w:numPr>
            <w:tabs>
              <w:tab w:val="left" w:pos="957"/>
              <w:tab w:val="right" w:leader="dot" w:pos="9320"/>
            </w:tabs>
            <w:spacing w:before="141" w:after="0" w:line="240" w:lineRule="auto"/>
            <w:ind w:left="957" w:right="0" w:hanging="720"/>
            <w:jc w:val="left"/>
          </w:pPr>
          <w:r>
            <w:fldChar w:fldCharType="begin"/>
          </w:r>
          <w:r>
            <w:instrText xml:space="preserve"> HYPERLINK \l "_bookmark8" </w:instrText>
          </w:r>
          <w:r>
            <w:fldChar w:fldCharType="separate"/>
          </w:r>
          <w:r>
            <w:t>Schematic</w:t>
          </w:r>
          <w:r>
            <w:rPr>
              <w:spacing w:val="-3"/>
            </w:rPr>
            <w:t xml:space="preserve"> </w:t>
          </w:r>
          <w:r>
            <w:t>Layout</w:t>
          </w:r>
          <w:r>
            <w:rPr>
              <w:spacing w:val="-1"/>
            </w:rPr>
            <w:t xml:space="preserve"> </w:t>
          </w:r>
          <w:r>
            <w:t>of</w:t>
          </w:r>
          <w:r>
            <w:rPr>
              <w:spacing w:val="-1"/>
            </w:rPr>
            <w:t xml:space="preserve"> </w:t>
          </w:r>
          <w:r>
            <w:t>Sequence</w:t>
          </w:r>
          <w:r>
            <w:rPr>
              <w:spacing w:val="-2"/>
            </w:rPr>
            <w:t xml:space="preserve"> </w:t>
          </w:r>
          <w:r>
            <w:t>of</w:t>
          </w:r>
          <w:r>
            <w:rPr>
              <w:spacing w:val="1"/>
            </w:rPr>
            <w:t xml:space="preserve"> </w:t>
          </w:r>
          <w:r>
            <w:rPr>
              <w:spacing w:val="-2"/>
            </w:rPr>
            <w:t>Operation</w:t>
          </w:r>
          <w:r>
            <w:tab/>
          </w:r>
          <w:r>
            <w:rPr>
              <w:spacing w:val="-10"/>
            </w:rPr>
            <w:t>4</w:t>
          </w:r>
          <w:r>
            <w:rPr>
              <w:spacing w:val="-10"/>
            </w:rPr>
            <w:fldChar w:fldCharType="end"/>
          </w:r>
        </w:p>
        <w:p w14:paraId="15386738">
          <w:pPr>
            <w:pStyle w:val="12"/>
            <w:numPr>
              <w:ilvl w:val="1"/>
              <w:numId w:val="2"/>
            </w:numPr>
            <w:tabs>
              <w:tab w:val="left" w:pos="957"/>
              <w:tab w:val="right" w:leader="dot" w:pos="9320"/>
            </w:tabs>
            <w:spacing w:before="142" w:after="0" w:line="240" w:lineRule="auto"/>
            <w:ind w:left="957" w:right="0" w:hanging="720"/>
            <w:jc w:val="left"/>
          </w:pPr>
          <w:r>
            <w:t>Explain</w:t>
          </w:r>
          <w:r>
            <w:rPr>
              <w:spacing w:val="-2"/>
            </w:rPr>
            <w:t xml:space="preserve"> </w:t>
          </w:r>
          <w:r>
            <w:t>in</w:t>
          </w:r>
          <w:r>
            <w:rPr>
              <w:spacing w:val="-1"/>
            </w:rPr>
            <w:t xml:space="preserve"> </w:t>
          </w:r>
          <w:r>
            <w:t>details</w:t>
          </w:r>
          <w:r>
            <w:rPr>
              <w:spacing w:val="-2"/>
            </w:rPr>
            <w:t xml:space="preserve"> </w:t>
          </w:r>
          <w:r>
            <w:t>about</w:t>
          </w:r>
          <w:r>
            <w:rPr>
              <w:spacing w:val="-1"/>
            </w:rPr>
            <w:t xml:space="preserve"> </w:t>
          </w:r>
          <w:r>
            <w:t>each</w:t>
          </w:r>
          <w:r>
            <w:rPr>
              <w:spacing w:val="-1"/>
            </w:rPr>
            <w:t xml:space="preserve"> </w:t>
          </w:r>
          <w:r>
            <w:t>stage</w:t>
          </w:r>
          <w:r>
            <w:rPr>
              <w:spacing w:val="-2"/>
            </w:rPr>
            <w:t xml:space="preserve"> </w:t>
          </w:r>
          <w:r>
            <w:t>of</w:t>
          </w:r>
          <w:r>
            <w:rPr>
              <w:spacing w:val="-1"/>
            </w:rPr>
            <w:t xml:space="preserve"> </w:t>
          </w:r>
          <w:r>
            <w:rPr>
              <w:spacing w:val="-2"/>
            </w:rPr>
            <w:t>production…</w:t>
          </w:r>
          <w:r>
            <w:tab/>
          </w:r>
          <w:r>
            <w:rPr>
              <w:spacing w:val="-10"/>
            </w:rPr>
            <w:t>7</w:t>
          </w:r>
        </w:p>
        <w:p w14:paraId="0C0A2CD1">
          <w:pPr>
            <w:pStyle w:val="11"/>
            <w:tabs>
              <w:tab w:val="right" w:pos="9320"/>
            </w:tabs>
          </w:pPr>
          <w:r>
            <w:fldChar w:fldCharType="begin"/>
          </w:r>
          <w:r>
            <w:instrText xml:space="preserve"> HYPERLINK \l "_bookmark9" </w:instrText>
          </w:r>
          <w:r>
            <w:fldChar w:fldCharType="separate"/>
          </w:r>
          <w:r>
            <w:t>Chapter</w:t>
          </w:r>
          <w:r>
            <w:rPr>
              <w:spacing w:val="-3"/>
            </w:rPr>
            <w:t xml:space="preserve"> </w:t>
          </w:r>
          <w:r>
            <w:t>3</w:t>
          </w:r>
          <w:r>
            <w:rPr>
              <w:spacing w:val="-2"/>
            </w:rPr>
            <w:t xml:space="preserve"> IntroductiontoProject</w:t>
          </w:r>
          <w:r>
            <w:tab/>
          </w:r>
          <w:r>
            <w:rPr>
              <w:spacing w:val="-10"/>
            </w:rPr>
            <w:t>8</w:t>
          </w:r>
          <w:r>
            <w:rPr>
              <w:spacing w:val="-10"/>
            </w:rPr>
            <w:fldChar w:fldCharType="end"/>
          </w:r>
        </w:p>
        <w:p w14:paraId="479CF846">
          <w:pPr>
            <w:pStyle w:val="12"/>
            <w:numPr>
              <w:ilvl w:val="1"/>
              <w:numId w:val="3"/>
            </w:numPr>
            <w:tabs>
              <w:tab w:val="left" w:pos="535"/>
              <w:tab w:val="right" w:leader="dot" w:pos="9320"/>
            </w:tabs>
            <w:spacing w:before="144" w:after="0" w:line="240" w:lineRule="auto"/>
            <w:ind w:left="535" w:right="0" w:hanging="298"/>
            <w:jc w:val="left"/>
          </w:pPr>
          <w:r>
            <w:fldChar w:fldCharType="begin"/>
          </w:r>
          <w:r>
            <w:instrText xml:space="preserve"> HYPERLINK \l "_bookmark10" </w:instrText>
          </w:r>
          <w:r>
            <w:fldChar w:fldCharType="separate"/>
          </w:r>
          <w:r>
            <w:t>Project</w:t>
          </w:r>
          <w:r>
            <w:rPr>
              <w:spacing w:val="-5"/>
            </w:rPr>
            <w:t xml:space="preserve"> </w:t>
          </w:r>
          <w:r>
            <w:rPr>
              <w:spacing w:val="-2"/>
            </w:rPr>
            <w:t>Summary…</w:t>
          </w:r>
          <w:r>
            <w:tab/>
          </w:r>
          <w:r>
            <w:rPr>
              <w:spacing w:val="-10"/>
            </w:rPr>
            <w:t>8</w:t>
          </w:r>
          <w:r>
            <w:rPr>
              <w:spacing w:val="-10"/>
            </w:rPr>
            <w:fldChar w:fldCharType="end"/>
          </w:r>
        </w:p>
        <w:p w14:paraId="3636A98A">
          <w:pPr>
            <w:pStyle w:val="12"/>
            <w:numPr>
              <w:ilvl w:val="1"/>
              <w:numId w:val="3"/>
            </w:numPr>
            <w:tabs>
              <w:tab w:val="left" w:pos="535"/>
              <w:tab w:val="right" w:leader="dot" w:pos="9320"/>
            </w:tabs>
            <w:spacing w:before="142" w:after="0" w:line="240" w:lineRule="auto"/>
            <w:ind w:left="535" w:right="0" w:hanging="298"/>
            <w:jc w:val="left"/>
          </w:pPr>
          <w:r>
            <w:fldChar w:fldCharType="begin"/>
          </w:r>
          <w:r>
            <w:instrText xml:space="preserve"> HYPERLINK \l "_bookmark11" </w:instrText>
          </w:r>
          <w:r>
            <w:fldChar w:fldCharType="separate"/>
          </w:r>
          <w:r>
            <w:rPr>
              <w:spacing w:val="-2"/>
            </w:rPr>
            <w:t>Purpose</w:t>
          </w:r>
          <w:r>
            <w:tab/>
          </w:r>
          <w:r>
            <w:rPr>
              <w:spacing w:val="-10"/>
            </w:rPr>
            <w:t>8</w:t>
          </w:r>
          <w:r>
            <w:rPr>
              <w:spacing w:val="-10"/>
            </w:rPr>
            <w:fldChar w:fldCharType="end"/>
          </w:r>
        </w:p>
        <w:p w14:paraId="5ED8DBC8">
          <w:pPr>
            <w:pStyle w:val="12"/>
            <w:numPr>
              <w:ilvl w:val="1"/>
              <w:numId w:val="3"/>
            </w:numPr>
            <w:tabs>
              <w:tab w:val="left" w:pos="535"/>
              <w:tab w:val="right" w:leader="dot" w:pos="9320"/>
            </w:tabs>
            <w:spacing w:before="141" w:after="0" w:line="240" w:lineRule="auto"/>
            <w:ind w:left="535" w:right="0" w:hanging="298"/>
            <w:jc w:val="left"/>
          </w:pPr>
          <w:r>
            <w:fldChar w:fldCharType="begin"/>
          </w:r>
          <w:r>
            <w:instrText xml:space="preserve"> HYPERLINK \l "_bookmark12" </w:instrText>
          </w:r>
          <w:r>
            <w:fldChar w:fldCharType="separate"/>
          </w:r>
          <w:r>
            <w:rPr>
              <w:spacing w:val="-2"/>
            </w:rPr>
            <w:t>Objective</w:t>
          </w:r>
          <w:r>
            <w:tab/>
          </w:r>
          <w:r>
            <w:rPr>
              <w:spacing w:val="-10"/>
            </w:rPr>
            <w:t>9</w:t>
          </w:r>
          <w:r>
            <w:rPr>
              <w:spacing w:val="-10"/>
            </w:rPr>
            <w:fldChar w:fldCharType="end"/>
          </w:r>
        </w:p>
        <w:p w14:paraId="2ADE1705">
          <w:pPr>
            <w:pStyle w:val="12"/>
            <w:numPr>
              <w:ilvl w:val="1"/>
              <w:numId w:val="3"/>
            </w:numPr>
            <w:tabs>
              <w:tab w:val="left" w:pos="535"/>
              <w:tab w:val="right" w:leader="dot" w:pos="9320"/>
            </w:tabs>
            <w:spacing w:before="142" w:after="0" w:line="240" w:lineRule="auto"/>
            <w:ind w:left="535" w:right="0" w:hanging="298"/>
            <w:jc w:val="left"/>
          </w:pPr>
          <w:r>
            <w:fldChar w:fldCharType="begin"/>
          </w:r>
          <w:r>
            <w:instrText xml:space="preserve"> HYPERLINK \l "_bookmark13" </w:instrText>
          </w:r>
          <w:r>
            <w:fldChar w:fldCharType="separate"/>
          </w:r>
          <w:r>
            <w:rPr>
              <w:spacing w:val="-2"/>
            </w:rPr>
            <w:t>Scope</w:t>
          </w:r>
          <w:r>
            <w:tab/>
          </w:r>
          <w:r>
            <w:rPr>
              <w:spacing w:val="-10"/>
            </w:rPr>
            <w:t>9</w:t>
          </w:r>
          <w:r>
            <w:rPr>
              <w:spacing w:val="-10"/>
            </w:rPr>
            <w:fldChar w:fldCharType="end"/>
          </w:r>
        </w:p>
        <w:p w14:paraId="55F4D5BC">
          <w:pPr>
            <w:pStyle w:val="12"/>
            <w:numPr>
              <w:ilvl w:val="1"/>
              <w:numId w:val="3"/>
            </w:numPr>
            <w:tabs>
              <w:tab w:val="left" w:pos="535"/>
              <w:tab w:val="right" w:leader="dot" w:pos="9310"/>
            </w:tabs>
            <w:spacing w:before="141" w:after="0" w:line="240" w:lineRule="auto"/>
            <w:ind w:left="535" w:right="0" w:hanging="298"/>
            <w:jc w:val="left"/>
          </w:pPr>
          <w:r>
            <w:fldChar w:fldCharType="begin"/>
          </w:r>
          <w:r>
            <w:instrText xml:space="preserve"> HYPERLINK \l "_bookmark14" </w:instrText>
          </w:r>
          <w:r>
            <w:fldChar w:fldCharType="separate"/>
          </w:r>
          <w:r>
            <w:t>Technology</w:t>
          </w:r>
          <w:r>
            <w:rPr>
              <w:spacing w:val="-7"/>
            </w:rPr>
            <w:t xml:space="preserve"> </w:t>
          </w:r>
          <w:r>
            <w:t>and</w:t>
          </w:r>
          <w:r>
            <w:rPr>
              <w:spacing w:val="-8"/>
            </w:rPr>
            <w:t xml:space="preserve"> </w:t>
          </w:r>
          <w:r>
            <w:t>Literature</w:t>
          </w:r>
          <w:r>
            <w:rPr>
              <w:spacing w:val="-6"/>
            </w:rPr>
            <w:t xml:space="preserve"> </w:t>
          </w:r>
          <w:r>
            <w:rPr>
              <w:spacing w:val="-2"/>
            </w:rPr>
            <w:t>Review</w:t>
          </w:r>
          <w:r>
            <w:tab/>
          </w:r>
          <w:r>
            <w:rPr>
              <w:spacing w:val="-5"/>
            </w:rPr>
            <w:t>11</w:t>
          </w:r>
          <w:r>
            <w:rPr>
              <w:spacing w:val="-5"/>
            </w:rPr>
            <w:fldChar w:fldCharType="end"/>
          </w:r>
        </w:p>
        <w:p w14:paraId="00EA2BB8">
          <w:pPr>
            <w:pStyle w:val="13"/>
            <w:numPr>
              <w:ilvl w:val="2"/>
              <w:numId w:val="3"/>
            </w:numPr>
            <w:tabs>
              <w:tab w:val="left" w:pos="1145"/>
              <w:tab w:val="right" w:leader="dot" w:pos="9303"/>
            </w:tabs>
            <w:spacing w:before="142" w:after="0" w:line="240" w:lineRule="auto"/>
            <w:ind w:left="1145" w:right="0" w:hanging="539"/>
            <w:jc w:val="left"/>
          </w:pPr>
          <w:r>
            <w:fldChar w:fldCharType="begin"/>
          </w:r>
          <w:r>
            <w:instrText xml:space="preserve"> HYPERLINK \l "_bookmark15" </w:instrText>
          </w:r>
          <w:r>
            <w:fldChar w:fldCharType="separate"/>
          </w:r>
          <w:r>
            <w:rPr>
              <w:spacing w:val="-2"/>
            </w:rPr>
            <w:t>Technology</w:t>
          </w:r>
          <w:r>
            <w:rPr>
              <w:spacing w:val="-3"/>
            </w:rPr>
            <w:t xml:space="preserve"> </w:t>
          </w:r>
          <w:r>
            <w:rPr>
              <w:spacing w:val="-2"/>
            </w:rPr>
            <w:t>Review</w:t>
          </w:r>
          <w:r>
            <w:tab/>
          </w:r>
          <w:r>
            <w:rPr>
              <w:spacing w:val="-5"/>
            </w:rPr>
            <w:t>11</w:t>
          </w:r>
          <w:r>
            <w:rPr>
              <w:spacing w:val="-5"/>
            </w:rPr>
            <w:fldChar w:fldCharType="end"/>
          </w:r>
        </w:p>
        <w:p w14:paraId="5298FD35">
          <w:pPr>
            <w:pStyle w:val="13"/>
            <w:numPr>
              <w:ilvl w:val="2"/>
              <w:numId w:val="3"/>
            </w:numPr>
            <w:tabs>
              <w:tab w:val="left" w:pos="1141"/>
              <w:tab w:val="right" w:leader="dot" w:pos="9308"/>
            </w:tabs>
            <w:spacing w:before="144" w:after="0" w:line="240" w:lineRule="auto"/>
            <w:ind w:left="1141" w:right="0" w:hanging="539"/>
            <w:jc w:val="left"/>
          </w:pPr>
          <w:r>
            <w:t>Justification</w:t>
          </w:r>
          <w:r>
            <w:rPr>
              <w:spacing w:val="-1"/>
            </w:rPr>
            <w:t xml:space="preserve"> </w:t>
          </w:r>
          <w:r>
            <w:t>of</w:t>
          </w:r>
          <w:r>
            <w:rPr>
              <w:spacing w:val="-1"/>
            </w:rPr>
            <w:t xml:space="preserve"> </w:t>
          </w:r>
          <w:r>
            <w:rPr>
              <w:spacing w:val="-2"/>
            </w:rPr>
            <w:t>Review</w:t>
          </w:r>
          <w:r>
            <w:tab/>
          </w:r>
          <w:r>
            <w:rPr>
              <w:spacing w:val="-5"/>
            </w:rPr>
            <w:t>12</w:t>
          </w:r>
        </w:p>
        <w:p w14:paraId="02B5981D">
          <w:pPr>
            <w:pStyle w:val="13"/>
            <w:numPr>
              <w:ilvl w:val="2"/>
              <w:numId w:val="3"/>
            </w:numPr>
            <w:tabs>
              <w:tab w:val="left" w:pos="1143"/>
              <w:tab w:val="right" w:leader="dot" w:pos="9303"/>
            </w:tabs>
            <w:spacing w:before="142" w:after="0" w:line="240" w:lineRule="auto"/>
            <w:ind w:left="1143" w:right="0" w:hanging="539"/>
            <w:jc w:val="left"/>
          </w:pPr>
          <w:r>
            <w:fldChar w:fldCharType="begin"/>
          </w:r>
          <w:r>
            <w:instrText xml:space="preserve"> HYPERLINK \l "_bookmark16" </w:instrText>
          </w:r>
          <w:r>
            <w:fldChar w:fldCharType="separate"/>
          </w:r>
          <w:r>
            <w:t>Literature</w:t>
          </w:r>
          <w:r>
            <w:rPr>
              <w:spacing w:val="-4"/>
            </w:rPr>
            <w:t xml:space="preserve"> </w:t>
          </w:r>
          <w:r>
            <w:rPr>
              <w:spacing w:val="-2"/>
            </w:rPr>
            <w:t>Review</w:t>
          </w:r>
          <w:r>
            <w:tab/>
          </w:r>
          <w:r>
            <w:rPr>
              <w:spacing w:val="-5"/>
            </w:rPr>
            <w:t>15</w:t>
          </w:r>
          <w:r>
            <w:rPr>
              <w:spacing w:val="-5"/>
            </w:rPr>
            <w:fldChar w:fldCharType="end"/>
          </w:r>
        </w:p>
        <w:p w14:paraId="34E16257">
          <w:pPr>
            <w:pStyle w:val="12"/>
            <w:numPr>
              <w:ilvl w:val="1"/>
              <w:numId w:val="3"/>
            </w:numPr>
            <w:tabs>
              <w:tab w:val="left" w:pos="535"/>
              <w:tab w:val="right" w:leader="dot" w:pos="9310"/>
            </w:tabs>
            <w:spacing w:before="142" w:after="0" w:line="240" w:lineRule="auto"/>
            <w:ind w:left="535" w:right="0" w:hanging="298"/>
            <w:jc w:val="left"/>
          </w:pPr>
          <w:r>
            <w:t>Project</w:t>
          </w:r>
          <w:r>
            <w:rPr>
              <w:spacing w:val="-3"/>
            </w:rPr>
            <w:t xml:space="preserve"> </w:t>
          </w:r>
          <w:r>
            <w:rPr>
              <w:spacing w:val="-2"/>
            </w:rPr>
            <w:t>Planning</w:t>
          </w:r>
          <w:r>
            <w:tab/>
          </w:r>
          <w:r>
            <w:rPr>
              <w:spacing w:val="-5"/>
            </w:rPr>
            <w:t>15</w:t>
          </w:r>
        </w:p>
        <w:p w14:paraId="1E1CF024">
          <w:pPr>
            <w:pStyle w:val="12"/>
            <w:numPr>
              <w:ilvl w:val="2"/>
              <w:numId w:val="3"/>
            </w:numPr>
            <w:tabs>
              <w:tab w:val="left" w:pos="716"/>
              <w:tab w:val="right" w:leader="dot" w:pos="9310"/>
            </w:tabs>
            <w:spacing w:before="142" w:after="0" w:line="240" w:lineRule="auto"/>
            <w:ind w:left="716" w:right="0" w:hanging="479"/>
            <w:jc w:val="left"/>
          </w:pPr>
          <w:r>
            <w:t>Project</w:t>
          </w:r>
          <w:r>
            <w:rPr>
              <w:spacing w:val="-4"/>
            </w:rPr>
            <w:t xml:space="preserve"> </w:t>
          </w:r>
          <w:r>
            <w:t>/</w:t>
          </w:r>
          <w:r>
            <w:rPr>
              <w:spacing w:val="-2"/>
            </w:rPr>
            <w:t xml:space="preserve"> </w:t>
          </w:r>
          <w:r>
            <w:t>Internship</w:t>
          </w:r>
          <w:r>
            <w:rPr>
              <w:spacing w:val="-1"/>
            </w:rPr>
            <w:t xml:space="preserve"> </w:t>
          </w:r>
          <w:r>
            <w:t>Development</w:t>
          </w:r>
          <w:r>
            <w:rPr>
              <w:spacing w:val="-2"/>
            </w:rPr>
            <w:t xml:space="preserve"> </w:t>
          </w:r>
          <w:r>
            <w:t>Approach</w:t>
          </w:r>
          <w:r>
            <w:rPr>
              <w:spacing w:val="-2"/>
            </w:rPr>
            <w:t xml:space="preserve"> </w:t>
          </w:r>
          <w:r>
            <w:t>and</w:t>
          </w:r>
          <w:r>
            <w:rPr>
              <w:spacing w:val="3"/>
            </w:rPr>
            <w:t xml:space="preserve"> </w:t>
          </w:r>
          <w:r>
            <w:rPr>
              <w:spacing w:val="-2"/>
            </w:rPr>
            <w:t>Justification</w:t>
          </w:r>
          <w:r>
            <w:tab/>
          </w:r>
          <w:r>
            <w:rPr>
              <w:spacing w:val="-5"/>
            </w:rPr>
            <w:t>16</w:t>
          </w:r>
        </w:p>
        <w:p w14:paraId="5B3ADAFE">
          <w:pPr>
            <w:pStyle w:val="12"/>
            <w:numPr>
              <w:ilvl w:val="2"/>
              <w:numId w:val="3"/>
            </w:numPr>
            <w:tabs>
              <w:tab w:val="left" w:pos="716"/>
              <w:tab w:val="right" w:leader="dot" w:pos="9310"/>
            </w:tabs>
            <w:spacing w:before="141" w:after="0" w:line="240" w:lineRule="auto"/>
            <w:ind w:left="716" w:right="0" w:hanging="479"/>
            <w:jc w:val="left"/>
          </w:pPr>
          <w:r>
            <w:t>Project</w:t>
          </w:r>
          <w:r>
            <w:rPr>
              <w:spacing w:val="-7"/>
            </w:rPr>
            <w:t xml:space="preserve"> </w:t>
          </w:r>
          <w:r>
            <w:t>/</w:t>
          </w:r>
          <w:r>
            <w:rPr>
              <w:spacing w:val="-1"/>
            </w:rPr>
            <w:t xml:space="preserve"> </w:t>
          </w:r>
          <w:r>
            <w:t>Internship</w:t>
          </w:r>
          <w:r>
            <w:rPr>
              <w:spacing w:val="-4"/>
            </w:rPr>
            <w:t xml:space="preserve"> </w:t>
          </w:r>
          <w:r>
            <w:t>Effort</w:t>
          </w:r>
          <w:r>
            <w:rPr>
              <w:spacing w:val="-3"/>
            </w:rPr>
            <w:t xml:space="preserve"> </w:t>
          </w:r>
          <w:r>
            <w:t>and</w:t>
          </w:r>
          <w:r>
            <w:rPr>
              <w:spacing w:val="-5"/>
            </w:rPr>
            <w:t xml:space="preserve"> </w:t>
          </w:r>
          <w:r>
            <w:t>Time,</w:t>
          </w:r>
          <w:r>
            <w:rPr>
              <w:spacing w:val="-4"/>
            </w:rPr>
            <w:t xml:space="preserve"> </w:t>
          </w:r>
          <w:r>
            <w:t>Cost</w:t>
          </w:r>
          <w:r>
            <w:rPr>
              <w:spacing w:val="-3"/>
            </w:rPr>
            <w:t xml:space="preserve"> </w:t>
          </w:r>
          <w:r>
            <w:rPr>
              <w:spacing w:val="-2"/>
            </w:rPr>
            <w:t>Estimation</w:t>
          </w:r>
          <w:r>
            <w:tab/>
          </w:r>
          <w:r>
            <w:rPr>
              <w:spacing w:val="-7"/>
            </w:rPr>
            <w:t>19</w:t>
          </w:r>
        </w:p>
        <w:p w14:paraId="1179FA62">
          <w:pPr>
            <w:pStyle w:val="12"/>
            <w:numPr>
              <w:ilvl w:val="2"/>
              <w:numId w:val="3"/>
            </w:numPr>
            <w:tabs>
              <w:tab w:val="left" w:pos="716"/>
              <w:tab w:val="right" w:leader="dot" w:pos="9310"/>
            </w:tabs>
            <w:spacing w:before="142" w:after="0" w:line="240" w:lineRule="auto"/>
            <w:ind w:left="716" w:right="0" w:hanging="479"/>
            <w:jc w:val="left"/>
          </w:pPr>
          <w:r>
            <w:fldChar w:fldCharType="begin"/>
          </w:r>
          <w:r>
            <w:instrText xml:space="preserve"> HYPERLINK \l "_bookmark17" </w:instrText>
          </w:r>
          <w:r>
            <w:fldChar w:fldCharType="separate"/>
          </w:r>
          <w:r>
            <w:t>Roles</w:t>
          </w:r>
          <w:r>
            <w:rPr>
              <w:spacing w:val="-4"/>
            </w:rPr>
            <w:t xml:space="preserve"> </w:t>
          </w:r>
          <w:r>
            <w:t>and</w:t>
          </w:r>
          <w:r>
            <w:rPr>
              <w:spacing w:val="-2"/>
            </w:rPr>
            <w:t xml:space="preserve"> Responsibilities</w:t>
          </w:r>
          <w:r>
            <w:tab/>
          </w:r>
          <w:r>
            <w:rPr>
              <w:spacing w:val="-7"/>
            </w:rPr>
            <w:t>22</w:t>
          </w:r>
          <w:r>
            <w:rPr>
              <w:spacing w:val="-7"/>
            </w:rPr>
            <w:fldChar w:fldCharType="end"/>
          </w:r>
        </w:p>
        <w:p w14:paraId="26A43FF8">
          <w:pPr>
            <w:pStyle w:val="12"/>
            <w:numPr>
              <w:ilvl w:val="2"/>
              <w:numId w:val="3"/>
            </w:numPr>
            <w:tabs>
              <w:tab w:val="left" w:pos="793"/>
              <w:tab w:val="right" w:leader="dot" w:pos="9293"/>
            </w:tabs>
            <w:spacing w:before="141" w:after="0" w:line="240" w:lineRule="auto"/>
            <w:ind w:left="793" w:right="0" w:hanging="539"/>
            <w:jc w:val="left"/>
          </w:pPr>
          <w:r>
            <w:fldChar w:fldCharType="begin"/>
          </w:r>
          <w:r>
            <w:instrText xml:space="preserve"> HYPERLINK \l "_bookmark18" </w:instrText>
          </w:r>
          <w:r>
            <w:fldChar w:fldCharType="separate"/>
          </w:r>
          <w:r>
            <w:t>Group</w:t>
          </w:r>
          <w:r>
            <w:rPr>
              <w:spacing w:val="-3"/>
            </w:rPr>
            <w:t xml:space="preserve"> </w:t>
          </w:r>
          <w:r>
            <w:rPr>
              <w:spacing w:val="-2"/>
            </w:rPr>
            <w:t>Dependencies…</w:t>
          </w:r>
          <w:r>
            <w:tab/>
          </w:r>
          <w:r>
            <w:rPr>
              <w:spacing w:val="-5"/>
            </w:rPr>
            <w:t>23</w:t>
          </w:r>
          <w:r>
            <w:rPr>
              <w:spacing w:val="-5"/>
            </w:rPr>
            <w:fldChar w:fldCharType="end"/>
          </w:r>
        </w:p>
        <w:p w14:paraId="48F1C200">
          <w:pPr>
            <w:pStyle w:val="12"/>
            <w:numPr>
              <w:ilvl w:val="1"/>
              <w:numId w:val="3"/>
            </w:numPr>
            <w:tabs>
              <w:tab w:val="left" w:pos="983"/>
              <w:tab w:val="right" w:leader="dot" w:pos="9286"/>
            </w:tabs>
            <w:spacing w:before="144" w:after="0" w:line="240" w:lineRule="auto"/>
            <w:ind w:left="983" w:right="0" w:hanging="720"/>
            <w:jc w:val="left"/>
          </w:pPr>
          <w:r>
            <w:fldChar w:fldCharType="begin"/>
          </w:r>
          <w:r>
            <w:instrText xml:space="preserve"> HYPERLINK \l "_bookmark19" </w:instrText>
          </w:r>
          <w:r>
            <w:fldChar w:fldCharType="separate"/>
          </w:r>
          <w:r>
            <w:t>Project</w:t>
          </w:r>
          <w:r>
            <w:rPr>
              <w:spacing w:val="-3"/>
            </w:rPr>
            <w:t xml:space="preserve"> </w:t>
          </w:r>
          <w:r>
            <w:rPr>
              <w:spacing w:val="-2"/>
            </w:rPr>
            <w:t>Scheduling</w:t>
          </w:r>
          <w:r>
            <w:tab/>
          </w:r>
          <w:r>
            <w:rPr>
              <w:spacing w:val="-7"/>
            </w:rPr>
            <w:t>24</w:t>
          </w:r>
          <w:r>
            <w:rPr>
              <w:spacing w:val="-7"/>
            </w:rPr>
            <w:fldChar w:fldCharType="end"/>
          </w:r>
        </w:p>
        <w:p w14:paraId="7650C3CF">
          <w:pPr>
            <w:pStyle w:val="12"/>
            <w:numPr>
              <w:ilvl w:val="2"/>
              <w:numId w:val="3"/>
            </w:numPr>
            <w:tabs>
              <w:tab w:val="left" w:pos="819"/>
              <w:tab w:val="right" w:leader="dot" w:pos="9267"/>
            </w:tabs>
            <w:spacing w:before="142" w:after="20" w:line="240" w:lineRule="auto"/>
            <w:ind w:left="819" w:right="0" w:hanging="539"/>
            <w:jc w:val="left"/>
          </w:pPr>
          <w:r>
            <w:t>Gantt</w:t>
          </w:r>
          <w:r>
            <w:rPr>
              <w:spacing w:val="-4"/>
            </w:rPr>
            <w:t xml:space="preserve"> </w:t>
          </w:r>
          <w:r>
            <w:rPr>
              <w:spacing w:val="-2"/>
            </w:rPr>
            <w:t>Chart</w:t>
          </w:r>
          <w:r>
            <w:tab/>
          </w:r>
          <w:r>
            <w:rPr>
              <w:spacing w:val="-5"/>
            </w:rPr>
            <w:t>24</w:t>
          </w:r>
        </w:p>
        <w:p w14:paraId="11606BC5">
          <w:pPr>
            <w:pStyle w:val="10"/>
            <w:tabs>
              <w:tab w:val="right" w:leader="dot" w:pos="9310"/>
            </w:tabs>
            <w:spacing w:before="184"/>
          </w:pPr>
          <w:r>
            <w:fldChar w:fldCharType="begin"/>
          </w:r>
          <w:r>
            <w:instrText xml:space="preserve"> HYPERLINK \l "_bookmark20" </w:instrText>
          </w:r>
          <w:r>
            <w:fldChar w:fldCharType="separate"/>
          </w:r>
          <w:r>
            <w:t>Chapter</w:t>
          </w:r>
          <w:r>
            <w:rPr>
              <w:spacing w:val="-7"/>
            </w:rPr>
            <w:t xml:space="preserve"> </w:t>
          </w:r>
          <w:r>
            <w:t>4</w:t>
          </w:r>
          <w:r>
            <w:rPr>
              <w:spacing w:val="-6"/>
            </w:rPr>
            <w:t xml:space="preserve"> </w:t>
          </w:r>
          <w:r>
            <w:t>System</w:t>
          </w:r>
          <w:r>
            <w:rPr>
              <w:spacing w:val="-9"/>
            </w:rPr>
            <w:t xml:space="preserve"> </w:t>
          </w:r>
          <w:r>
            <w:rPr>
              <w:spacing w:val="-2"/>
            </w:rPr>
            <w:t>Analysis</w:t>
          </w:r>
          <w:r>
            <w:tab/>
          </w:r>
          <w:r>
            <w:rPr>
              <w:spacing w:val="-5"/>
            </w:rPr>
            <w:t>26</w:t>
          </w:r>
          <w:r>
            <w:rPr>
              <w:spacing w:val="-5"/>
            </w:rPr>
            <w:fldChar w:fldCharType="end"/>
          </w:r>
        </w:p>
        <w:p w14:paraId="76867D4D">
          <w:pPr>
            <w:pStyle w:val="14"/>
            <w:numPr>
              <w:ilvl w:val="1"/>
              <w:numId w:val="4"/>
            </w:numPr>
            <w:tabs>
              <w:tab w:val="left" w:pos="1546"/>
              <w:tab w:val="right" w:leader="dot" w:pos="9310"/>
            </w:tabs>
            <w:spacing w:before="142" w:after="0" w:line="240" w:lineRule="auto"/>
            <w:ind w:left="1546" w:right="0" w:hanging="424"/>
            <w:jc w:val="left"/>
          </w:pPr>
          <w:r>
            <w:fldChar w:fldCharType="begin"/>
          </w:r>
          <w:r>
            <w:instrText xml:space="preserve"> HYPERLINK \l "_bookmark21" </w:instrText>
          </w:r>
          <w:r>
            <w:fldChar w:fldCharType="separate"/>
          </w:r>
          <w:r>
            <w:t>S</w:t>
          </w:r>
          <w:r>
            <w:fldChar w:fldCharType="end"/>
          </w:r>
          <w:r>
            <w:fldChar w:fldCharType="begin"/>
          </w:r>
          <w:r>
            <w:instrText xml:space="preserve"> HYPERLINK \l "_bookmark20" </w:instrText>
          </w:r>
          <w:r>
            <w:fldChar w:fldCharType="separate"/>
          </w:r>
          <w:r>
            <w:t>tudy</w:t>
          </w:r>
          <w:r>
            <w:rPr>
              <w:spacing w:val="-1"/>
            </w:rPr>
            <w:t xml:space="preserve"> </w:t>
          </w:r>
          <w:r>
            <w:t>of</w:t>
          </w:r>
          <w:r>
            <w:rPr>
              <w:spacing w:val="-1"/>
            </w:rPr>
            <w:t xml:space="preserve"> </w:t>
          </w:r>
          <w:r>
            <w:t>Current</w:t>
          </w:r>
          <w:r>
            <w:rPr>
              <w:spacing w:val="1"/>
            </w:rPr>
            <w:t xml:space="preserve"> </w:t>
          </w:r>
          <w:r>
            <w:rPr>
              <w:spacing w:val="-2"/>
            </w:rPr>
            <w:t>System…</w:t>
          </w:r>
          <w:r>
            <w:tab/>
          </w:r>
          <w:r>
            <w:rPr>
              <w:spacing w:val="-5"/>
            </w:rPr>
            <w:t>26</w:t>
          </w:r>
          <w:r>
            <w:rPr>
              <w:spacing w:val="-5"/>
            </w:rPr>
            <w:fldChar w:fldCharType="end"/>
          </w:r>
        </w:p>
        <w:p w14:paraId="1F6A5851">
          <w:pPr>
            <w:pStyle w:val="14"/>
            <w:numPr>
              <w:ilvl w:val="1"/>
              <w:numId w:val="4"/>
            </w:numPr>
            <w:tabs>
              <w:tab w:val="left" w:pos="1546"/>
              <w:tab w:val="right" w:leader="dot" w:pos="9310"/>
            </w:tabs>
            <w:spacing w:before="142" w:after="0" w:line="240" w:lineRule="auto"/>
            <w:ind w:left="1546" w:right="0" w:hanging="424"/>
            <w:jc w:val="left"/>
          </w:pPr>
          <w:r>
            <w:fldChar w:fldCharType="begin"/>
          </w:r>
          <w:r>
            <w:instrText xml:space="preserve"> HYPERLINK \l "_bookmark22" </w:instrText>
          </w:r>
          <w:r>
            <w:fldChar w:fldCharType="separate"/>
          </w:r>
          <w:r>
            <w:t>Problem</w:t>
          </w:r>
          <w:r>
            <w:rPr>
              <w:spacing w:val="-6"/>
            </w:rPr>
            <w:t xml:space="preserve"> </w:t>
          </w:r>
          <w:r>
            <w:t>and</w:t>
          </w:r>
          <w:r>
            <w:rPr>
              <w:spacing w:val="-6"/>
            </w:rPr>
            <w:t xml:space="preserve"> </w:t>
          </w:r>
          <w:r>
            <w:t>Weaknesses</w:t>
          </w:r>
          <w:r>
            <w:rPr>
              <w:spacing w:val="-5"/>
            </w:rPr>
            <w:t xml:space="preserve"> </w:t>
          </w:r>
          <w:r>
            <w:t>of</w:t>
          </w:r>
          <w:r>
            <w:rPr>
              <w:spacing w:val="-7"/>
            </w:rPr>
            <w:t xml:space="preserve"> </w:t>
          </w:r>
          <w:r>
            <w:t>Current</w:t>
          </w:r>
          <w:r>
            <w:rPr>
              <w:spacing w:val="-5"/>
            </w:rPr>
            <w:t xml:space="preserve"> </w:t>
          </w:r>
          <w:r>
            <w:rPr>
              <w:spacing w:val="-2"/>
            </w:rPr>
            <w:t>System</w:t>
          </w:r>
          <w:r>
            <w:tab/>
          </w:r>
          <w:r>
            <w:rPr>
              <w:spacing w:val="-5"/>
            </w:rPr>
            <w:t>26</w:t>
          </w:r>
          <w:r>
            <w:rPr>
              <w:spacing w:val="-5"/>
            </w:rPr>
            <w:fldChar w:fldCharType="end"/>
          </w:r>
        </w:p>
        <w:p w14:paraId="22893E7B">
          <w:pPr>
            <w:pStyle w:val="14"/>
            <w:numPr>
              <w:ilvl w:val="1"/>
              <w:numId w:val="4"/>
            </w:numPr>
            <w:tabs>
              <w:tab w:val="left" w:pos="1546"/>
              <w:tab w:val="right" w:leader="dot" w:pos="9310"/>
            </w:tabs>
            <w:spacing w:before="141" w:after="0" w:line="240" w:lineRule="auto"/>
            <w:ind w:left="1546" w:right="0" w:hanging="424"/>
            <w:jc w:val="left"/>
          </w:pPr>
          <w:r>
            <w:fldChar w:fldCharType="begin"/>
          </w:r>
          <w:r>
            <w:instrText xml:space="preserve"> HYPERLINK \l "_bookmark23" </w:instrText>
          </w:r>
          <w:r>
            <w:fldChar w:fldCharType="separate"/>
          </w:r>
          <w:r>
            <w:t>Requirements</w:t>
          </w:r>
          <w:r>
            <w:rPr>
              <w:spacing w:val="-4"/>
            </w:rPr>
            <w:t xml:space="preserve"> </w:t>
          </w:r>
          <w:r>
            <w:t>of</w:t>
          </w:r>
          <w:r>
            <w:rPr>
              <w:spacing w:val="-2"/>
            </w:rPr>
            <w:t xml:space="preserve"> </w:t>
          </w:r>
          <w:r>
            <w:t>New</w:t>
          </w:r>
          <w:r>
            <w:rPr>
              <w:spacing w:val="-2"/>
            </w:rPr>
            <w:t xml:space="preserve"> System</w:t>
          </w:r>
          <w:r>
            <w:tab/>
          </w:r>
          <w:r>
            <w:rPr>
              <w:spacing w:val="-5"/>
            </w:rPr>
            <w:t>27</w:t>
          </w:r>
          <w:r>
            <w:rPr>
              <w:spacing w:val="-5"/>
            </w:rPr>
            <w:fldChar w:fldCharType="end"/>
          </w:r>
        </w:p>
        <w:p w14:paraId="4BD30F84">
          <w:pPr>
            <w:pStyle w:val="14"/>
            <w:numPr>
              <w:ilvl w:val="1"/>
              <w:numId w:val="4"/>
            </w:numPr>
            <w:tabs>
              <w:tab w:val="left" w:pos="1546"/>
              <w:tab w:val="right" w:leader="dot" w:pos="9310"/>
            </w:tabs>
            <w:spacing w:before="142" w:after="0" w:line="240" w:lineRule="auto"/>
            <w:ind w:left="1546" w:right="0" w:hanging="424"/>
            <w:jc w:val="left"/>
          </w:pPr>
          <w:r>
            <w:fldChar w:fldCharType="begin"/>
          </w:r>
          <w:r>
            <w:instrText xml:space="preserve"> HYPERLINK \l "_bookmark24" </w:instrText>
          </w:r>
          <w:r>
            <w:fldChar w:fldCharType="separate"/>
          </w:r>
          <w:r>
            <w:t xml:space="preserve">System </w:t>
          </w:r>
          <w:r>
            <w:rPr>
              <w:spacing w:val="-2"/>
            </w:rPr>
            <w:t>Feasibility</w:t>
          </w:r>
          <w:r>
            <w:tab/>
          </w:r>
          <w:r>
            <w:rPr>
              <w:spacing w:val="-5"/>
            </w:rPr>
            <w:t>27</w:t>
          </w:r>
          <w:r>
            <w:rPr>
              <w:spacing w:val="-5"/>
            </w:rPr>
            <w:fldChar w:fldCharType="end"/>
          </w:r>
        </w:p>
        <w:p w14:paraId="3CE15E01">
          <w:pPr>
            <w:pStyle w:val="14"/>
            <w:numPr>
              <w:ilvl w:val="1"/>
              <w:numId w:val="4"/>
            </w:numPr>
            <w:tabs>
              <w:tab w:val="left" w:pos="1546"/>
              <w:tab w:val="right" w:pos="9310"/>
            </w:tabs>
            <w:spacing w:before="141" w:after="0" w:line="240" w:lineRule="auto"/>
            <w:ind w:left="1546" w:right="0" w:hanging="424"/>
            <w:jc w:val="left"/>
          </w:pPr>
          <w:r>
            <w:fldChar w:fldCharType="begin"/>
          </w:r>
          <w:r>
            <w:instrText xml:space="preserve"> HYPERLINK \l "_bookmark25" </w:instrText>
          </w:r>
          <w:r>
            <w:fldChar w:fldCharType="separate"/>
          </w:r>
          <w:r>
            <w:t>Activity</w:t>
          </w:r>
          <w:r>
            <w:rPr>
              <w:spacing w:val="-2"/>
            </w:rPr>
            <w:t xml:space="preserve"> </w:t>
          </w:r>
          <w:r>
            <w:t>/</w:t>
          </w:r>
          <w:r>
            <w:rPr>
              <w:spacing w:val="-1"/>
            </w:rPr>
            <w:t xml:space="preserve"> </w:t>
          </w:r>
          <w:r>
            <w:t>Process</w:t>
          </w:r>
          <w:r>
            <w:rPr>
              <w:spacing w:val="-2"/>
            </w:rPr>
            <w:t xml:space="preserve"> </w:t>
          </w:r>
          <w:r>
            <w:t>in</w:t>
          </w:r>
          <w:r>
            <w:rPr>
              <w:spacing w:val="-1"/>
            </w:rPr>
            <w:t xml:space="preserve"> </w:t>
          </w:r>
          <w:r>
            <w:t>New</w:t>
          </w:r>
          <w:r>
            <w:rPr>
              <w:spacing w:val="-3"/>
            </w:rPr>
            <w:t xml:space="preserve"> </w:t>
          </w:r>
          <w:r>
            <w:t>System</w:t>
          </w:r>
          <w:r>
            <w:rPr>
              <w:spacing w:val="-1"/>
            </w:rPr>
            <w:t xml:space="preserve"> </w:t>
          </w:r>
          <w:r>
            <w:t>/</w:t>
          </w:r>
          <w:r>
            <w:rPr>
              <w:spacing w:val="-1"/>
            </w:rPr>
            <w:t xml:space="preserve"> </w:t>
          </w:r>
          <w:r>
            <w:t xml:space="preserve">Proposed </w:t>
          </w:r>
          <w:r>
            <w:rPr>
              <w:spacing w:val="-2"/>
            </w:rPr>
            <w:t>System…………………</w:t>
          </w:r>
          <w:r>
            <w:tab/>
          </w:r>
          <w:r>
            <w:rPr>
              <w:spacing w:val="-5"/>
            </w:rPr>
            <w:t>27</w:t>
          </w:r>
          <w:r>
            <w:rPr>
              <w:spacing w:val="-5"/>
            </w:rPr>
            <w:fldChar w:fldCharType="end"/>
          </w:r>
        </w:p>
        <w:p w14:paraId="695C0C43">
          <w:pPr>
            <w:pStyle w:val="14"/>
            <w:numPr>
              <w:ilvl w:val="1"/>
              <w:numId w:val="4"/>
            </w:numPr>
            <w:tabs>
              <w:tab w:val="left" w:pos="1546"/>
              <w:tab w:val="right" w:leader="dot" w:pos="9310"/>
            </w:tabs>
            <w:spacing w:before="142" w:after="0" w:line="240" w:lineRule="auto"/>
            <w:ind w:left="1546" w:right="0" w:hanging="424"/>
            <w:jc w:val="left"/>
          </w:pPr>
          <w:r>
            <w:fldChar w:fldCharType="begin"/>
          </w:r>
          <w:r>
            <w:instrText xml:space="preserve"> HYPERLINK \l "_bookmark26" </w:instrText>
          </w:r>
          <w:r>
            <w:fldChar w:fldCharType="separate"/>
          </w:r>
          <w:r>
            <w:t>Features</w:t>
          </w:r>
          <w:r>
            <w:rPr>
              <w:spacing w:val="-3"/>
            </w:rPr>
            <w:t xml:space="preserve"> </w:t>
          </w:r>
          <w:r>
            <w:t>of</w:t>
          </w:r>
          <w:r>
            <w:rPr>
              <w:spacing w:val="-1"/>
            </w:rPr>
            <w:t xml:space="preserve"> </w:t>
          </w:r>
          <w:r>
            <w:t>New</w:t>
          </w:r>
          <w:r>
            <w:rPr>
              <w:spacing w:val="-1"/>
            </w:rPr>
            <w:t xml:space="preserve"> </w:t>
          </w:r>
          <w:r>
            <w:rPr>
              <w:spacing w:val="-2"/>
            </w:rPr>
            <w:t>System</w:t>
          </w:r>
          <w:r>
            <w:tab/>
          </w:r>
          <w:r>
            <w:rPr>
              <w:spacing w:val="-5"/>
            </w:rPr>
            <w:t>28</w:t>
          </w:r>
          <w:r>
            <w:rPr>
              <w:spacing w:val="-5"/>
            </w:rPr>
            <w:fldChar w:fldCharType="end"/>
          </w:r>
        </w:p>
        <w:p w14:paraId="47C45DC9">
          <w:pPr>
            <w:pStyle w:val="14"/>
            <w:numPr>
              <w:ilvl w:val="1"/>
              <w:numId w:val="4"/>
            </w:numPr>
            <w:tabs>
              <w:tab w:val="left" w:pos="1546"/>
              <w:tab w:val="right" w:leader="dot" w:pos="9310"/>
            </w:tabs>
            <w:spacing w:before="144" w:after="0" w:line="240" w:lineRule="auto"/>
            <w:ind w:left="1546" w:right="0" w:hanging="424"/>
            <w:jc w:val="left"/>
          </w:pPr>
          <w:r>
            <w:t>Main</w:t>
          </w:r>
          <w:r>
            <w:rPr>
              <w:spacing w:val="-3"/>
            </w:rPr>
            <w:t xml:space="preserve"> </w:t>
          </w:r>
          <w:r>
            <w:t>Components</w:t>
          </w:r>
          <w:r>
            <w:rPr>
              <w:spacing w:val="-3"/>
            </w:rPr>
            <w:t xml:space="preserve"> </w:t>
          </w:r>
          <w:r>
            <w:t>of</w:t>
          </w:r>
          <w:r>
            <w:rPr>
              <w:spacing w:val="-3"/>
            </w:rPr>
            <w:t xml:space="preserve"> </w:t>
          </w:r>
          <w:r>
            <w:t>Proposed</w:t>
          </w:r>
          <w:r>
            <w:rPr>
              <w:spacing w:val="-2"/>
            </w:rPr>
            <w:t xml:space="preserve"> System</w:t>
          </w:r>
          <w:r>
            <w:tab/>
          </w:r>
          <w:r>
            <w:rPr>
              <w:spacing w:val="-5"/>
            </w:rPr>
            <w:t>28</w:t>
          </w:r>
        </w:p>
        <w:p w14:paraId="3C7AEC38">
          <w:pPr>
            <w:pStyle w:val="10"/>
            <w:tabs>
              <w:tab w:val="right" w:leader="dot" w:pos="9310"/>
            </w:tabs>
          </w:pPr>
          <w:r>
            <w:fldChar w:fldCharType="begin"/>
          </w:r>
          <w:r>
            <w:instrText xml:space="preserve"> HYPERLINK \l "_bookmark27" </w:instrText>
          </w:r>
          <w:r>
            <w:fldChar w:fldCharType="separate"/>
          </w:r>
          <w:r>
            <w:t>Chapter</w:t>
          </w:r>
          <w:r>
            <w:rPr>
              <w:spacing w:val="-3"/>
            </w:rPr>
            <w:t xml:space="preserve"> </w:t>
          </w:r>
          <w:r>
            <w:t>5</w:t>
          </w:r>
          <w:r>
            <w:rPr>
              <w:spacing w:val="-2"/>
            </w:rPr>
            <w:t xml:space="preserve"> SystemDesign</w:t>
          </w:r>
          <w:r>
            <w:tab/>
          </w:r>
          <w:r>
            <w:rPr>
              <w:spacing w:val="-5"/>
            </w:rPr>
            <w:t>29</w:t>
          </w:r>
          <w:r>
            <w:rPr>
              <w:spacing w:val="-5"/>
            </w:rPr>
            <w:fldChar w:fldCharType="end"/>
          </w:r>
        </w:p>
        <w:p w14:paraId="679DB641">
          <w:pPr>
            <w:pStyle w:val="14"/>
            <w:numPr>
              <w:ilvl w:val="1"/>
              <w:numId w:val="5"/>
            </w:numPr>
            <w:tabs>
              <w:tab w:val="left" w:pos="1546"/>
              <w:tab w:val="right" w:leader="dot" w:pos="9310"/>
            </w:tabs>
            <w:spacing w:before="141" w:after="0" w:line="240" w:lineRule="auto"/>
            <w:ind w:left="1546" w:right="0" w:hanging="424"/>
            <w:jc w:val="left"/>
          </w:pPr>
          <w:r>
            <w:fldChar w:fldCharType="begin"/>
          </w:r>
          <w:r>
            <w:instrText xml:space="preserve"> HYPERLINK \l "_bookmark28" </w:instrText>
          </w:r>
          <w:r>
            <w:fldChar w:fldCharType="separate"/>
          </w:r>
          <w:r>
            <w:t>System</w:t>
          </w:r>
          <w:r>
            <w:rPr>
              <w:spacing w:val="-1"/>
            </w:rPr>
            <w:t xml:space="preserve"> </w:t>
          </w:r>
          <w:r>
            <w:t>Design</w:t>
          </w:r>
          <w:r>
            <w:rPr>
              <w:spacing w:val="-1"/>
            </w:rPr>
            <w:t xml:space="preserve"> </w:t>
          </w:r>
          <w:r>
            <w:t>&amp;</w:t>
          </w:r>
          <w:r>
            <w:rPr>
              <w:spacing w:val="1"/>
            </w:rPr>
            <w:t xml:space="preserve"> </w:t>
          </w:r>
          <w:r>
            <w:rPr>
              <w:spacing w:val="-2"/>
            </w:rPr>
            <w:t>Methodology</w:t>
          </w:r>
          <w:r>
            <w:tab/>
          </w:r>
          <w:r>
            <w:rPr>
              <w:spacing w:val="-5"/>
            </w:rPr>
            <w:t>29</w:t>
          </w:r>
          <w:r>
            <w:rPr>
              <w:spacing w:val="-5"/>
            </w:rPr>
            <w:fldChar w:fldCharType="end"/>
          </w:r>
        </w:p>
        <w:p w14:paraId="52362450">
          <w:pPr>
            <w:pStyle w:val="14"/>
            <w:numPr>
              <w:ilvl w:val="1"/>
              <w:numId w:val="5"/>
            </w:numPr>
            <w:tabs>
              <w:tab w:val="left" w:pos="1546"/>
              <w:tab w:val="right" w:leader="dot" w:pos="9310"/>
            </w:tabs>
            <w:spacing w:before="143" w:after="0" w:line="240" w:lineRule="auto"/>
            <w:ind w:left="1546" w:right="0" w:hanging="424"/>
            <w:jc w:val="left"/>
          </w:pPr>
          <w:r>
            <w:fldChar w:fldCharType="begin"/>
          </w:r>
          <w:r>
            <w:instrText xml:space="preserve"> HYPERLINK \l "_bookmark29" </w:instrText>
          </w:r>
          <w:r>
            <w:fldChar w:fldCharType="separate"/>
          </w:r>
          <w:r>
            <w:t>Process</w:t>
          </w:r>
          <w:r>
            <w:rPr>
              <w:spacing w:val="-4"/>
            </w:rPr>
            <w:t xml:space="preserve"> </w:t>
          </w:r>
          <w:r>
            <w:rPr>
              <w:spacing w:val="-2"/>
            </w:rPr>
            <w:t>Design</w:t>
          </w:r>
          <w:r>
            <w:tab/>
          </w:r>
          <w:r>
            <w:rPr>
              <w:spacing w:val="-5"/>
            </w:rPr>
            <w:t>30</w:t>
          </w:r>
          <w:r>
            <w:rPr>
              <w:spacing w:val="-5"/>
            </w:rPr>
            <w:fldChar w:fldCharType="end"/>
          </w:r>
        </w:p>
        <w:p w14:paraId="6F28F4DF">
          <w:pPr>
            <w:pStyle w:val="14"/>
            <w:numPr>
              <w:ilvl w:val="1"/>
              <w:numId w:val="5"/>
            </w:numPr>
            <w:tabs>
              <w:tab w:val="left" w:pos="1546"/>
              <w:tab w:val="right" w:leader="dot" w:pos="9310"/>
            </w:tabs>
            <w:spacing w:before="141" w:after="0" w:line="240" w:lineRule="auto"/>
            <w:ind w:left="1546" w:right="0" w:hanging="424"/>
            <w:jc w:val="left"/>
          </w:pPr>
          <w:r>
            <w:fldChar w:fldCharType="begin"/>
          </w:r>
          <w:r>
            <w:instrText xml:space="preserve"> HYPERLINK \l "_bookmark30" </w:instrText>
          </w:r>
          <w:r>
            <w:fldChar w:fldCharType="separate"/>
          </w:r>
          <w:r>
            <w:t>Interface</w:t>
          </w:r>
          <w:r>
            <w:rPr>
              <w:spacing w:val="-3"/>
            </w:rPr>
            <w:t xml:space="preserve"> </w:t>
          </w:r>
          <w:r>
            <w:rPr>
              <w:spacing w:val="-2"/>
            </w:rPr>
            <w:t>Design</w:t>
          </w:r>
          <w:r>
            <w:tab/>
          </w:r>
          <w:r>
            <w:rPr>
              <w:spacing w:val="-7"/>
            </w:rPr>
            <w:t>39</w:t>
          </w:r>
          <w:r>
            <w:rPr>
              <w:spacing w:val="-7"/>
            </w:rPr>
            <w:fldChar w:fldCharType="end"/>
          </w:r>
        </w:p>
        <w:p w14:paraId="7E906480">
          <w:pPr>
            <w:pStyle w:val="10"/>
            <w:tabs>
              <w:tab w:val="right" w:leader="dot" w:pos="9310"/>
            </w:tabs>
          </w:pPr>
          <w:r>
            <w:fldChar w:fldCharType="begin"/>
          </w:r>
          <w:r>
            <w:instrText xml:space="preserve"> HYPERLINK \l "_bookmark31" </w:instrText>
          </w:r>
          <w:r>
            <w:fldChar w:fldCharType="separate"/>
          </w:r>
          <w:r>
            <w:t>Chapter</w:t>
          </w:r>
          <w:r>
            <w:rPr>
              <w:spacing w:val="-3"/>
            </w:rPr>
            <w:t xml:space="preserve"> </w:t>
          </w:r>
          <w:r>
            <w:t>6</w:t>
          </w:r>
          <w:r>
            <w:rPr>
              <w:spacing w:val="-2"/>
            </w:rPr>
            <w:t xml:space="preserve"> Implementation</w:t>
          </w:r>
          <w:r>
            <w:tab/>
          </w:r>
          <w:r>
            <w:rPr>
              <w:spacing w:val="-5"/>
            </w:rPr>
            <w:t>41</w:t>
          </w:r>
          <w:r>
            <w:rPr>
              <w:spacing w:val="-5"/>
            </w:rPr>
            <w:fldChar w:fldCharType="end"/>
          </w:r>
        </w:p>
        <w:p w14:paraId="7C98A1B3">
          <w:pPr>
            <w:pStyle w:val="14"/>
            <w:numPr>
              <w:ilvl w:val="1"/>
              <w:numId w:val="6"/>
            </w:numPr>
            <w:tabs>
              <w:tab w:val="left" w:pos="1546"/>
              <w:tab w:val="right" w:leader="dot" w:pos="9310"/>
            </w:tabs>
            <w:spacing w:before="141" w:after="0" w:line="240" w:lineRule="auto"/>
            <w:ind w:left="1546" w:right="0" w:hanging="424"/>
            <w:jc w:val="left"/>
          </w:pPr>
          <w:r>
            <w:fldChar w:fldCharType="begin"/>
          </w:r>
          <w:r>
            <w:instrText xml:space="preserve"> HYPERLINK \l "_bookmark32" </w:instrText>
          </w:r>
          <w:r>
            <w:fldChar w:fldCharType="separate"/>
          </w:r>
          <w:r>
            <w:t>Implementation</w:t>
          </w:r>
          <w:r>
            <w:rPr>
              <w:spacing w:val="-2"/>
            </w:rPr>
            <w:t xml:space="preserve"> </w:t>
          </w:r>
          <w:r>
            <w:t>Platform</w:t>
          </w:r>
          <w:r>
            <w:rPr>
              <w:spacing w:val="-2"/>
            </w:rPr>
            <w:t xml:space="preserve"> </w:t>
          </w:r>
          <w:r>
            <w:t xml:space="preserve">/ </w:t>
          </w:r>
          <w:r>
            <w:rPr>
              <w:spacing w:val="-2"/>
            </w:rPr>
            <w:t>Environment</w:t>
          </w:r>
          <w:r>
            <w:tab/>
          </w:r>
          <w:r>
            <w:rPr>
              <w:spacing w:val="-5"/>
            </w:rPr>
            <w:t>41</w:t>
          </w:r>
          <w:r>
            <w:rPr>
              <w:spacing w:val="-5"/>
            </w:rPr>
            <w:fldChar w:fldCharType="end"/>
          </w:r>
        </w:p>
        <w:p w14:paraId="06E9A4E4">
          <w:pPr>
            <w:pStyle w:val="14"/>
            <w:numPr>
              <w:ilvl w:val="1"/>
              <w:numId w:val="6"/>
            </w:numPr>
            <w:tabs>
              <w:tab w:val="left" w:pos="1546"/>
              <w:tab w:val="right" w:leader="dot" w:pos="9310"/>
            </w:tabs>
            <w:spacing w:before="144" w:after="0" w:line="240" w:lineRule="auto"/>
            <w:ind w:left="1546" w:right="0" w:hanging="424"/>
            <w:jc w:val="left"/>
          </w:pPr>
          <w:r>
            <w:fldChar w:fldCharType="begin"/>
          </w:r>
          <w:r>
            <w:instrText xml:space="preserve"> HYPERLINK \l "_bookmark33" </w:instrText>
          </w:r>
          <w:r>
            <w:fldChar w:fldCharType="separate"/>
          </w:r>
          <w:r>
            <w:t>Process</w:t>
          </w:r>
          <w:r>
            <w:rPr>
              <w:spacing w:val="-4"/>
            </w:rPr>
            <w:t xml:space="preserve"> </w:t>
          </w:r>
          <w:r>
            <w:t>/</w:t>
          </w:r>
          <w:r>
            <w:rPr>
              <w:spacing w:val="-3"/>
            </w:rPr>
            <w:t xml:space="preserve"> </w:t>
          </w:r>
          <w:r>
            <w:t>Program</w:t>
          </w:r>
          <w:r>
            <w:rPr>
              <w:spacing w:val="-3"/>
            </w:rPr>
            <w:t xml:space="preserve"> </w:t>
          </w:r>
          <w:r>
            <w:t>/</w:t>
          </w:r>
          <w:r>
            <w:rPr>
              <w:spacing w:val="-4"/>
            </w:rPr>
            <w:t xml:space="preserve"> </w:t>
          </w:r>
          <w:r>
            <w:t>Technology</w:t>
          </w:r>
          <w:r>
            <w:rPr>
              <w:spacing w:val="-3"/>
            </w:rPr>
            <w:t xml:space="preserve"> </w:t>
          </w:r>
          <w:r>
            <w:t>/</w:t>
          </w:r>
          <w:r>
            <w:rPr>
              <w:spacing w:val="-3"/>
            </w:rPr>
            <w:t xml:space="preserve"> </w:t>
          </w:r>
          <w:r>
            <w:t>Modules</w:t>
          </w:r>
          <w:r>
            <w:rPr>
              <w:spacing w:val="-4"/>
            </w:rPr>
            <w:t xml:space="preserve"> </w:t>
          </w:r>
          <w:r>
            <w:rPr>
              <w:spacing w:val="-2"/>
            </w:rPr>
            <w:t>Specification…</w:t>
          </w:r>
          <w:r>
            <w:tab/>
          </w:r>
          <w:r>
            <w:rPr>
              <w:spacing w:val="-5"/>
            </w:rPr>
            <w:t>41</w:t>
          </w:r>
          <w:r>
            <w:rPr>
              <w:spacing w:val="-5"/>
            </w:rPr>
            <w:fldChar w:fldCharType="end"/>
          </w:r>
        </w:p>
        <w:p w14:paraId="31699100">
          <w:pPr>
            <w:pStyle w:val="10"/>
            <w:tabs>
              <w:tab w:val="right" w:leader="dot" w:pos="9310"/>
            </w:tabs>
          </w:pPr>
          <w:r>
            <w:fldChar w:fldCharType="begin"/>
          </w:r>
          <w:r>
            <w:instrText xml:space="preserve"> HYPERLINK \l "_bookmark34" </w:instrText>
          </w:r>
          <w:r>
            <w:fldChar w:fldCharType="separate"/>
          </w:r>
          <w:r>
            <w:t>Chapter</w:t>
          </w:r>
          <w:r>
            <w:rPr>
              <w:spacing w:val="-3"/>
            </w:rPr>
            <w:t xml:space="preserve"> </w:t>
          </w:r>
          <w:r>
            <w:t>7</w:t>
          </w:r>
          <w:r>
            <w:rPr>
              <w:spacing w:val="-2"/>
            </w:rPr>
            <w:t xml:space="preserve"> Testing</w:t>
          </w:r>
          <w:r>
            <w:tab/>
          </w:r>
          <w:r>
            <w:rPr>
              <w:spacing w:val="-5"/>
            </w:rPr>
            <w:t>43</w:t>
          </w:r>
          <w:r>
            <w:rPr>
              <w:spacing w:val="-5"/>
            </w:rPr>
            <w:fldChar w:fldCharType="end"/>
          </w:r>
        </w:p>
        <w:p w14:paraId="37485F3B">
          <w:pPr>
            <w:pStyle w:val="14"/>
            <w:numPr>
              <w:ilvl w:val="1"/>
              <w:numId w:val="7"/>
            </w:numPr>
            <w:tabs>
              <w:tab w:val="left" w:pos="1546"/>
              <w:tab w:val="right" w:leader="dot" w:pos="9310"/>
            </w:tabs>
            <w:spacing w:before="142" w:after="0" w:line="240" w:lineRule="auto"/>
            <w:ind w:left="1546" w:right="0" w:hanging="424"/>
            <w:jc w:val="left"/>
          </w:pPr>
          <w:r>
            <w:fldChar w:fldCharType="begin"/>
          </w:r>
          <w:r>
            <w:instrText xml:space="preserve"> HYPERLINK \l "_bookmark35" </w:instrText>
          </w:r>
          <w:r>
            <w:fldChar w:fldCharType="separate"/>
          </w:r>
          <w:r>
            <w:rPr>
              <w:spacing w:val="-2"/>
            </w:rPr>
            <w:t>Testing</w:t>
          </w:r>
          <w:r>
            <w:rPr>
              <w:spacing w:val="-8"/>
            </w:rPr>
            <w:t xml:space="preserve"> </w:t>
          </w:r>
          <w:r>
            <w:rPr>
              <w:spacing w:val="-2"/>
            </w:rPr>
            <w:t>Strategy…</w:t>
          </w:r>
          <w:r>
            <w:tab/>
          </w:r>
          <w:r>
            <w:rPr>
              <w:spacing w:val="-5"/>
            </w:rPr>
            <w:t>43</w:t>
          </w:r>
          <w:r>
            <w:rPr>
              <w:spacing w:val="-5"/>
            </w:rPr>
            <w:fldChar w:fldCharType="end"/>
          </w:r>
        </w:p>
        <w:p w14:paraId="522DB8C2">
          <w:pPr>
            <w:pStyle w:val="14"/>
            <w:numPr>
              <w:ilvl w:val="1"/>
              <w:numId w:val="7"/>
            </w:numPr>
            <w:tabs>
              <w:tab w:val="left" w:pos="1546"/>
              <w:tab w:val="right" w:leader="dot" w:pos="9310"/>
            </w:tabs>
            <w:spacing w:before="141" w:after="0" w:line="240" w:lineRule="auto"/>
            <w:ind w:left="1546" w:right="0" w:hanging="424"/>
            <w:jc w:val="left"/>
          </w:pPr>
          <w:r>
            <w:fldChar w:fldCharType="begin"/>
          </w:r>
          <w:r>
            <w:instrText xml:space="preserve"> HYPERLINK \l "_bookmark36" </w:instrText>
          </w:r>
          <w:r>
            <w:fldChar w:fldCharType="separate"/>
          </w:r>
          <w:r>
            <w:t>Test</w:t>
          </w:r>
          <w:r>
            <w:rPr>
              <w:spacing w:val="-8"/>
            </w:rPr>
            <w:t xml:space="preserve"> </w:t>
          </w:r>
          <w:r>
            <w:t>Results</w:t>
          </w:r>
          <w:r>
            <w:rPr>
              <w:spacing w:val="-8"/>
            </w:rPr>
            <w:t xml:space="preserve"> </w:t>
          </w:r>
          <w:r>
            <w:t>and</w:t>
          </w:r>
          <w:r>
            <w:rPr>
              <w:spacing w:val="-6"/>
            </w:rPr>
            <w:t xml:space="preserve"> </w:t>
          </w:r>
          <w:r>
            <w:rPr>
              <w:spacing w:val="-2"/>
            </w:rPr>
            <w:t>Analysis</w:t>
          </w:r>
          <w:r>
            <w:tab/>
          </w:r>
          <w:r>
            <w:rPr>
              <w:spacing w:val="-5"/>
            </w:rPr>
            <w:t>44</w:t>
          </w:r>
          <w:r>
            <w:rPr>
              <w:spacing w:val="-5"/>
            </w:rPr>
            <w:fldChar w:fldCharType="end"/>
          </w:r>
        </w:p>
        <w:p w14:paraId="5CD709C2">
          <w:pPr>
            <w:pStyle w:val="15"/>
            <w:numPr>
              <w:ilvl w:val="2"/>
              <w:numId w:val="7"/>
            </w:numPr>
            <w:tabs>
              <w:tab w:val="left" w:pos="2254"/>
              <w:tab w:val="right" w:leader="dot" w:pos="9310"/>
            </w:tabs>
            <w:spacing w:before="142" w:after="0" w:line="240" w:lineRule="auto"/>
            <w:ind w:left="2254" w:right="0" w:hanging="565"/>
            <w:jc w:val="left"/>
          </w:pPr>
          <w:r>
            <w:fldChar w:fldCharType="begin"/>
          </w:r>
          <w:r>
            <w:instrText xml:space="preserve"> HYPERLINK \l "_bookmark37" </w:instrText>
          </w:r>
          <w:r>
            <w:fldChar w:fldCharType="separate"/>
          </w:r>
          <w:r>
            <w:rPr>
              <w:spacing w:val="-4"/>
            </w:rPr>
            <w:t>Test</w:t>
          </w:r>
          <w:r>
            <w:rPr>
              <w:spacing w:val="-8"/>
            </w:rPr>
            <w:t xml:space="preserve"> </w:t>
          </w:r>
          <w:r>
            <w:rPr>
              <w:spacing w:val="-2"/>
            </w:rPr>
            <w:t>Cases</w:t>
          </w:r>
          <w:r>
            <w:tab/>
          </w:r>
          <w:r>
            <w:rPr>
              <w:spacing w:val="-5"/>
            </w:rPr>
            <w:t>44</w:t>
          </w:r>
          <w:r>
            <w:rPr>
              <w:spacing w:val="-5"/>
            </w:rPr>
            <w:fldChar w:fldCharType="end"/>
          </w:r>
        </w:p>
        <w:p w14:paraId="445893D2">
          <w:pPr>
            <w:pStyle w:val="10"/>
            <w:tabs>
              <w:tab w:val="right" w:leader="dot" w:pos="9310"/>
            </w:tabs>
          </w:pPr>
          <w:r>
            <w:fldChar w:fldCharType="begin"/>
          </w:r>
          <w:r>
            <w:instrText xml:space="preserve"> HYPERLINK \l "_bookmark38" </w:instrText>
          </w:r>
          <w:r>
            <w:fldChar w:fldCharType="separate"/>
          </w:r>
          <w:r>
            <w:t>Chapter</w:t>
          </w:r>
          <w:r>
            <w:rPr>
              <w:spacing w:val="-5"/>
            </w:rPr>
            <w:t xml:space="preserve"> </w:t>
          </w:r>
          <w:r>
            <w:rPr>
              <w:spacing w:val="-2"/>
            </w:rPr>
            <w:t>8ConclusionandDiscussion</w:t>
          </w:r>
          <w:r>
            <w:tab/>
          </w:r>
          <w:r>
            <w:rPr>
              <w:spacing w:val="-5"/>
            </w:rPr>
            <w:t>45</w:t>
          </w:r>
          <w:r>
            <w:rPr>
              <w:spacing w:val="-5"/>
            </w:rPr>
            <w:fldChar w:fldCharType="end"/>
          </w:r>
        </w:p>
        <w:p w14:paraId="4FBF8CB9">
          <w:pPr>
            <w:pStyle w:val="14"/>
            <w:numPr>
              <w:ilvl w:val="1"/>
              <w:numId w:val="8"/>
            </w:numPr>
            <w:tabs>
              <w:tab w:val="left" w:pos="1544"/>
              <w:tab w:val="right" w:leader="dot" w:pos="9310"/>
            </w:tabs>
            <w:spacing w:before="144" w:after="0" w:line="240" w:lineRule="auto"/>
            <w:ind w:left="1544" w:right="0" w:hanging="422"/>
            <w:jc w:val="left"/>
            <w:rPr>
              <w:sz w:val="22"/>
            </w:rPr>
          </w:pPr>
          <w:r>
            <w:fldChar w:fldCharType="begin"/>
          </w:r>
          <w:r>
            <w:instrText xml:space="preserve"> HYPERLINK \l "_bookmark39" </w:instrText>
          </w:r>
          <w:r>
            <w:fldChar w:fldCharType="separate"/>
          </w:r>
          <w:r>
            <w:t>Overall</w:t>
          </w:r>
          <w:r>
            <w:rPr>
              <w:spacing w:val="-2"/>
            </w:rPr>
            <w:t xml:space="preserve"> </w:t>
          </w:r>
          <w:r>
            <w:t>Analysis</w:t>
          </w:r>
          <w:r>
            <w:rPr>
              <w:spacing w:val="-2"/>
            </w:rPr>
            <w:t xml:space="preserve"> </w:t>
          </w:r>
          <w:r>
            <w:t>of</w:t>
          </w:r>
          <w:r>
            <w:rPr>
              <w:spacing w:val="-1"/>
            </w:rPr>
            <w:t xml:space="preserve"> </w:t>
          </w:r>
          <w:r>
            <w:t xml:space="preserve">Internship </w:t>
          </w:r>
          <w:r>
            <w:rPr>
              <w:spacing w:val="-2"/>
            </w:rPr>
            <w:t>Viabilities</w:t>
          </w:r>
          <w:r>
            <w:tab/>
          </w:r>
          <w:r>
            <w:rPr>
              <w:spacing w:val="-5"/>
            </w:rPr>
            <w:t>45</w:t>
          </w:r>
          <w:r>
            <w:rPr>
              <w:spacing w:val="-5"/>
            </w:rPr>
            <w:fldChar w:fldCharType="end"/>
          </w:r>
        </w:p>
        <w:p w14:paraId="11E2DB7E">
          <w:pPr>
            <w:pStyle w:val="14"/>
            <w:numPr>
              <w:ilvl w:val="1"/>
              <w:numId w:val="8"/>
            </w:numPr>
            <w:tabs>
              <w:tab w:val="left" w:pos="1544"/>
              <w:tab w:val="right" w:leader="dot" w:pos="9310"/>
            </w:tabs>
            <w:spacing w:before="142" w:after="0" w:line="240" w:lineRule="auto"/>
            <w:ind w:left="1544" w:right="0" w:hanging="422"/>
            <w:jc w:val="left"/>
            <w:rPr>
              <w:sz w:val="22"/>
            </w:rPr>
          </w:pPr>
          <w:r>
            <w:fldChar w:fldCharType="begin"/>
          </w:r>
          <w:r>
            <w:instrText xml:space="preserve"> HYPERLINK \l "_bookmark40" </w:instrText>
          </w:r>
          <w:r>
            <w:fldChar w:fldCharType="separate"/>
          </w:r>
          <w:r>
            <w:t>Meeting</w:t>
          </w:r>
          <w:r>
            <w:rPr>
              <w:spacing w:val="-2"/>
            </w:rPr>
            <w:t xml:space="preserve"> </w:t>
          </w:r>
          <w:r>
            <w:t>with</w:t>
          </w:r>
          <w:r>
            <w:rPr>
              <w:spacing w:val="-1"/>
            </w:rPr>
            <w:t xml:space="preserve"> </w:t>
          </w:r>
          <w:r>
            <w:t>Institute</w:t>
          </w:r>
          <w:r>
            <w:rPr>
              <w:spacing w:val="-1"/>
            </w:rPr>
            <w:t xml:space="preserve"> </w:t>
          </w:r>
          <w:r>
            <w:rPr>
              <w:spacing w:val="-2"/>
            </w:rPr>
            <w:t>Mentor</w:t>
          </w:r>
          <w:r>
            <w:tab/>
          </w:r>
          <w:r>
            <w:rPr>
              <w:spacing w:val="-5"/>
            </w:rPr>
            <w:t>45</w:t>
          </w:r>
          <w:r>
            <w:rPr>
              <w:spacing w:val="-5"/>
            </w:rPr>
            <w:fldChar w:fldCharType="end"/>
          </w:r>
        </w:p>
        <w:p w14:paraId="5252DA3D">
          <w:pPr>
            <w:pStyle w:val="14"/>
            <w:numPr>
              <w:ilvl w:val="1"/>
              <w:numId w:val="8"/>
            </w:numPr>
            <w:tabs>
              <w:tab w:val="left" w:pos="1546"/>
              <w:tab w:val="right" w:leader="dot" w:pos="9310"/>
            </w:tabs>
            <w:spacing w:before="141" w:after="0" w:line="240" w:lineRule="auto"/>
            <w:ind w:left="1546" w:right="0" w:hanging="424"/>
            <w:jc w:val="left"/>
          </w:pPr>
          <w:r>
            <w:fldChar w:fldCharType="begin"/>
          </w:r>
          <w:r>
            <w:instrText xml:space="preserve"> HYPERLINK \l "_bookmark41" </w:instrText>
          </w:r>
          <w:r>
            <w:fldChar w:fldCharType="separate"/>
          </w:r>
          <w:r>
            <w:t>Problem</w:t>
          </w:r>
          <w:r>
            <w:rPr>
              <w:spacing w:val="-2"/>
            </w:rPr>
            <w:t xml:space="preserve"> </w:t>
          </w:r>
          <w:r>
            <w:t>Encountered</w:t>
          </w:r>
          <w:r>
            <w:rPr>
              <w:spacing w:val="1"/>
            </w:rPr>
            <w:t xml:space="preserve"> </w:t>
          </w:r>
          <w:r>
            <w:t>and</w:t>
          </w:r>
          <w:r>
            <w:rPr>
              <w:spacing w:val="-1"/>
            </w:rPr>
            <w:t xml:space="preserve"> </w:t>
          </w:r>
          <w:r>
            <w:t xml:space="preserve">Possible </w:t>
          </w:r>
          <w:r>
            <w:rPr>
              <w:spacing w:val="-2"/>
            </w:rPr>
            <w:t>Solutions</w:t>
          </w:r>
          <w:r>
            <w:tab/>
          </w:r>
          <w:r>
            <w:rPr>
              <w:spacing w:val="-5"/>
            </w:rPr>
            <w:t>46</w:t>
          </w:r>
          <w:r>
            <w:rPr>
              <w:spacing w:val="-5"/>
            </w:rPr>
            <w:fldChar w:fldCharType="end"/>
          </w:r>
        </w:p>
        <w:p w14:paraId="3A40A1DD">
          <w:pPr>
            <w:pStyle w:val="14"/>
            <w:numPr>
              <w:ilvl w:val="1"/>
              <w:numId w:val="8"/>
            </w:numPr>
            <w:tabs>
              <w:tab w:val="left" w:pos="1544"/>
              <w:tab w:val="right" w:leader="dot" w:pos="9310"/>
            </w:tabs>
            <w:spacing w:before="142" w:after="0" w:line="240" w:lineRule="auto"/>
            <w:ind w:left="1544" w:right="0" w:hanging="422"/>
            <w:jc w:val="left"/>
            <w:rPr>
              <w:sz w:val="22"/>
            </w:rPr>
          </w:pPr>
          <w:r>
            <w:fldChar w:fldCharType="begin"/>
          </w:r>
          <w:r>
            <w:instrText xml:space="preserve"> HYPERLINK \l "_bookmark42" </w:instrText>
          </w:r>
          <w:r>
            <w:fldChar w:fldCharType="separate"/>
          </w:r>
          <w:r>
            <w:t>Summary</w:t>
          </w:r>
          <w:r>
            <w:rPr>
              <w:spacing w:val="-3"/>
            </w:rPr>
            <w:t xml:space="preserve"> </w:t>
          </w:r>
          <w:r>
            <w:t>of</w:t>
          </w:r>
          <w:r>
            <w:rPr>
              <w:spacing w:val="-2"/>
            </w:rPr>
            <w:t xml:space="preserve"> </w:t>
          </w:r>
          <w:r>
            <w:t>Internship</w:t>
          </w:r>
          <w:r>
            <w:rPr>
              <w:spacing w:val="1"/>
            </w:rPr>
            <w:t xml:space="preserve"> </w:t>
          </w:r>
          <w:r>
            <w:rPr>
              <w:spacing w:val="-4"/>
            </w:rPr>
            <w:t>work</w:t>
          </w:r>
          <w:r>
            <w:tab/>
          </w:r>
          <w:r>
            <w:rPr>
              <w:spacing w:val="-5"/>
            </w:rPr>
            <w:t>46</w:t>
          </w:r>
          <w:r>
            <w:rPr>
              <w:spacing w:val="-5"/>
            </w:rPr>
            <w:fldChar w:fldCharType="end"/>
          </w:r>
        </w:p>
        <w:p w14:paraId="530F6E13">
          <w:pPr>
            <w:pStyle w:val="14"/>
            <w:numPr>
              <w:ilvl w:val="1"/>
              <w:numId w:val="8"/>
            </w:numPr>
            <w:tabs>
              <w:tab w:val="left" w:pos="1546"/>
              <w:tab w:val="right" w:leader="dot" w:pos="9310"/>
            </w:tabs>
            <w:spacing w:before="141" w:after="0" w:line="240" w:lineRule="auto"/>
            <w:ind w:left="1546" w:right="0" w:hanging="424"/>
            <w:jc w:val="left"/>
          </w:pPr>
          <w:r>
            <w:fldChar w:fldCharType="begin"/>
          </w:r>
          <w:r>
            <w:instrText xml:space="preserve"> HYPERLINK \l "_bookmark43" </w:instrText>
          </w:r>
          <w:r>
            <w:fldChar w:fldCharType="separate"/>
          </w:r>
          <w:r>
            <w:t>Limitation</w:t>
          </w:r>
          <w:r>
            <w:rPr>
              <w:spacing w:val="-1"/>
            </w:rPr>
            <w:t xml:space="preserve"> </w:t>
          </w:r>
          <w:r>
            <w:t>and Future</w:t>
          </w:r>
          <w:r>
            <w:rPr>
              <w:spacing w:val="-1"/>
            </w:rPr>
            <w:t xml:space="preserve"> </w:t>
          </w:r>
          <w:r>
            <w:rPr>
              <w:spacing w:val="-2"/>
            </w:rPr>
            <w:t>Enhancement</w:t>
          </w:r>
          <w:r>
            <w:tab/>
          </w:r>
          <w:r>
            <w:rPr>
              <w:spacing w:val="-5"/>
            </w:rPr>
            <w:t>47</w:t>
          </w:r>
          <w:r>
            <w:rPr>
              <w:spacing w:val="-5"/>
            </w:rPr>
            <w:fldChar w:fldCharType="end"/>
          </w:r>
        </w:p>
        <w:p w14:paraId="772FFCC3">
          <w:pPr>
            <w:pStyle w:val="10"/>
            <w:tabs>
              <w:tab w:val="right" w:pos="9310"/>
            </w:tabs>
            <w:spacing w:before="147"/>
          </w:pPr>
          <w:r>
            <w:fldChar w:fldCharType="begin"/>
          </w:r>
          <w:r>
            <w:instrText xml:space="preserve"> HYPERLINK \l "_bookmark44" </w:instrText>
          </w:r>
          <w:r>
            <w:fldChar w:fldCharType="separate"/>
          </w:r>
          <w:r>
            <w:rPr>
              <w:spacing w:val="-2"/>
            </w:rPr>
            <w:t>References</w:t>
          </w:r>
          <w:r>
            <w:tab/>
          </w:r>
          <w:r>
            <w:rPr>
              <w:spacing w:val="-5"/>
            </w:rPr>
            <w:t>48</w:t>
          </w:r>
          <w:r>
            <w:rPr>
              <w:spacing w:val="-5"/>
            </w:rPr>
            <w:fldChar w:fldCharType="end"/>
          </w:r>
        </w:p>
      </w:sdtContent>
    </w:sdt>
    <w:p w14:paraId="193DCE29">
      <w:pPr>
        <w:pStyle w:val="10"/>
        <w:spacing w:after="0"/>
        <w:sectPr>
          <w:type w:val="continuous"/>
          <w:pgSz w:w="11930" w:h="16860"/>
          <w:pgMar w:top="859" w:right="992" w:bottom="1860" w:left="992" w:header="658" w:footer="1055" w:gutter="0"/>
          <w:cols w:space="720" w:num="1"/>
        </w:sectPr>
      </w:pPr>
    </w:p>
    <w:p w14:paraId="197B21AD">
      <w:pPr>
        <w:pStyle w:val="9"/>
        <w:spacing w:before="139"/>
        <w:rPr>
          <w:b/>
          <w:sz w:val="32"/>
        </w:rPr>
      </w:pPr>
    </w:p>
    <w:p w14:paraId="607037A1">
      <w:pPr>
        <w:pStyle w:val="3"/>
        <w:jc w:val="both"/>
      </w:pPr>
      <w:bookmarkStart w:id="4" w:name="_bookmark4"/>
      <w:bookmarkEnd w:id="4"/>
      <w:r>
        <w:t>CHAPTER</w:t>
      </w:r>
      <w:r>
        <w:rPr>
          <w:spacing w:val="-11"/>
        </w:rPr>
        <w:t xml:space="preserve"> </w:t>
      </w:r>
      <w:r>
        <w:t>1:</w:t>
      </w:r>
      <w:r>
        <w:rPr>
          <w:spacing w:val="-13"/>
        </w:rPr>
        <w:t xml:space="preserve"> </w:t>
      </w:r>
      <w:r>
        <w:rPr>
          <w:spacing w:val="-2"/>
        </w:rPr>
        <w:t>OVERVIEWOFTHECOMPANY</w:t>
      </w:r>
    </w:p>
    <w:p w14:paraId="151635A2">
      <w:pPr>
        <w:pStyle w:val="9"/>
        <w:spacing w:before="2"/>
        <w:rPr>
          <w:b/>
          <w:sz w:val="32"/>
        </w:rPr>
      </w:pPr>
    </w:p>
    <w:p w14:paraId="01EE9ECB">
      <w:pPr>
        <w:pStyle w:val="5"/>
        <w:numPr>
          <w:ilvl w:val="1"/>
          <w:numId w:val="9"/>
        </w:numPr>
        <w:tabs>
          <w:tab w:val="left" w:pos="1227"/>
        </w:tabs>
        <w:spacing w:before="0" w:after="0" w:line="240" w:lineRule="auto"/>
        <w:ind w:left="1227" w:right="0" w:hanging="419"/>
        <w:jc w:val="left"/>
      </w:pPr>
      <w:bookmarkStart w:id="5" w:name="_bookmark5"/>
      <w:bookmarkEnd w:id="5"/>
      <w:r>
        <w:rPr>
          <w:spacing w:val="-2"/>
        </w:rPr>
        <w:t>HISTORY</w:t>
      </w:r>
    </w:p>
    <w:p w14:paraId="1CA50C7B">
      <w:pPr>
        <w:pStyle w:val="9"/>
        <w:spacing w:before="1"/>
        <w:rPr>
          <w:b/>
          <w:sz w:val="28"/>
        </w:rPr>
      </w:pPr>
    </w:p>
    <w:p w14:paraId="7253EC2E">
      <w:pPr>
        <w:spacing w:before="0" w:line="360" w:lineRule="auto"/>
        <w:ind w:left="808" w:right="459" w:firstLine="0"/>
        <w:jc w:val="both"/>
        <w:rPr>
          <w:sz w:val="26"/>
        </w:rPr>
      </w:pPr>
      <w:r>
        <w:rPr>
          <w:sz w:val="26"/>
        </w:rPr>
        <w:t>Qrious Tech Team LLP was founded with a vision to address growing businesses' needs</w:t>
      </w:r>
      <w:r>
        <w:rPr>
          <w:spacing w:val="-8"/>
          <w:sz w:val="26"/>
        </w:rPr>
        <w:t xml:space="preserve"> </w:t>
      </w:r>
      <w:r>
        <w:rPr>
          <w:sz w:val="26"/>
        </w:rPr>
        <w:t>of</w:t>
      </w:r>
      <w:r>
        <w:rPr>
          <w:spacing w:val="-6"/>
          <w:sz w:val="26"/>
        </w:rPr>
        <w:t xml:space="preserve"> </w:t>
      </w:r>
      <w:r>
        <w:rPr>
          <w:sz w:val="26"/>
        </w:rPr>
        <w:t>reducing</w:t>
      </w:r>
      <w:r>
        <w:rPr>
          <w:spacing w:val="-9"/>
          <w:sz w:val="26"/>
        </w:rPr>
        <w:t xml:space="preserve"> </w:t>
      </w:r>
      <w:r>
        <w:rPr>
          <w:sz w:val="26"/>
        </w:rPr>
        <w:t>the</w:t>
      </w:r>
      <w:r>
        <w:rPr>
          <w:spacing w:val="-6"/>
          <w:sz w:val="26"/>
        </w:rPr>
        <w:t xml:space="preserve"> </w:t>
      </w:r>
      <w:r>
        <w:rPr>
          <w:sz w:val="26"/>
        </w:rPr>
        <w:t>time</w:t>
      </w:r>
      <w:r>
        <w:rPr>
          <w:spacing w:val="-8"/>
          <w:sz w:val="26"/>
        </w:rPr>
        <w:t xml:space="preserve"> </w:t>
      </w:r>
      <w:r>
        <w:rPr>
          <w:sz w:val="26"/>
        </w:rPr>
        <w:t>to</w:t>
      </w:r>
      <w:r>
        <w:rPr>
          <w:spacing w:val="-9"/>
          <w:sz w:val="26"/>
        </w:rPr>
        <w:t xml:space="preserve"> </w:t>
      </w:r>
      <w:r>
        <w:rPr>
          <w:sz w:val="26"/>
        </w:rPr>
        <w:t>market</w:t>
      </w:r>
      <w:r>
        <w:rPr>
          <w:spacing w:val="-8"/>
          <w:sz w:val="26"/>
        </w:rPr>
        <w:t xml:space="preserve"> </w:t>
      </w:r>
      <w:r>
        <w:rPr>
          <w:sz w:val="26"/>
        </w:rPr>
        <w:t>and</w:t>
      </w:r>
      <w:r>
        <w:rPr>
          <w:spacing w:val="-9"/>
          <w:sz w:val="26"/>
        </w:rPr>
        <w:t xml:space="preserve"> </w:t>
      </w:r>
      <w:r>
        <w:rPr>
          <w:sz w:val="26"/>
        </w:rPr>
        <w:t>cost</w:t>
      </w:r>
      <w:r>
        <w:rPr>
          <w:spacing w:val="-6"/>
          <w:sz w:val="26"/>
        </w:rPr>
        <w:t xml:space="preserve"> </w:t>
      </w:r>
      <w:r>
        <w:rPr>
          <w:sz w:val="26"/>
        </w:rPr>
        <w:t>effectiveness</w:t>
      </w:r>
      <w:r>
        <w:rPr>
          <w:spacing w:val="-1"/>
          <w:sz w:val="26"/>
        </w:rPr>
        <w:t xml:space="preserve"> </w:t>
      </w:r>
      <w:r>
        <w:rPr>
          <w:sz w:val="26"/>
        </w:rPr>
        <w:t>required</w:t>
      </w:r>
      <w:r>
        <w:rPr>
          <w:spacing w:val="-9"/>
          <w:sz w:val="26"/>
        </w:rPr>
        <w:t xml:space="preserve"> </w:t>
      </w:r>
      <w:r>
        <w:rPr>
          <w:sz w:val="26"/>
        </w:rPr>
        <w:t>to</w:t>
      </w:r>
      <w:r>
        <w:rPr>
          <w:spacing w:val="-7"/>
          <w:sz w:val="26"/>
        </w:rPr>
        <w:t xml:space="preserve"> </w:t>
      </w:r>
      <w:r>
        <w:rPr>
          <w:sz w:val="26"/>
        </w:rPr>
        <w:t>develop</w:t>
      </w:r>
      <w:r>
        <w:rPr>
          <w:spacing w:val="30"/>
          <w:sz w:val="26"/>
        </w:rPr>
        <w:t xml:space="preserve"> </w:t>
      </w:r>
      <w:r>
        <w:rPr>
          <w:sz w:val="26"/>
        </w:rPr>
        <w:t>and maintain unique and customized web and mobile solutions. We are uniquely and strategically positioned to partner with startups and leading brands to help them expand their business and offer the most effective and cost-efficient solutions that provide revenues and value to their business needs.</w:t>
      </w:r>
    </w:p>
    <w:p w14:paraId="501E0F2C">
      <w:pPr>
        <w:pStyle w:val="9"/>
        <w:spacing w:before="150"/>
        <w:rPr>
          <w:sz w:val="26"/>
        </w:rPr>
      </w:pPr>
    </w:p>
    <w:p w14:paraId="150EC72E">
      <w:pPr>
        <w:spacing w:before="0" w:line="360" w:lineRule="auto"/>
        <w:ind w:left="808" w:right="453" w:firstLine="0"/>
        <w:jc w:val="both"/>
        <w:rPr>
          <w:sz w:val="26"/>
        </w:rPr>
      </w:pPr>
      <w:r>
        <w:rPr>
          <w:sz w:val="26"/>
        </w:rPr>
        <w:t>Qrious Tech Team LLP is a software development</w:t>
      </w:r>
      <w:r>
        <w:rPr>
          <w:spacing w:val="-1"/>
          <w:sz w:val="26"/>
        </w:rPr>
        <w:t xml:space="preserve"> </w:t>
      </w:r>
      <w:r>
        <w:rPr>
          <w:sz w:val="26"/>
        </w:rPr>
        <w:t>company focusing</w:t>
      </w:r>
      <w:r>
        <w:rPr>
          <w:spacing w:val="-1"/>
          <w:sz w:val="26"/>
        </w:rPr>
        <w:t xml:space="preserve"> </w:t>
      </w:r>
      <w:r>
        <w:rPr>
          <w:sz w:val="26"/>
        </w:rPr>
        <w:t>primarily</w:t>
      </w:r>
      <w:r>
        <w:rPr>
          <w:spacing w:val="-1"/>
          <w:sz w:val="26"/>
        </w:rPr>
        <w:t xml:space="preserve"> </w:t>
      </w:r>
      <w:r>
        <w:rPr>
          <w:sz w:val="26"/>
        </w:rPr>
        <w:t>on Mobile Application Development, Web Development, Salesforce servicing and many</w:t>
      </w:r>
      <w:r>
        <w:rPr>
          <w:spacing w:val="-3"/>
          <w:sz w:val="26"/>
        </w:rPr>
        <w:t xml:space="preserve"> </w:t>
      </w:r>
      <w:r>
        <w:rPr>
          <w:sz w:val="26"/>
        </w:rPr>
        <w:t>more,</w:t>
      </w:r>
      <w:r>
        <w:rPr>
          <w:spacing w:val="-1"/>
          <w:sz w:val="26"/>
        </w:rPr>
        <w:t xml:space="preserve"> </w:t>
      </w:r>
      <w:r>
        <w:rPr>
          <w:sz w:val="26"/>
        </w:rPr>
        <w:t>providing</w:t>
      </w:r>
      <w:r>
        <w:rPr>
          <w:spacing w:val="-3"/>
          <w:sz w:val="26"/>
        </w:rPr>
        <w:t xml:space="preserve"> </w:t>
      </w:r>
      <w:r>
        <w:rPr>
          <w:sz w:val="26"/>
        </w:rPr>
        <w:t>top-</w:t>
      </w:r>
      <w:r>
        <w:rPr>
          <w:spacing w:val="-4"/>
          <w:sz w:val="26"/>
        </w:rPr>
        <w:t xml:space="preserve"> </w:t>
      </w:r>
      <w:r>
        <w:rPr>
          <w:sz w:val="26"/>
        </w:rPr>
        <w:t>quality</w:t>
      </w:r>
      <w:r>
        <w:rPr>
          <w:spacing w:val="-1"/>
          <w:sz w:val="26"/>
        </w:rPr>
        <w:t xml:space="preserve"> </w:t>
      </w:r>
      <w:r>
        <w:rPr>
          <w:sz w:val="26"/>
        </w:rPr>
        <w:t>solutions</w:t>
      </w:r>
      <w:r>
        <w:rPr>
          <w:spacing w:val="-3"/>
          <w:sz w:val="26"/>
        </w:rPr>
        <w:t xml:space="preserve"> </w:t>
      </w:r>
      <w:r>
        <w:rPr>
          <w:sz w:val="26"/>
        </w:rPr>
        <w:t>according</w:t>
      </w:r>
      <w:r>
        <w:rPr>
          <w:spacing w:val="-3"/>
          <w:sz w:val="26"/>
        </w:rPr>
        <w:t xml:space="preserve"> </w:t>
      </w:r>
      <w:r>
        <w:rPr>
          <w:sz w:val="26"/>
        </w:rPr>
        <w:t>to</w:t>
      </w:r>
      <w:r>
        <w:rPr>
          <w:spacing w:val="-4"/>
          <w:sz w:val="26"/>
        </w:rPr>
        <w:t xml:space="preserve"> </w:t>
      </w:r>
      <w:r>
        <w:rPr>
          <w:sz w:val="26"/>
        </w:rPr>
        <w:t>client</w:t>
      </w:r>
      <w:r>
        <w:rPr>
          <w:spacing w:val="-3"/>
          <w:sz w:val="26"/>
        </w:rPr>
        <w:t xml:space="preserve"> </w:t>
      </w:r>
      <w:r>
        <w:rPr>
          <w:sz w:val="26"/>
        </w:rPr>
        <w:t>needs.</w:t>
      </w:r>
      <w:r>
        <w:rPr>
          <w:spacing w:val="-1"/>
          <w:sz w:val="26"/>
        </w:rPr>
        <w:t xml:space="preserve"> </w:t>
      </w:r>
      <w:r>
        <w:rPr>
          <w:sz w:val="26"/>
        </w:rPr>
        <w:t>Qrious</w:t>
      </w:r>
      <w:r>
        <w:rPr>
          <w:spacing w:val="-4"/>
          <w:sz w:val="26"/>
        </w:rPr>
        <w:t xml:space="preserve"> </w:t>
      </w:r>
      <w:r>
        <w:rPr>
          <w:sz w:val="26"/>
        </w:rPr>
        <w:t>Tech Team LLP’s development team expertise in different technologies allows us to propose</w:t>
      </w:r>
      <w:r>
        <w:rPr>
          <w:spacing w:val="-3"/>
          <w:sz w:val="26"/>
        </w:rPr>
        <w:t xml:space="preserve"> </w:t>
      </w:r>
      <w:r>
        <w:rPr>
          <w:sz w:val="26"/>
        </w:rPr>
        <w:t>the</w:t>
      </w:r>
      <w:r>
        <w:rPr>
          <w:spacing w:val="-2"/>
          <w:sz w:val="26"/>
        </w:rPr>
        <w:t xml:space="preserve"> </w:t>
      </w:r>
      <w:r>
        <w:rPr>
          <w:sz w:val="26"/>
        </w:rPr>
        <w:t>ideal</w:t>
      </w:r>
      <w:r>
        <w:rPr>
          <w:spacing w:val="-2"/>
          <w:sz w:val="26"/>
        </w:rPr>
        <w:t xml:space="preserve"> </w:t>
      </w:r>
      <w:r>
        <w:rPr>
          <w:sz w:val="26"/>
        </w:rPr>
        <w:t>technical</w:t>
      </w:r>
      <w:r>
        <w:rPr>
          <w:spacing w:val="-2"/>
          <w:sz w:val="26"/>
        </w:rPr>
        <w:t xml:space="preserve"> </w:t>
      </w:r>
      <w:r>
        <w:rPr>
          <w:sz w:val="26"/>
        </w:rPr>
        <w:t>solution</w:t>
      </w:r>
      <w:r>
        <w:rPr>
          <w:spacing w:val="-3"/>
          <w:sz w:val="26"/>
        </w:rPr>
        <w:t xml:space="preserve"> </w:t>
      </w:r>
      <w:r>
        <w:rPr>
          <w:sz w:val="26"/>
        </w:rPr>
        <w:t>for</w:t>
      </w:r>
      <w:r>
        <w:rPr>
          <w:spacing w:val="-2"/>
          <w:sz w:val="26"/>
        </w:rPr>
        <w:t xml:space="preserve"> </w:t>
      </w:r>
      <w:r>
        <w:rPr>
          <w:sz w:val="26"/>
        </w:rPr>
        <w:t>each client</w:t>
      </w:r>
      <w:r>
        <w:rPr>
          <w:spacing w:val="-2"/>
          <w:sz w:val="26"/>
        </w:rPr>
        <w:t xml:space="preserve"> </w:t>
      </w:r>
      <w:r>
        <w:rPr>
          <w:sz w:val="26"/>
        </w:rPr>
        <w:t>specific</w:t>
      </w:r>
      <w:r>
        <w:rPr>
          <w:spacing w:val="-2"/>
          <w:sz w:val="26"/>
        </w:rPr>
        <w:t xml:space="preserve"> </w:t>
      </w:r>
      <w:r>
        <w:rPr>
          <w:sz w:val="26"/>
        </w:rPr>
        <w:t>needs.</w:t>
      </w:r>
      <w:r>
        <w:rPr>
          <w:spacing w:val="-3"/>
          <w:sz w:val="26"/>
        </w:rPr>
        <w:t xml:space="preserve"> </w:t>
      </w:r>
      <w:r>
        <w:rPr>
          <w:sz w:val="26"/>
        </w:rPr>
        <w:t>Our</w:t>
      </w:r>
      <w:r>
        <w:rPr>
          <w:spacing w:val="-2"/>
          <w:sz w:val="26"/>
        </w:rPr>
        <w:t xml:space="preserve"> </w:t>
      </w:r>
      <w:r>
        <w:rPr>
          <w:sz w:val="26"/>
        </w:rPr>
        <w:t xml:space="preserve">combination of client-side scripting, backend programming, database development and usable interface design produce simple, intuitive and productivity- enabling application </w:t>
      </w:r>
      <w:r>
        <w:rPr>
          <w:spacing w:val="-2"/>
          <w:sz w:val="26"/>
        </w:rPr>
        <w:t>solutions.</w:t>
      </w:r>
    </w:p>
    <w:p w14:paraId="738DF229">
      <w:pPr>
        <w:pStyle w:val="9"/>
        <w:spacing w:before="151"/>
        <w:rPr>
          <w:sz w:val="26"/>
        </w:rPr>
      </w:pPr>
    </w:p>
    <w:p w14:paraId="4ECCB785">
      <w:pPr>
        <w:spacing w:before="0" w:line="360" w:lineRule="auto"/>
        <w:ind w:left="808" w:right="464" w:firstLine="0"/>
        <w:jc w:val="both"/>
        <w:rPr>
          <w:sz w:val="26"/>
        </w:rPr>
      </w:pPr>
      <w:r>
        <w:rPr>
          <w:sz w:val="26"/>
        </w:rPr>
        <w:t>Qrious</w:t>
      </w:r>
      <w:r>
        <w:rPr>
          <w:spacing w:val="-12"/>
          <w:sz w:val="26"/>
        </w:rPr>
        <w:t xml:space="preserve"> </w:t>
      </w:r>
      <w:r>
        <w:rPr>
          <w:sz w:val="26"/>
        </w:rPr>
        <w:t>Tech</w:t>
      </w:r>
      <w:r>
        <w:rPr>
          <w:spacing w:val="-12"/>
          <w:sz w:val="26"/>
        </w:rPr>
        <w:t xml:space="preserve"> </w:t>
      </w:r>
      <w:r>
        <w:rPr>
          <w:sz w:val="26"/>
        </w:rPr>
        <w:t>Team</w:t>
      </w:r>
      <w:r>
        <w:rPr>
          <w:spacing w:val="-12"/>
          <w:sz w:val="26"/>
        </w:rPr>
        <w:t xml:space="preserve"> </w:t>
      </w:r>
      <w:r>
        <w:rPr>
          <w:sz w:val="26"/>
        </w:rPr>
        <w:t>LLP</w:t>
      </w:r>
      <w:r>
        <w:rPr>
          <w:spacing w:val="-10"/>
          <w:sz w:val="26"/>
        </w:rPr>
        <w:t xml:space="preserve"> </w:t>
      </w:r>
      <w:r>
        <w:rPr>
          <w:sz w:val="26"/>
        </w:rPr>
        <w:t>succeeds</w:t>
      </w:r>
      <w:r>
        <w:rPr>
          <w:spacing w:val="-11"/>
          <w:sz w:val="26"/>
        </w:rPr>
        <w:t xml:space="preserve"> </w:t>
      </w:r>
      <w:r>
        <w:rPr>
          <w:sz w:val="26"/>
        </w:rPr>
        <w:t>because</w:t>
      </w:r>
      <w:r>
        <w:rPr>
          <w:spacing w:val="-11"/>
          <w:sz w:val="26"/>
        </w:rPr>
        <w:t xml:space="preserve"> </w:t>
      </w:r>
      <w:r>
        <w:rPr>
          <w:sz w:val="26"/>
        </w:rPr>
        <w:t>we</w:t>
      </w:r>
      <w:r>
        <w:rPr>
          <w:spacing w:val="-12"/>
          <w:sz w:val="26"/>
        </w:rPr>
        <w:t xml:space="preserve"> </w:t>
      </w:r>
      <w:r>
        <w:rPr>
          <w:sz w:val="26"/>
        </w:rPr>
        <w:t>have</w:t>
      </w:r>
      <w:r>
        <w:rPr>
          <w:spacing w:val="-12"/>
          <w:sz w:val="26"/>
        </w:rPr>
        <w:t xml:space="preserve"> </w:t>
      </w:r>
      <w:r>
        <w:rPr>
          <w:sz w:val="26"/>
        </w:rPr>
        <w:t>respect</w:t>
      </w:r>
      <w:r>
        <w:rPr>
          <w:spacing w:val="-11"/>
          <w:sz w:val="26"/>
        </w:rPr>
        <w:t xml:space="preserve"> </w:t>
      </w:r>
      <w:r>
        <w:rPr>
          <w:sz w:val="26"/>
        </w:rPr>
        <w:t>for</w:t>
      </w:r>
      <w:r>
        <w:rPr>
          <w:spacing w:val="-12"/>
          <w:sz w:val="26"/>
        </w:rPr>
        <w:t xml:space="preserve"> </w:t>
      </w:r>
      <w:r>
        <w:rPr>
          <w:sz w:val="26"/>
        </w:rPr>
        <w:t>each</w:t>
      </w:r>
      <w:r>
        <w:rPr>
          <w:spacing w:val="-11"/>
          <w:sz w:val="26"/>
        </w:rPr>
        <w:t xml:space="preserve"> </w:t>
      </w:r>
      <w:r>
        <w:rPr>
          <w:sz w:val="26"/>
        </w:rPr>
        <w:t>client’s</w:t>
      </w:r>
      <w:r>
        <w:rPr>
          <w:spacing w:val="-12"/>
          <w:sz w:val="26"/>
        </w:rPr>
        <w:t xml:space="preserve"> </w:t>
      </w:r>
      <w:r>
        <w:rPr>
          <w:sz w:val="26"/>
        </w:rPr>
        <w:t>business goals, bring proactive perspectives, solve problems through critical thinking and collaboration,</w:t>
      </w:r>
      <w:r>
        <w:rPr>
          <w:spacing w:val="-15"/>
          <w:sz w:val="26"/>
        </w:rPr>
        <w:t xml:space="preserve"> </w:t>
      </w:r>
      <w:r>
        <w:rPr>
          <w:sz w:val="26"/>
        </w:rPr>
        <w:t>apply</w:t>
      </w:r>
      <w:r>
        <w:rPr>
          <w:spacing w:val="-15"/>
          <w:sz w:val="26"/>
        </w:rPr>
        <w:t xml:space="preserve"> </w:t>
      </w:r>
      <w:r>
        <w:rPr>
          <w:sz w:val="26"/>
        </w:rPr>
        <w:t>best</w:t>
      </w:r>
      <w:r>
        <w:rPr>
          <w:spacing w:val="-15"/>
          <w:sz w:val="26"/>
        </w:rPr>
        <w:t xml:space="preserve"> </w:t>
      </w:r>
      <w:r>
        <w:rPr>
          <w:sz w:val="26"/>
        </w:rPr>
        <w:t>practices</w:t>
      </w:r>
      <w:r>
        <w:rPr>
          <w:spacing w:val="-15"/>
          <w:sz w:val="26"/>
        </w:rPr>
        <w:t xml:space="preserve"> </w:t>
      </w:r>
      <w:r>
        <w:rPr>
          <w:sz w:val="26"/>
        </w:rPr>
        <w:t>and</w:t>
      </w:r>
      <w:r>
        <w:rPr>
          <w:spacing w:val="-13"/>
          <w:sz w:val="26"/>
        </w:rPr>
        <w:t xml:space="preserve"> </w:t>
      </w:r>
      <w:r>
        <w:rPr>
          <w:sz w:val="26"/>
        </w:rPr>
        <w:t>technical</w:t>
      </w:r>
      <w:r>
        <w:rPr>
          <w:spacing w:val="-15"/>
          <w:sz w:val="26"/>
        </w:rPr>
        <w:t xml:space="preserve"> </w:t>
      </w:r>
      <w:r>
        <w:rPr>
          <w:sz w:val="26"/>
        </w:rPr>
        <w:t>expertise,</w:t>
      </w:r>
      <w:r>
        <w:rPr>
          <w:spacing w:val="-15"/>
          <w:sz w:val="26"/>
        </w:rPr>
        <w:t xml:space="preserve"> </w:t>
      </w:r>
      <w:r>
        <w:rPr>
          <w:sz w:val="26"/>
        </w:rPr>
        <w:t>and</w:t>
      </w:r>
      <w:r>
        <w:rPr>
          <w:spacing w:val="-15"/>
          <w:sz w:val="26"/>
        </w:rPr>
        <w:t xml:space="preserve"> </w:t>
      </w:r>
      <w:r>
        <w:rPr>
          <w:sz w:val="26"/>
        </w:rPr>
        <w:t>continually</w:t>
      </w:r>
      <w:r>
        <w:rPr>
          <w:spacing w:val="-15"/>
          <w:sz w:val="26"/>
        </w:rPr>
        <w:t xml:space="preserve"> </w:t>
      </w:r>
      <w:r>
        <w:rPr>
          <w:sz w:val="26"/>
        </w:rPr>
        <w:t>foster</w:t>
      </w:r>
      <w:r>
        <w:rPr>
          <w:spacing w:val="-15"/>
          <w:sz w:val="26"/>
        </w:rPr>
        <w:t xml:space="preserve"> </w:t>
      </w:r>
      <w:r>
        <w:rPr>
          <w:sz w:val="26"/>
        </w:rPr>
        <w:t>the professional growth and learning of our consultants.</w:t>
      </w:r>
    </w:p>
    <w:p w14:paraId="2A365468">
      <w:pPr>
        <w:spacing w:after="0" w:line="360" w:lineRule="auto"/>
        <w:jc w:val="both"/>
        <w:rPr>
          <w:sz w:val="26"/>
        </w:rPr>
        <w:sectPr>
          <w:headerReference r:id="rId8" w:type="default"/>
          <w:footerReference r:id="rId9" w:type="default"/>
          <w:pgSz w:w="11930" w:h="16860"/>
          <w:pgMar w:top="920" w:right="992" w:bottom="1220" w:left="992" w:header="684" w:footer="1034" w:gutter="0"/>
          <w:pgNumType w:start="1"/>
          <w:cols w:space="720" w:num="1"/>
        </w:sectPr>
      </w:pPr>
    </w:p>
    <w:p w14:paraId="00888100">
      <w:pPr>
        <w:pStyle w:val="9"/>
        <w:spacing w:before="186"/>
        <w:rPr>
          <w:sz w:val="28"/>
        </w:rPr>
      </w:pPr>
    </w:p>
    <w:p w14:paraId="27179944">
      <w:pPr>
        <w:pStyle w:val="5"/>
        <w:numPr>
          <w:ilvl w:val="1"/>
          <w:numId w:val="9"/>
        </w:numPr>
        <w:tabs>
          <w:tab w:val="left" w:pos="1227"/>
        </w:tabs>
        <w:spacing w:before="0" w:after="0" w:line="240" w:lineRule="auto"/>
        <w:ind w:left="1227" w:right="0" w:hanging="419"/>
        <w:jc w:val="left"/>
      </w:pPr>
      <w:bookmarkStart w:id="6" w:name="_bookmark6"/>
      <w:bookmarkEnd w:id="6"/>
      <w:r>
        <w:t>Scope</w:t>
      </w:r>
      <w:r>
        <w:rPr>
          <w:spacing w:val="-7"/>
        </w:rPr>
        <w:t xml:space="preserve"> </w:t>
      </w:r>
      <w:r>
        <w:t xml:space="preserve">of </w:t>
      </w:r>
      <w:r>
        <w:rPr>
          <w:spacing w:val="-4"/>
        </w:rPr>
        <w:t>Work</w:t>
      </w:r>
    </w:p>
    <w:p w14:paraId="555C128B">
      <w:pPr>
        <w:pStyle w:val="9"/>
        <w:spacing w:before="59"/>
        <w:rPr>
          <w:b/>
          <w:sz w:val="28"/>
        </w:rPr>
      </w:pPr>
    </w:p>
    <w:p w14:paraId="6425FF5A">
      <w:pPr>
        <w:spacing w:before="0" w:line="360" w:lineRule="auto"/>
        <w:ind w:left="808" w:right="459" w:firstLine="0"/>
        <w:jc w:val="both"/>
        <w:rPr>
          <w:sz w:val="26"/>
        </w:rPr>
      </w:pPr>
      <w:r>
        <w:rPr>
          <w:sz w:val="26"/>
        </w:rPr>
        <w:t xml:space="preserve">Qrious Tech Team LLP is a Customer-Centric Professional Service Company. A few of the services provide are IT Consultations, Customized Web Solutions, Mobile Development, Cloud Development, Systems Integration, and Server </w:t>
      </w:r>
      <w:r>
        <w:rPr>
          <w:spacing w:val="-2"/>
          <w:sz w:val="26"/>
        </w:rPr>
        <w:t>Management.</w:t>
      </w:r>
    </w:p>
    <w:p w14:paraId="1E840AE9">
      <w:pPr>
        <w:pStyle w:val="9"/>
        <w:spacing w:before="22"/>
        <w:rPr>
          <w:sz w:val="26"/>
        </w:rPr>
      </w:pPr>
    </w:p>
    <w:p w14:paraId="5CB00430">
      <w:pPr>
        <w:pStyle w:val="5"/>
        <w:numPr>
          <w:ilvl w:val="1"/>
          <w:numId w:val="9"/>
        </w:numPr>
        <w:tabs>
          <w:tab w:val="left" w:pos="1227"/>
        </w:tabs>
        <w:spacing w:before="0" w:after="0" w:line="240" w:lineRule="auto"/>
        <w:ind w:left="1227" w:right="0" w:hanging="419"/>
        <w:jc w:val="left"/>
      </w:pPr>
      <w:bookmarkStart w:id="7" w:name="_bookmark7"/>
      <w:bookmarkEnd w:id="7"/>
      <w:r>
        <w:t>Capacity</w:t>
      </w:r>
      <w:r>
        <w:rPr>
          <w:spacing w:val="-6"/>
        </w:rPr>
        <w:t xml:space="preserve"> </w:t>
      </w:r>
      <w:r>
        <w:t>of</w:t>
      </w:r>
      <w:r>
        <w:rPr>
          <w:spacing w:val="-5"/>
        </w:rPr>
        <w:t xml:space="preserve"> </w:t>
      </w:r>
      <w:r>
        <w:rPr>
          <w:spacing w:val="-2"/>
        </w:rPr>
        <w:t>Company</w:t>
      </w:r>
    </w:p>
    <w:p w14:paraId="096230DB">
      <w:pPr>
        <w:spacing w:before="321" w:line="357" w:lineRule="auto"/>
        <w:ind w:left="808" w:right="481" w:firstLine="0"/>
        <w:jc w:val="both"/>
        <w:rPr>
          <w:sz w:val="26"/>
        </w:rPr>
      </w:pPr>
      <w:r>
        <w:rPr>
          <w:sz w:val="26"/>
        </w:rPr>
        <w:t>Qrious Tech Team LLP offer a wide range of services like app development for Android, iOS, Windows, web development, enterprise solutions, SEO services, digital marketing solutions, UI/UX design, Data science and Cloud Development.</w:t>
      </w:r>
    </w:p>
    <w:p w14:paraId="7477075F">
      <w:pPr>
        <w:pStyle w:val="9"/>
        <w:spacing w:before="88"/>
        <w:rPr>
          <w:sz w:val="26"/>
        </w:rPr>
      </w:pPr>
    </w:p>
    <w:p w14:paraId="34A9592F">
      <w:pPr>
        <w:spacing w:before="0" w:line="357" w:lineRule="auto"/>
        <w:ind w:left="808" w:right="475" w:firstLine="0"/>
        <w:jc w:val="both"/>
        <w:rPr>
          <w:sz w:val="26"/>
        </w:rPr>
      </w:pPr>
      <w:r>
        <w:rPr>
          <w:sz w:val="26"/>
        </w:rPr>
        <w:t>It believes in working with less but highly qualified and experienced developers. With</w:t>
      </w:r>
      <w:r>
        <w:rPr>
          <w:spacing w:val="-13"/>
          <w:sz w:val="26"/>
        </w:rPr>
        <w:t xml:space="preserve"> </w:t>
      </w:r>
      <w:r>
        <w:rPr>
          <w:sz w:val="26"/>
        </w:rPr>
        <w:t>a</w:t>
      </w:r>
      <w:r>
        <w:rPr>
          <w:spacing w:val="-13"/>
          <w:sz w:val="26"/>
        </w:rPr>
        <w:t xml:space="preserve"> </w:t>
      </w:r>
      <w:r>
        <w:rPr>
          <w:sz w:val="26"/>
        </w:rPr>
        <w:t>team</w:t>
      </w:r>
      <w:r>
        <w:rPr>
          <w:spacing w:val="-11"/>
          <w:sz w:val="26"/>
        </w:rPr>
        <w:t xml:space="preserve"> </w:t>
      </w:r>
      <w:r>
        <w:rPr>
          <w:sz w:val="26"/>
        </w:rPr>
        <w:t>of</w:t>
      </w:r>
      <w:r>
        <w:rPr>
          <w:spacing w:val="-13"/>
          <w:sz w:val="26"/>
        </w:rPr>
        <w:t xml:space="preserve"> </w:t>
      </w:r>
      <w:r>
        <w:rPr>
          <w:sz w:val="26"/>
        </w:rPr>
        <w:t>80+</w:t>
      </w:r>
      <w:r>
        <w:rPr>
          <w:spacing w:val="-13"/>
          <w:sz w:val="26"/>
        </w:rPr>
        <w:t xml:space="preserve"> </w:t>
      </w:r>
      <w:r>
        <w:rPr>
          <w:sz w:val="26"/>
        </w:rPr>
        <w:t>developers,</w:t>
      </w:r>
      <w:r>
        <w:rPr>
          <w:spacing w:val="-13"/>
          <w:sz w:val="26"/>
        </w:rPr>
        <w:t xml:space="preserve"> </w:t>
      </w:r>
      <w:r>
        <w:rPr>
          <w:sz w:val="26"/>
        </w:rPr>
        <w:t>they</w:t>
      </w:r>
      <w:r>
        <w:rPr>
          <w:spacing w:val="-13"/>
          <w:sz w:val="26"/>
        </w:rPr>
        <w:t xml:space="preserve"> </w:t>
      </w:r>
      <w:r>
        <w:rPr>
          <w:sz w:val="26"/>
        </w:rPr>
        <w:t>follow</w:t>
      </w:r>
      <w:r>
        <w:rPr>
          <w:spacing w:val="-11"/>
          <w:sz w:val="26"/>
        </w:rPr>
        <w:t xml:space="preserve"> </w:t>
      </w:r>
      <w:r>
        <w:rPr>
          <w:sz w:val="26"/>
        </w:rPr>
        <w:t>standard</w:t>
      </w:r>
      <w:r>
        <w:rPr>
          <w:spacing w:val="-13"/>
          <w:sz w:val="26"/>
        </w:rPr>
        <w:t xml:space="preserve"> </w:t>
      </w:r>
      <w:r>
        <w:rPr>
          <w:sz w:val="26"/>
        </w:rPr>
        <w:t>software</w:t>
      </w:r>
      <w:r>
        <w:rPr>
          <w:spacing w:val="-13"/>
          <w:sz w:val="26"/>
        </w:rPr>
        <w:t xml:space="preserve"> </w:t>
      </w:r>
      <w:r>
        <w:rPr>
          <w:sz w:val="26"/>
        </w:rPr>
        <w:t>development</w:t>
      </w:r>
      <w:r>
        <w:rPr>
          <w:spacing w:val="-13"/>
          <w:sz w:val="26"/>
        </w:rPr>
        <w:t xml:space="preserve"> </w:t>
      </w:r>
      <w:r>
        <w:rPr>
          <w:sz w:val="26"/>
        </w:rPr>
        <w:t>process. They are wellknown for on-time delivery of high quality and secure products.</w:t>
      </w:r>
    </w:p>
    <w:p w14:paraId="018B3516">
      <w:pPr>
        <w:spacing w:after="0" w:line="357" w:lineRule="auto"/>
        <w:jc w:val="both"/>
        <w:rPr>
          <w:sz w:val="26"/>
        </w:rPr>
        <w:sectPr>
          <w:pgSz w:w="11930" w:h="16860"/>
          <w:pgMar w:top="920" w:right="992" w:bottom="1220" w:left="992" w:header="684" w:footer="1034" w:gutter="0"/>
          <w:cols w:space="720" w:num="1"/>
        </w:sectPr>
      </w:pPr>
    </w:p>
    <w:p w14:paraId="17D146CA">
      <w:pPr>
        <w:pStyle w:val="9"/>
        <w:spacing w:before="139"/>
        <w:rPr>
          <w:sz w:val="32"/>
        </w:rPr>
      </w:pPr>
    </w:p>
    <w:p w14:paraId="4499BE5F">
      <w:pPr>
        <w:pStyle w:val="3"/>
        <w:spacing w:line="276" w:lineRule="auto"/>
        <w:ind w:right="591"/>
        <w:jc w:val="left"/>
      </w:pPr>
      <w:r>
        <w:t>CHAPTER</w:t>
      </w:r>
      <w:r>
        <w:rPr>
          <w:spacing w:val="-17"/>
        </w:rPr>
        <w:t xml:space="preserve"> </w:t>
      </w:r>
      <w:r>
        <w:t>2:</w:t>
      </w:r>
      <w:r>
        <w:rPr>
          <w:spacing w:val="-17"/>
        </w:rPr>
        <w:t xml:space="preserve"> </w:t>
      </w:r>
      <w:r>
        <w:t>OVERVIEW</w:t>
      </w:r>
      <w:r>
        <w:rPr>
          <w:spacing w:val="-16"/>
        </w:rPr>
        <w:t xml:space="preserve"> </w:t>
      </w:r>
      <w:r>
        <w:t>OF</w:t>
      </w:r>
      <w:r>
        <w:rPr>
          <w:spacing w:val="-17"/>
        </w:rPr>
        <w:t xml:space="preserve"> </w:t>
      </w:r>
      <w:r>
        <w:t>DIFFERENT</w:t>
      </w:r>
      <w:r>
        <w:rPr>
          <w:spacing w:val="-16"/>
        </w:rPr>
        <w:t xml:space="preserve"> </w:t>
      </w:r>
      <w:r>
        <w:t>PROCESSES OF THE ORGANIZATION</w:t>
      </w:r>
    </w:p>
    <w:p w14:paraId="3EC30DE8">
      <w:pPr>
        <w:pStyle w:val="9"/>
        <w:spacing w:before="126"/>
        <w:rPr>
          <w:b/>
          <w:sz w:val="32"/>
        </w:rPr>
      </w:pPr>
    </w:p>
    <w:p w14:paraId="347B10DA">
      <w:pPr>
        <w:pStyle w:val="5"/>
        <w:numPr>
          <w:ilvl w:val="1"/>
          <w:numId w:val="10"/>
        </w:numPr>
        <w:tabs>
          <w:tab w:val="left" w:pos="1168"/>
        </w:tabs>
        <w:spacing w:before="0" w:after="0" w:line="240" w:lineRule="auto"/>
        <w:ind w:left="1168" w:right="557" w:hanging="360"/>
        <w:jc w:val="left"/>
      </w:pPr>
      <w:r>
        <w:t>Include</w:t>
      </w:r>
      <w:r>
        <w:rPr>
          <w:spacing w:val="80"/>
        </w:rPr>
        <w:t xml:space="preserve"> </w:t>
      </w:r>
      <w:r>
        <w:t>the</w:t>
      </w:r>
      <w:r>
        <w:rPr>
          <w:spacing w:val="80"/>
        </w:rPr>
        <w:t xml:space="preserve"> </w:t>
      </w:r>
      <w:r>
        <w:t>details</w:t>
      </w:r>
      <w:r>
        <w:rPr>
          <w:spacing w:val="80"/>
        </w:rPr>
        <w:t xml:space="preserve"> </w:t>
      </w:r>
      <w:r>
        <w:t>about</w:t>
      </w:r>
      <w:r>
        <w:rPr>
          <w:spacing w:val="80"/>
        </w:rPr>
        <w:t xml:space="preserve"> </w:t>
      </w:r>
      <w:r>
        <w:t>the</w:t>
      </w:r>
      <w:r>
        <w:rPr>
          <w:spacing w:val="80"/>
        </w:rPr>
        <w:t xml:space="preserve"> </w:t>
      </w:r>
      <w:r>
        <w:t>work</w:t>
      </w:r>
      <w:r>
        <w:rPr>
          <w:spacing w:val="80"/>
        </w:rPr>
        <w:t xml:space="preserve"> </w:t>
      </w:r>
      <w:r>
        <w:t>being</w:t>
      </w:r>
      <w:r>
        <w:rPr>
          <w:spacing w:val="80"/>
        </w:rPr>
        <w:t xml:space="preserve"> </w:t>
      </w:r>
      <w:r>
        <w:t>carried</w:t>
      </w:r>
      <w:r>
        <w:rPr>
          <w:spacing w:val="80"/>
        </w:rPr>
        <w:t xml:space="preserve"> </w:t>
      </w:r>
      <w:r>
        <w:t>out</w:t>
      </w:r>
      <w:r>
        <w:rPr>
          <w:spacing w:val="77"/>
        </w:rPr>
        <w:t xml:space="preserve"> </w:t>
      </w:r>
      <w:r>
        <w:t>in</w:t>
      </w:r>
      <w:r>
        <w:rPr>
          <w:spacing w:val="76"/>
        </w:rPr>
        <w:t xml:space="preserve"> </w:t>
      </w:r>
      <w:r>
        <w:t>each</w:t>
      </w:r>
      <w:r>
        <w:rPr>
          <w:spacing w:val="80"/>
        </w:rPr>
        <w:t xml:space="preserve"> </w:t>
      </w:r>
      <w:r>
        <w:rPr>
          <w:spacing w:val="-2"/>
        </w:rPr>
        <w:t>department</w:t>
      </w:r>
    </w:p>
    <w:p w14:paraId="1AF2266A">
      <w:pPr>
        <w:pStyle w:val="9"/>
        <w:spacing w:before="170"/>
        <w:rPr>
          <w:b/>
          <w:sz w:val="28"/>
        </w:rPr>
      </w:pPr>
    </w:p>
    <w:p w14:paraId="1314E3B0">
      <w:pPr>
        <w:pStyle w:val="9"/>
        <w:spacing w:before="1" w:line="360" w:lineRule="auto"/>
        <w:ind w:left="808" w:right="488"/>
        <w:jc w:val="both"/>
      </w:pPr>
      <w:r>
        <w:t>There are different departments in the company: Project management, Technical Management,</w:t>
      </w:r>
      <w:r>
        <w:rPr>
          <w:spacing w:val="-7"/>
        </w:rPr>
        <w:t xml:space="preserve"> </w:t>
      </w:r>
      <w:r>
        <w:t>Software</w:t>
      </w:r>
      <w:r>
        <w:rPr>
          <w:spacing w:val="-4"/>
        </w:rPr>
        <w:t xml:space="preserve"> </w:t>
      </w:r>
      <w:r>
        <w:t>Development,</w:t>
      </w:r>
      <w:r>
        <w:rPr>
          <w:spacing w:val="-6"/>
        </w:rPr>
        <w:t xml:space="preserve"> </w:t>
      </w:r>
      <w:r>
        <w:t>Web</w:t>
      </w:r>
      <w:r>
        <w:rPr>
          <w:spacing w:val="-4"/>
        </w:rPr>
        <w:t xml:space="preserve"> </w:t>
      </w:r>
      <w:r>
        <w:t>Development,</w:t>
      </w:r>
      <w:r>
        <w:rPr>
          <w:spacing w:val="-6"/>
        </w:rPr>
        <w:t xml:space="preserve"> </w:t>
      </w:r>
      <w:r>
        <w:t>App</w:t>
      </w:r>
      <w:r>
        <w:rPr>
          <w:spacing w:val="-7"/>
        </w:rPr>
        <w:t xml:space="preserve"> </w:t>
      </w:r>
      <w:r>
        <w:t>Development</w:t>
      </w:r>
      <w:r>
        <w:rPr>
          <w:spacing w:val="-6"/>
        </w:rPr>
        <w:t xml:space="preserve"> </w:t>
      </w:r>
      <w:r>
        <w:t>and</w:t>
      </w:r>
      <w:r>
        <w:rPr>
          <w:spacing w:val="-7"/>
        </w:rPr>
        <w:t xml:space="preserve"> </w:t>
      </w:r>
      <w:r>
        <w:t>Testing.</w:t>
      </w:r>
    </w:p>
    <w:p w14:paraId="65ACDF3D">
      <w:pPr>
        <w:pStyle w:val="9"/>
        <w:spacing w:before="207"/>
      </w:pPr>
    </w:p>
    <w:p w14:paraId="240DD48A">
      <w:pPr>
        <w:pStyle w:val="9"/>
        <w:spacing w:line="360" w:lineRule="auto"/>
        <w:ind w:left="808" w:right="468"/>
        <w:jc w:val="both"/>
      </w:pPr>
      <w:r>
        <w:t>Project planning is part of</w:t>
      </w:r>
      <w:r>
        <w:rPr>
          <w:spacing w:val="-1"/>
        </w:rPr>
        <w:t xml:space="preserve"> </w:t>
      </w:r>
      <w:r>
        <w:t>project management, which relates to the</w:t>
      </w:r>
      <w:r>
        <w:rPr>
          <w:spacing w:val="-1"/>
        </w:rPr>
        <w:t xml:space="preserve"> </w:t>
      </w:r>
      <w:r>
        <w:t>use</w:t>
      </w:r>
      <w:r>
        <w:rPr>
          <w:spacing w:val="-1"/>
        </w:rPr>
        <w:t xml:space="preserve"> </w:t>
      </w:r>
      <w:r>
        <w:t>of</w:t>
      </w:r>
      <w:r>
        <w:rPr>
          <w:spacing w:val="-3"/>
        </w:rPr>
        <w:t xml:space="preserve"> </w:t>
      </w:r>
      <w:r>
        <w:t>schedules such as Gantt charts to plan and subsequently report progress within the project environment. Initially, the project scope is defined and the appropriate methods for completing the project</w:t>
      </w:r>
      <w:r>
        <w:rPr>
          <w:spacing w:val="-7"/>
        </w:rPr>
        <w:t xml:space="preserve"> </w:t>
      </w:r>
      <w:r>
        <w:t>are</w:t>
      </w:r>
      <w:r>
        <w:rPr>
          <w:spacing w:val="-8"/>
        </w:rPr>
        <w:t xml:space="preserve"> </w:t>
      </w:r>
      <w:r>
        <w:t>determined.</w:t>
      </w:r>
      <w:r>
        <w:rPr>
          <w:spacing w:val="-6"/>
        </w:rPr>
        <w:t xml:space="preserve"> </w:t>
      </w:r>
      <w:r>
        <w:t>Following</w:t>
      </w:r>
      <w:r>
        <w:rPr>
          <w:spacing w:val="-7"/>
        </w:rPr>
        <w:t xml:space="preserve"> </w:t>
      </w:r>
      <w:r>
        <w:t>this</w:t>
      </w:r>
      <w:r>
        <w:rPr>
          <w:spacing w:val="-7"/>
        </w:rPr>
        <w:t xml:space="preserve"> </w:t>
      </w:r>
      <w:r>
        <w:t>step,</w:t>
      </w:r>
      <w:r>
        <w:rPr>
          <w:spacing w:val="-8"/>
        </w:rPr>
        <w:t xml:space="preserve"> </w:t>
      </w:r>
      <w:r>
        <w:t>the</w:t>
      </w:r>
      <w:r>
        <w:rPr>
          <w:spacing w:val="-8"/>
        </w:rPr>
        <w:t xml:space="preserve"> </w:t>
      </w:r>
      <w:r>
        <w:t>durations</w:t>
      </w:r>
      <w:r>
        <w:rPr>
          <w:spacing w:val="-7"/>
        </w:rPr>
        <w:t xml:space="preserve"> </w:t>
      </w:r>
      <w:r>
        <w:t>for</w:t>
      </w:r>
      <w:r>
        <w:rPr>
          <w:spacing w:val="-9"/>
        </w:rPr>
        <w:t xml:space="preserve"> </w:t>
      </w:r>
      <w:r>
        <w:t>the</w:t>
      </w:r>
      <w:r>
        <w:rPr>
          <w:spacing w:val="-8"/>
        </w:rPr>
        <w:t xml:space="preserve"> </w:t>
      </w:r>
      <w:r>
        <w:t>various</w:t>
      </w:r>
      <w:r>
        <w:rPr>
          <w:spacing w:val="-7"/>
        </w:rPr>
        <w:t xml:space="preserve"> </w:t>
      </w:r>
      <w:r>
        <w:t>tasks</w:t>
      </w:r>
      <w:r>
        <w:rPr>
          <w:spacing w:val="-7"/>
        </w:rPr>
        <w:t xml:space="preserve"> </w:t>
      </w:r>
      <w:r>
        <w:t>necessary</w:t>
      </w:r>
      <w:r>
        <w:rPr>
          <w:spacing w:val="-8"/>
        </w:rPr>
        <w:t xml:space="preserve"> </w:t>
      </w:r>
      <w:r>
        <w:t>to complete the work are listed and grouped into a work breakdown structure.</w:t>
      </w:r>
    </w:p>
    <w:p w14:paraId="6BF525A8">
      <w:pPr>
        <w:pStyle w:val="9"/>
        <w:spacing w:before="210"/>
      </w:pPr>
    </w:p>
    <w:p w14:paraId="22B38BC7">
      <w:pPr>
        <w:pStyle w:val="9"/>
        <w:spacing w:line="360" w:lineRule="auto"/>
        <w:ind w:left="808" w:right="488"/>
        <w:jc w:val="both"/>
      </w:pPr>
      <w:r>
        <w:t>Project planning is often used to organize different areas of a project, including project plans, workloads and the management of teams and individuals.</w:t>
      </w:r>
    </w:p>
    <w:p w14:paraId="0937E55F">
      <w:pPr>
        <w:pStyle w:val="9"/>
        <w:spacing w:before="204"/>
      </w:pPr>
    </w:p>
    <w:p w14:paraId="2FBA3CC7">
      <w:pPr>
        <w:pStyle w:val="9"/>
        <w:spacing w:line="360" w:lineRule="auto"/>
        <w:ind w:left="808" w:right="475"/>
        <w:jc w:val="both"/>
      </w:pPr>
      <w:r>
        <w:t>Project Management System has six major modules of Admin, Manage Application, Test Management, Process Management, Manage</w:t>
      </w:r>
      <w:r>
        <w:rPr>
          <w:spacing w:val="-2"/>
        </w:rPr>
        <w:t xml:space="preserve"> </w:t>
      </w:r>
      <w:r>
        <w:t>Comment,</w:t>
      </w:r>
      <w:r>
        <w:rPr>
          <w:spacing w:val="-2"/>
        </w:rPr>
        <w:t xml:space="preserve"> </w:t>
      </w:r>
      <w:r>
        <w:t>Reports.</w:t>
      </w:r>
      <w:r>
        <w:rPr>
          <w:spacing w:val="-3"/>
        </w:rPr>
        <w:t xml:space="preserve"> </w:t>
      </w:r>
      <w:r>
        <w:t>We</w:t>
      </w:r>
      <w:r>
        <w:rPr>
          <w:spacing w:val="-2"/>
        </w:rPr>
        <w:t xml:space="preserve"> </w:t>
      </w:r>
      <w:r>
        <w:t>analysed</w:t>
      </w:r>
      <w:r>
        <w:rPr>
          <w:spacing w:val="-3"/>
        </w:rPr>
        <w:t xml:space="preserve"> </w:t>
      </w:r>
      <w:r>
        <w:t>the</w:t>
      </w:r>
      <w:r>
        <w:rPr>
          <w:spacing w:val="-2"/>
        </w:rPr>
        <w:t xml:space="preserve"> </w:t>
      </w:r>
      <w:r>
        <w:t>overall complexity of each of these modules and it was found that the project will require approximately 12 weeks to get completed, so we planned accordingly.</w:t>
      </w:r>
    </w:p>
    <w:p w14:paraId="661DB6D9">
      <w:pPr>
        <w:pStyle w:val="9"/>
      </w:pPr>
    </w:p>
    <w:p w14:paraId="7058B602">
      <w:pPr>
        <w:pStyle w:val="9"/>
      </w:pPr>
    </w:p>
    <w:p w14:paraId="3112208F">
      <w:pPr>
        <w:pStyle w:val="9"/>
      </w:pPr>
    </w:p>
    <w:p w14:paraId="5B74AA07">
      <w:pPr>
        <w:pStyle w:val="9"/>
        <w:spacing w:before="5"/>
      </w:pPr>
    </w:p>
    <w:p w14:paraId="72FC79CC">
      <w:pPr>
        <w:pStyle w:val="9"/>
        <w:spacing w:line="360" w:lineRule="auto"/>
        <w:ind w:left="808" w:right="463"/>
        <w:jc w:val="both"/>
        <w:rPr>
          <w:sz w:val="22"/>
        </w:rPr>
      </w:pPr>
      <w:r>
        <w:t>Web and app developers work on different project definitions to build a fully working model. Testing department is in charge of testing the working of different elements and functionalities</w:t>
      </w:r>
      <w:r>
        <w:rPr>
          <w:spacing w:val="-7"/>
        </w:rPr>
        <w:t xml:space="preserve"> </w:t>
      </w:r>
      <w:r>
        <w:t>in</w:t>
      </w:r>
      <w:r>
        <w:rPr>
          <w:spacing w:val="-7"/>
        </w:rPr>
        <w:t xml:space="preserve"> </w:t>
      </w:r>
      <w:r>
        <w:t>the</w:t>
      </w:r>
      <w:r>
        <w:rPr>
          <w:spacing w:val="-8"/>
        </w:rPr>
        <w:t xml:space="preserve"> </w:t>
      </w:r>
      <w:r>
        <w:t>project</w:t>
      </w:r>
      <w:r>
        <w:rPr>
          <w:spacing w:val="-7"/>
        </w:rPr>
        <w:t xml:space="preserve"> </w:t>
      </w:r>
      <w:r>
        <w:t>built</w:t>
      </w:r>
      <w:r>
        <w:rPr>
          <w:spacing w:val="-7"/>
        </w:rPr>
        <w:t xml:space="preserve"> </w:t>
      </w:r>
      <w:r>
        <w:t>by</w:t>
      </w:r>
      <w:r>
        <w:rPr>
          <w:spacing w:val="-7"/>
        </w:rPr>
        <w:t xml:space="preserve"> </w:t>
      </w:r>
      <w:r>
        <w:t>developers</w:t>
      </w:r>
      <w:r>
        <w:rPr>
          <w:spacing w:val="-8"/>
        </w:rPr>
        <w:t xml:space="preserve"> </w:t>
      </w:r>
      <w:r>
        <w:t>and</w:t>
      </w:r>
      <w:r>
        <w:rPr>
          <w:spacing w:val="-7"/>
        </w:rPr>
        <w:t xml:space="preserve"> </w:t>
      </w:r>
      <w:r>
        <w:t>provide</w:t>
      </w:r>
      <w:r>
        <w:rPr>
          <w:spacing w:val="-8"/>
        </w:rPr>
        <w:t xml:space="preserve"> </w:t>
      </w:r>
      <w:r>
        <w:t>feedback</w:t>
      </w:r>
      <w:r>
        <w:rPr>
          <w:spacing w:val="-7"/>
        </w:rPr>
        <w:t xml:space="preserve"> </w:t>
      </w:r>
      <w:r>
        <w:t>status</w:t>
      </w:r>
      <w:r>
        <w:rPr>
          <w:spacing w:val="-5"/>
        </w:rPr>
        <w:t xml:space="preserve"> </w:t>
      </w:r>
      <w:r>
        <w:t>to</w:t>
      </w:r>
      <w:r>
        <w:rPr>
          <w:spacing w:val="33"/>
        </w:rPr>
        <w:t xml:space="preserve"> </w:t>
      </w:r>
      <w:r>
        <w:t>developers pointing out errors if any</w:t>
      </w:r>
      <w:r>
        <w:rPr>
          <w:sz w:val="22"/>
        </w:rPr>
        <w:t>.</w:t>
      </w:r>
    </w:p>
    <w:p w14:paraId="014C969A">
      <w:pPr>
        <w:pStyle w:val="9"/>
        <w:spacing w:after="0" w:line="360" w:lineRule="auto"/>
        <w:jc w:val="both"/>
        <w:rPr>
          <w:sz w:val="22"/>
        </w:rPr>
        <w:sectPr>
          <w:pgSz w:w="11930" w:h="16860"/>
          <w:pgMar w:top="920" w:right="992" w:bottom="1220" w:left="992" w:header="684" w:footer="1034" w:gutter="0"/>
          <w:cols w:space="720" w:num="1"/>
        </w:sectPr>
      </w:pPr>
    </w:p>
    <w:p w14:paraId="5C4F1B03">
      <w:pPr>
        <w:pStyle w:val="9"/>
        <w:spacing w:before="186"/>
        <w:rPr>
          <w:sz w:val="28"/>
        </w:rPr>
      </w:pPr>
    </w:p>
    <w:p w14:paraId="3519E6EF">
      <w:pPr>
        <w:pStyle w:val="5"/>
        <w:numPr>
          <w:ilvl w:val="1"/>
          <w:numId w:val="10"/>
        </w:numPr>
        <w:tabs>
          <w:tab w:val="left" w:pos="1225"/>
        </w:tabs>
        <w:spacing w:before="0" w:after="0" w:line="240" w:lineRule="auto"/>
        <w:ind w:left="1225" w:right="0" w:hanging="417"/>
        <w:jc w:val="left"/>
      </w:pPr>
      <w:r>
        <w:t>Technical</w:t>
      </w:r>
      <w:r>
        <w:rPr>
          <w:spacing w:val="-13"/>
        </w:rPr>
        <w:t xml:space="preserve"> </w:t>
      </w:r>
      <w:r>
        <w:t>Specifications</w:t>
      </w:r>
      <w:r>
        <w:rPr>
          <w:spacing w:val="-12"/>
        </w:rPr>
        <w:t xml:space="preserve"> </w:t>
      </w:r>
      <w:r>
        <w:t>of</w:t>
      </w:r>
      <w:r>
        <w:rPr>
          <w:spacing w:val="-14"/>
        </w:rPr>
        <w:t xml:space="preserve"> </w:t>
      </w:r>
      <w:r>
        <w:t>Major</w:t>
      </w:r>
      <w:r>
        <w:rPr>
          <w:spacing w:val="-13"/>
        </w:rPr>
        <w:t xml:space="preserve"> </w:t>
      </w:r>
      <w:r>
        <w:t>Equipment</w:t>
      </w:r>
      <w:r>
        <w:rPr>
          <w:spacing w:val="-13"/>
        </w:rPr>
        <w:t xml:space="preserve"> </w:t>
      </w:r>
      <w:r>
        <w:rPr>
          <w:spacing w:val="-4"/>
        </w:rPr>
        <w:t>Used</w:t>
      </w:r>
    </w:p>
    <w:p w14:paraId="75654194">
      <w:pPr>
        <w:pStyle w:val="9"/>
        <w:spacing w:before="252"/>
        <w:rPr>
          <w:b/>
          <w:sz w:val="28"/>
        </w:rPr>
      </w:pPr>
    </w:p>
    <w:p w14:paraId="3D757643">
      <w:pPr>
        <w:pStyle w:val="17"/>
        <w:numPr>
          <w:ilvl w:val="2"/>
          <w:numId w:val="10"/>
        </w:numPr>
        <w:tabs>
          <w:tab w:val="left" w:pos="1525"/>
        </w:tabs>
        <w:spacing w:before="1" w:after="0" w:line="240" w:lineRule="auto"/>
        <w:ind w:left="1525" w:right="0" w:hanging="357"/>
        <w:jc w:val="left"/>
        <w:rPr>
          <w:b/>
          <w:sz w:val="28"/>
        </w:rPr>
      </w:pPr>
      <w:r>
        <w:rPr>
          <w:b/>
          <w:sz w:val="28"/>
        </w:rPr>
        <w:t>Hardware</w:t>
      </w:r>
      <w:r>
        <w:rPr>
          <w:b/>
          <w:spacing w:val="-12"/>
          <w:sz w:val="28"/>
        </w:rPr>
        <w:t xml:space="preserve"> </w:t>
      </w:r>
      <w:r>
        <w:rPr>
          <w:b/>
          <w:spacing w:val="-5"/>
          <w:sz w:val="28"/>
        </w:rPr>
        <w:t>:-</w:t>
      </w:r>
    </w:p>
    <w:p w14:paraId="41F21389">
      <w:pPr>
        <w:pStyle w:val="17"/>
        <w:numPr>
          <w:ilvl w:val="3"/>
          <w:numId w:val="10"/>
        </w:numPr>
        <w:tabs>
          <w:tab w:val="left" w:pos="1888"/>
        </w:tabs>
        <w:spacing w:before="291" w:after="0" w:line="240" w:lineRule="auto"/>
        <w:ind w:left="1888" w:right="0" w:hanging="360"/>
        <w:jc w:val="left"/>
        <w:rPr>
          <w:sz w:val="24"/>
        </w:rPr>
      </w:pPr>
      <w:r>
        <w:rPr>
          <w:sz w:val="24"/>
        </w:rPr>
        <w:t>Minimum</w:t>
      </w:r>
      <w:r>
        <w:rPr>
          <w:spacing w:val="-2"/>
          <w:sz w:val="24"/>
        </w:rPr>
        <w:t xml:space="preserve"> </w:t>
      </w:r>
      <w:r>
        <w:rPr>
          <w:sz w:val="24"/>
        </w:rPr>
        <w:t>screen</w:t>
      </w:r>
      <w:r>
        <w:rPr>
          <w:spacing w:val="-1"/>
          <w:sz w:val="24"/>
        </w:rPr>
        <w:t xml:space="preserve"> </w:t>
      </w:r>
      <w:r>
        <w:rPr>
          <w:sz w:val="24"/>
        </w:rPr>
        <w:t xml:space="preserve">resolution: </w:t>
      </w:r>
      <w:r>
        <w:rPr>
          <w:spacing w:val="-2"/>
          <w:sz w:val="24"/>
        </w:rPr>
        <w:t>1024*768</w:t>
      </w:r>
    </w:p>
    <w:p w14:paraId="2640399E">
      <w:pPr>
        <w:pStyle w:val="9"/>
        <w:spacing w:before="108"/>
      </w:pPr>
    </w:p>
    <w:p w14:paraId="204DC958">
      <w:pPr>
        <w:pStyle w:val="17"/>
        <w:numPr>
          <w:ilvl w:val="3"/>
          <w:numId w:val="10"/>
        </w:numPr>
        <w:tabs>
          <w:tab w:val="left" w:pos="1888"/>
        </w:tabs>
        <w:spacing w:before="0" w:after="0" w:line="240" w:lineRule="auto"/>
        <w:ind w:left="1888" w:right="0" w:hanging="360"/>
        <w:jc w:val="left"/>
        <w:rPr>
          <w:sz w:val="24"/>
        </w:rPr>
      </w:pPr>
      <w:r>
        <w:rPr>
          <w:sz w:val="24"/>
        </w:rPr>
        <w:t>Processor</w:t>
      </w:r>
      <w:r>
        <w:rPr>
          <w:spacing w:val="-3"/>
          <w:sz w:val="24"/>
        </w:rPr>
        <w:t xml:space="preserve"> </w:t>
      </w:r>
      <w:r>
        <w:rPr>
          <w:sz w:val="24"/>
        </w:rPr>
        <w:t>minimum:</w:t>
      </w:r>
      <w:r>
        <w:rPr>
          <w:spacing w:val="-1"/>
          <w:sz w:val="24"/>
        </w:rPr>
        <w:t xml:space="preserve"> </w:t>
      </w:r>
      <w:r>
        <w:rPr>
          <w:sz w:val="24"/>
        </w:rPr>
        <w:t>500 mhz Intel</w:t>
      </w:r>
      <w:r>
        <w:rPr>
          <w:spacing w:val="-1"/>
          <w:sz w:val="24"/>
        </w:rPr>
        <w:t xml:space="preserve"> </w:t>
      </w:r>
      <w:r>
        <w:rPr>
          <w:sz w:val="24"/>
        </w:rPr>
        <w:t>Core</w:t>
      </w:r>
      <w:r>
        <w:rPr>
          <w:spacing w:val="-2"/>
          <w:sz w:val="24"/>
        </w:rPr>
        <w:t xml:space="preserve"> </w:t>
      </w:r>
      <w:r>
        <w:rPr>
          <w:sz w:val="24"/>
        </w:rPr>
        <w:t>i5</w:t>
      </w:r>
      <w:r>
        <w:rPr>
          <w:spacing w:val="-1"/>
          <w:sz w:val="24"/>
        </w:rPr>
        <w:t xml:space="preserve"> </w:t>
      </w:r>
      <w:r>
        <w:rPr>
          <w:sz w:val="24"/>
        </w:rPr>
        <w:t>workstation</w:t>
      </w:r>
      <w:r>
        <w:rPr>
          <w:spacing w:val="-1"/>
          <w:sz w:val="24"/>
        </w:rPr>
        <w:t xml:space="preserve"> </w:t>
      </w:r>
      <w:r>
        <w:rPr>
          <w:sz w:val="24"/>
        </w:rPr>
        <w:t>or</w:t>
      </w:r>
      <w:r>
        <w:rPr>
          <w:spacing w:val="1"/>
          <w:sz w:val="24"/>
        </w:rPr>
        <w:t xml:space="preserve"> </w:t>
      </w:r>
      <w:r>
        <w:rPr>
          <w:spacing w:val="-2"/>
          <w:sz w:val="24"/>
        </w:rPr>
        <w:t>equivalent.</w:t>
      </w:r>
    </w:p>
    <w:p w14:paraId="3D8F0102">
      <w:pPr>
        <w:pStyle w:val="9"/>
        <w:spacing w:before="110"/>
      </w:pPr>
    </w:p>
    <w:p w14:paraId="0049EC4B">
      <w:pPr>
        <w:pStyle w:val="17"/>
        <w:numPr>
          <w:ilvl w:val="3"/>
          <w:numId w:val="10"/>
        </w:numPr>
        <w:tabs>
          <w:tab w:val="left" w:pos="1888"/>
        </w:tabs>
        <w:spacing w:before="0" w:after="0" w:line="240" w:lineRule="auto"/>
        <w:ind w:left="1888" w:right="0" w:hanging="360"/>
        <w:jc w:val="left"/>
        <w:rPr>
          <w:sz w:val="24"/>
        </w:rPr>
      </w:pPr>
      <w:r>
        <w:rPr>
          <w:sz w:val="24"/>
        </w:rPr>
        <w:t>Memory</w:t>
      </w:r>
      <w:r>
        <w:rPr>
          <w:spacing w:val="-3"/>
          <w:sz w:val="24"/>
        </w:rPr>
        <w:t xml:space="preserve"> </w:t>
      </w:r>
      <w:r>
        <w:rPr>
          <w:sz w:val="24"/>
        </w:rPr>
        <w:t>minimum</w:t>
      </w:r>
      <w:r>
        <w:rPr>
          <w:spacing w:val="-2"/>
          <w:sz w:val="24"/>
        </w:rPr>
        <w:t xml:space="preserve"> </w:t>
      </w:r>
      <w:r>
        <w:rPr>
          <w:sz w:val="24"/>
        </w:rPr>
        <w:t>:512mb</w:t>
      </w:r>
      <w:r>
        <w:rPr>
          <w:spacing w:val="-2"/>
          <w:sz w:val="24"/>
        </w:rPr>
        <w:t xml:space="preserve"> </w:t>
      </w:r>
      <w:r>
        <w:rPr>
          <w:sz w:val="24"/>
        </w:rPr>
        <w:t>recommended</w:t>
      </w:r>
      <w:r>
        <w:rPr>
          <w:spacing w:val="-1"/>
          <w:sz w:val="24"/>
        </w:rPr>
        <w:t xml:space="preserve"> </w:t>
      </w:r>
      <w:r>
        <w:rPr>
          <w:spacing w:val="-4"/>
          <w:sz w:val="24"/>
        </w:rPr>
        <w:t>:2gb</w:t>
      </w:r>
    </w:p>
    <w:p w14:paraId="111E2F12">
      <w:pPr>
        <w:pStyle w:val="9"/>
        <w:spacing w:before="78"/>
      </w:pPr>
    </w:p>
    <w:p w14:paraId="70C98986">
      <w:pPr>
        <w:pStyle w:val="17"/>
        <w:numPr>
          <w:ilvl w:val="3"/>
          <w:numId w:val="10"/>
        </w:numPr>
        <w:tabs>
          <w:tab w:val="left" w:pos="1888"/>
        </w:tabs>
        <w:spacing w:before="0" w:after="0" w:line="240" w:lineRule="auto"/>
        <w:ind w:left="1888" w:right="0" w:hanging="360"/>
        <w:jc w:val="left"/>
        <w:rPr>
          <w:sz w:val="22"/>
        </w:rPr>
      </w:pPr>
      <w:r>
        <w:rPr>
          <w:sz w:val="24"/>
        </w:rPr>
        <w:t>Disk</w:t>
      </w:r>
      <w:r>
        <w:rPr>
          <w:spacing w:val="-3"/>
          <w:sz w:val="24"/>
        </w:rPr>
        <w:t xml:space="preserve"> </w:t>
      </w:r>
      <w:r>
        <w:rPr>
          <w:sz w:val="24"/>
        </w:rPr>
        <w:t>space</w:t>
      </w:r>
      <w:r>
        <w:rPr>
          <w:spacing w:val="-2"/>
          <w:sz w:val="24"/>
        </w:rPr>
        <w:t xml:space="preserve"> </w:t>
      </w:r>
      <w:r>
        <w:rPr>
          <w:sz w:val="24"/>
        </w:rPr>
        <w:t>:850 MB</w:t>
      </w:r>
      <w:r>
        <w:rPr>
          <w:spacing w:val="-1"/>
          <w:sz w:val="24"/>
        </w:rPr>
        <w:t xml:space="preserve"> </w:t>
      </w:r>
      <w:r>
        <w:rPr>
          <w:sz w:val="24"/>
        </w:rPr>
        <w:t>of free</w:t>
      </w:r>
      <w:r>
        <w:rPr>
          <w:spacing w:val="-2"/>
          <w:sz w:val="24"/>
        </w:rPr>
        <w:t xml:space="preserve"> </w:t>
      </w:r>
      <w:r>
        <w:rPr>
          <w:sz w:val="24"/>
        </w:rPr>
        <w:t>disk space</w:t>
      </w:r>
      <w:r>
        <w:rPr>
          <w:spacing w:val="-2"/>
          <w:sz w:val="24"/>
        </w:rPr>
        <w:t xml:space="preserve"> </w:t>
      </w:r>
      <w:r>
        <w:rPr>
          <w:sz w:val="24"/>
        </w:rPr>
        <w:t>recommended:</w:t>
      </w:r>
      <w:r>
        <w:rPr>
          <w:spacing w:val="3"/>
          <w:sz w:val="24"/>
        </w:rPr>
        <w:t xml:space="preserve"> </w:t>
      </w:r>
      <w:r>
        <w:rPr>
          <w:spacing w:val="-5"/>
          <w:sz w:val="24"/>
        </w:rPr>
        <w:t>1gb</w:t>
      </w:r>
    </w:p>
    <w:p w14:paraId="1D8F6060">
      <w:pPr>
        <w:pStyle w:val="5"/>
        <w:numPr>
          <w:ilvl w:val="2"/>
          <w:numId w:val="10"/>
        </w:numPr>
        <w:tabs>
          <w:tab w:val="left" w:pos="1525"/>
        </w:tabs>
        <w:spacing w:before="237" w:after="0" w:line="240" w:lineRule="auto"/>
        <w:ind w:left="1525" w:right="0" w:hanging="357"/>
        <w:jc w:val="left"/>
      </w:pPr>
      <w:r>
        <w:t>Software</w:t>
      </w:r>
      <w:r>
        <w:rPr>
          <w:spacing w:val="-12"/>
        </w:rPr>
        <w:t xml:space="preserve"> </w:t>
      </w:r>
      <w:r>
        <w:rPr>
          <w:spacing w:val="-5"/>
        </w:rPr>
        <w:t>:-</w:t>
      </w:r>
    </w:p>
    <w:p w14:paraId="37EC02E7">
      <w:pPr>
        <w:pStyle w:val="17"/>
        <w:numPr>
          <w:ilvl w:val="3"/>
          <w:numId w:val="10"/>
        </w:numPr>
        <w:tabs>
          <w:tab w:val="left" w:pos="1888"/>
        </w:tabs>
        <w:spacing w:before="292" w:after="0" w:line="240" w:lineRule="auto"/>
        <w:ind w:left="1888" w:right="0" w:hanging="360"/>
        <w:jc w:val="left"/>
        <w:rPr>
          <w:sz w:val="24"/>
        </w:rPr>
      </w:pPr>
      <w:r>
        <w:rPr>
          <w:sz w:val="24"/>
        </w:rPr>
        <w:t>Front</w:t>
      </w:r>
      <w:r>
        <w:rPr>
          <w:spacing w:val="-7"/>
          <w:sz w:val="24"/>
        </w:rPr>
        <w:t xml:space="preserve"> </w:t>
      </w:r>
      <w:r>
        <w:rPr>
          <w:sz w:val="24"/>
        </w:rPr>
        <w:t>End</w:t>
      </w:r>
      <w:r>
        <w:rPr>
          <w:spacing w:val="-4"/>
          <w:sz w:val="24"/>
        </w:rPr>
        <w:t xml:space="preserve"> </w:t>
      </w:r>
      <w:r>
        <w:rPr>
          <w:sz w:val="24"/>
        </w:rPr>
        <w:t>Tool:</w:t>
      </w:r>
      <w:r>
        <w:rPr>
          <w:spacing w:val="-3"/>
          <w:sz w:val="24"/>
        </w:rPr>
        <w:t xml:space="preserve"> </w:t>
      </w:r>
      <w:r>
        <w:rPr>
          <w:sz w:val="24"/>
        </w:rPr>
        <w:t>-</w:t>
      </w:r>
      <w:r>
        <w:rPr>
          <w:spacing w:val="-2"/>
          <w:sz w:val="24"/>
        </w:rPr>
        <w:t xml:space="preserve"> </w:t>
      </w:r>
      <w:r>
        <w:rPr>
          <w:sz w:val="24"/>
        </w:rPr>
        <w:t>HTML,</w:t>
      </w:r>
      <w:r>
        <w:rPr>
          <w:spacing w:val="-5"/>
          <w:sz w:val="24"/>
        </w:rPr>
        <w:t xml:space="preserve"> </w:t>
      </w:r>
      <w:r>
        <w:rPr>
          <w:sz w:val="24"/>
        </w:rPr>
        <w:t>CSS</w:t>
      </w:r>
      <w:r>
        <w:rPr>
          <w:spacing w:val="-2"/>
          <w:sz w:val="24"/>
        </w:rPr>
        <w:t xml:space="preserve"> </w:t>
      </w:r>
      <w:r>
        <w:rPr>
          <w:sz w:val="24"/>
        </w:rPr>
        <w:t>Bootstrap,</w:t>
      </w:r>
      <w:r>
        <w:rPr>
          <w:spacing w:val="-4"/>
          <w:sz w:val="24"/>
        </w:rPr>
        <w:t xml:space="preserve"> </w:t>
      </w:r>
      <w:r>
        <w:rPr>
          <w:sz w:val="24"/>
        </w:rPr>
        <w:t>React</w:t>
      </w:r>
      <w:r>
        <w:rPr>
          <w:spacing w:val="-3"/>
          <w:sz w:val="24"/>
        </w:rPr>
        <w:t xml:space="preserve"> </w:t>
      </w:r>
      <w:r>
        <w:rPr>
          <w:sz w:val="24"/>
        </w:rPr>
        <w:t>,</w:t>
      </w:r>
      <w:r>
        <w:rPr>
          <w:spacing w:val="1"/>
          <w:sz w:val="24"/>
        </w:rPr>
        <w:t xml:space="preserve"> </w:t>
      </w:r>
      <w:r>
        <w:rPr>
          <w:spacing w:val="-5"/>
          <w:sz w:val="24"/>
        </w:rPr>
        <w:t>MUI</w:t>
      </w:r>
    </w:p>
    <w:p w14:paraId="1421266B">
      <w:pPr>
        <w:pStyle w:val="9"/>
        <w:spacing w:before="108"/>
      </w:pPr>
    </w:p>
    <w:p w14:paraId="2C48AA6B">
      <w:pPr>
        <w:pStyle w:val="17"/>
        <w:numPr>
          <w:ilvl w:val="3"/>
          <w:numId w:val="10"/>
        </w:numPr>
        <w:tabs>
          <w:tab w:val="left" w:pos="1888"/>
        </w:tabs>
        <w:spacing w:before="0" w:after="0" w:line="240" w:lineRule="auto"/>
        <w:ind w:left="1888" w:right="0" w:hanging="360"/>
        <w:jc w:val="left"/>
        <w:rPr>
          <w:sz w:val="24"/>
        </w:rPr>
      </w:pPr>
      <w:r>
        <w:rPr>
          <w:sz w:val="24"/>
        </w:rPr>
        <w:t>Back</w:t>
      </w:r>
      <w:r>
        <w:rPr>
          <w:spacing w:val="-3"/>
          <w:sz w:val="24"/>
        </w:rPr>
        <w:t xml:space="preserve"> </w:t>
      </w:r>
      <w:r>
        <w:rPr>
          <w:sz w:val="24"/>
        </w:rPr>
        <w:t>End</w:t>
      </w:r>
      <w:r>
        <w:rPr>
          <w:spacing w:val="-3"/>
          <w:sz w:val="24"/>
        </w:rPr>
        <w:t xml:space="preserve"> </w:t>
      </w:r>
      <w:r>
        <w:rPr>
          <w:sz w:val="24"/>
        </w:rPr>
        <w:t>Tool:</w:t>
      </w:r>
      <w:r>
        <w:rPr>
          <w:spacing w:val="-3"/>
          <w:sz w:val="24"/>
        </w:rPr>
        <w:t xml:space="preserve"> </w:t>
      </w:r>
      <w:r>
        <w:rPr>
          <w:sz w:val="24"/>
        </w:rPr>
        <w:t>-</w:t>
      </w:r>
      <w:r>
        <w:rPr>
          <w:spacing w:val="-4"/>
          <w:sz w:val="24"/>
        </w:rPr>
        <w:t xml:space="preserve"> </w:t>
      </w:r>
      <w:r>
        <w:rPr>
          <w:sz w:val="24"/>
        </w:rPr>
        <w:t>Node</w:t>
      </w:r>
      <w:r>
        <w:rPr>
          <w:spacing w:val="-5"/>
          <w:sz w:val="24"/>
        </w:rPr>
        <w:t xml:space="preserve"> </w:t>
      </w:r>
      <w:r>
        <w:rPr>
          <w:sz w:val="24"/>
        </w:rPr>
        <w:t>JS,</w:t>
      </w:r>
      <w:r>
        <w:rPr>
          <w:spacing w:val="-3"/>
          <w:sz w:val="24"/>
        </w:rPr>
        <w:t xml:space="preserve"> </w:t>
      </w:r>
      <w:r>
        <w:rPr>
          <w:spacing w:val="-4"/>
          <w:sz w:val="24"/>
        </w:rPr>
        <w:t>Java</w:t>
      </w:r>
    </w:p>
    <w:p w14:paraId="5B147A9F">
      <w:pPr>
        <w:pStyle w:val="9"/>
        <w:spacing w:before="108"/>
      </w:pPr>
    </w:p>
    <w:p w14:paraId="2589E096">
      <w:pPr>
        <w:pStyle w:val="17"/>
        <w:numPr>
          <w:ilvl w:val="3"/>
          <w:numId w:val="10"/>
        </w:numPr>
        <w:tabs>
          <w:tab w:val="left" w:pos="1888"/>
        </w:tabs>
        <w:spacing w:before="0" w:after="0" w:line="240" w:lineRule="auto"/>
        <w:ind w:left="1888" w:right="0" w:hanging="360"/>
        <w:jc w:val="left"/>
        <w:rPr>
          <w:sz w:val="24"/>
        </w:rPr>
      </w:pPr>
      <w:r>
        <w:rPr>
          <w:sz w:val="24"/>
        </w:rPr>
        <w:t>Frame</w:t>
      </w:r>
      <w:r>
        <w:rPr>
          <w:spacing w:val="-1"/>
          <w:sz w:val="24"/>
        </w:rPr>
        <w:t xml:space="preserve"> </w:t>
      </w:r>
      <w:r>
        <w:rPr>
          <w:sz w:val="24"/>
        </w:rPr>
        <w:t>work:</w:t>
      </w:r>
      <w:r>
        <w:rPr>
          <w:spacing w:val="-2"/>
          <w:sz w:val="24"/>
        </w:rPr>
        <w:t xml:space="preserve"> </w:t>
      </w:r>
      <w:r>
        <w:rPr>
          <w:sz w:val="24"/>
        </w:rPr>
        <w:t>Express</w:t>
      </w:r>
      <w:r>
        <w:rPr>
          <w:spacing w:val="-3"/>
          <w:sz w:val="24"/>
        </w:rPr>
        <w:t xml:space="preserve"> </w:t>
      </w:r>
      <w:r>
        <w:rPr>
          <w:sz w:val="24"/>
        </w:rPr>
        <w:t xml:space="preserve">JS, </w:t>
      </w:r>
      <w:r>
        <w:rPr>
          <w:spacing w:val="-2"/>
          <w:sz w:val="24"/>
        </w:rPr>
        <w:t>Angular</w:t>
      </w:r>
    </w:p>
    <w:p w14:paraId="027A1424">
      <w:pPr>
        <w:pStyle w:val="9"/>
        <w:spacing w:before="112"/>
      </w:pPr>
    </w:p>
    <w:p w14:paraId="793CAB70">
      <w:pPr>
        <w:pStyle w:val="17"/>
        <w:numPr>
          <w:ilvl w:val="3"/>
          <w:numId w:val="10"/>
        </w:numPr>
        <w:tabs>
          <w:tab w:val="left" w:pos="1888"/>
        </w:tabs>
        <w:spacing w:before="1" w:after="0" w:line="240" w:lineRule="auto"/>
        <w:ind w:left="1888" w:right="0" w:hanging="360"/>
        <w:jc w:val="left"/>
        <w:rPr>
          <w:sz w:val="24"/>
        </w:rPr>
      </w:pPr>
      <w:r>
        <w:rPr>
          <w:sz w:val="24"/>
        </w:rPr>
        <w:t>Database</w:t>
      </w:r>
      <w:r>
        <w:rPr>
          <w:spacing w:val="-2"/>
          <w:sz w:val="24"/>
        </w:rPr>
        <w:t xml:space="preserve"> </w:t>
      </w:r>
      <w:r>
        <w:rPr>
          <w:sz w:val="24"/>
        </w:rPr>
        <w:t>–</w:t>
      </w:r>
      <w:r>
        <w:rPr>
          <w:spacing w:val="-1"/>
          <w:sz w:val="24"/>
        </w:rPr>
        <w:t xml:space="preserve"> </w:t>
      </w:r>
      <w:r>
        <w:rPr>
          <w:sz w:val="24"/>
        </w:rPr>
        <w:t xml:space="preserve">MongoDB, </w:t>
      </w:r>
      <w:r>
        <w:rPr>
          <w:spacing w:val="-5"/>
          <w:sz w:val="24"/>
        </w:rPr>
        <w:t>SQL</w:t>
      </w:r>
    </w:p>
    <w:p w14:paraId="0AC9070B">
      <w:pPr>
        <w:pStyle w:val="9"/>
        <w:spacing w:before="193"/>
      </w:pPr>
    </w:p>
    <w:p w14:paraId="4A73DDCE">
      <w:pPr>
        <w:pStyle w:val="5"/>
        <w:numPr>
          <w:ilvl w:val="1"/>
          <w:numId w:val="10"/>
        </w:numPr>
        <w:tabs>
          <w:tab w:val="left" w:pos="1227"/>
        </w:tabs>
        <w:spacing w:before="0" w:after="0" w:line="240" w:lineRule="auto"/>
        <w:ind w:left="1227" w:right="0" w:hanging="419"/>
        <w:jc w:val="left"/>
      </w:pPr>
      <w:bookmarkStart w:id="8" w:name="_bookmark8"/>
      <w:bookmarkEnd w:id="8"/>
      <w:r>
        <w:t>Schematic</w:t>
      </w:r>
      <w:r>
        <w:rPr>
          <w:spacing w:val="-4"/>
        </w:rPr>
        <w:t xml:space="preserve"> </w:t>
      </w:r>
      <w:r>
        <w:t>Layout</w:t>
      </w:r>
      <w:r>
        <w:rPr>
          <w:spacing w:val="-3"/>
        </w:rPr>
        <w:t xml:space="preserve"> </w:t>
      </w:r>
      <w:r>
        <w:t>of</w:t>
      </w:r>
      <w:r>
        <w:rPr>
          <w:spacing w:val="-5"/>
        </w:rPr>
        <w:t xml:space="preserve"> </w:t>
      </w:r>
      <w:r>
        <w:t>Sequence</w:t>
      </w:r>
      <w:r>
        <w:rPr>
          <w:spacing w:val="-6"/>
        </w:rPr>
        <w:t xml:space="preserve"> </w:t>
      </w:r>
      <w:r>
        <w:t>of</w:t>
      </w:r>
      <w:r>
        <w:rPr>
          <w:spacing w:val="-4"/>
        </w:rPr>
        <w:t xml:space="preserve"> </w:t>
      </w:r>
      <w:r>
        <w:rPr>
          <w:spacing w:val="-2"/>
        </w:rPr>
        <w:t>Operation</w:t>
      </w:r>
    </w:p>
    <w:p w14:paraId="163620A3">
      <w:pPr>
        <w:pStyle w:val="9"/>
        <w:spacing w:before="320" w:line="357" w:lineRule="auto"/>
        <w:ind w:left="808" w:right="611"/>
        <w:jc w:val="both"/>
      </w:pPr>
      <w:r>
        <w:t>Project</w:t>
      </w:r>
      <w:r>
        <w:rPr>
          <w:spacing w:val="14"/>
        </w:rPr>
        <w:t xml:space="preserve"> </w:t>
      </w:r>
      <w:r>
        <w:t>Scheduling</w:t>
      </w:r>
      <w:r>
        <w:rPr>
          <w:spacing w:val="14"/>
        </w:rPr>
        <w:t xml:space="preserve"> </w:t>
      </w:r>
      <w:r>
        <w:t>is</w:t>
      </w:r>
      <w:r>
        <w:rPr>
          <w:spacing w:val="-9"/>
        </w:rPr>
        <w:t xml:space="preserve"> </w:t>
      </w:r>
      <w:r>
        <w:t>the</w:t>
      </w:r>
      <w:r>
        <w:rPr>
          <w:spacing w:val="-8"/>
        </w:rPr>
        <w:t xml:space="preserve"> </w:t>
      </w:r>
      <w:r>
        <w:t>culmination</w:t>
      </w:r>
      <w:r>
        <w:rPr>
          <w:spacing w:val="-9"/>
        </w:rPr>
        <w:t xml:space="preserve"> </w:t>
      </w:r>
      <w:r>
        <w:t>of</w:t>
      </w:r>
      <w:r>
        <w:rPr>
          <w:spacing w:val="-10"/>
        </w:rPr>
        <w:t xml:space="preserve"> </w:t>
      </w:r>
      <w:r>
        <w:t>a</w:t>
      </w:r>
      <w:r>
        <w:rPr>
          <w:spacing w:val="-8"/>
        </w:rPr>
        <w:t xml:space="preserve"> </w:t>
      </w:r>
      <w:r>
        <w:t>planning</w:t>
      </w:r>
      <w:r>
        <w:rPr>
          <w:spacing w:val="-10"/>
        </w:rPr>
        <w:t xml:space="preserve"> </w:t>
      </w:r>
      <w:r>
        <w:t>activity</w:t>
      </w:r>
      <w:r>
        <w:rPr>
          <w:spacing w:val="-10"/>
        </w:rPr>
        <w:t xml:space="preserve"> </w:t>
      </w:r>
      <w:r>
        <w:t>that</w:t>
      </w:r>
      <w:r>
        <w:rPr>
          <w:spacing w:val="-10"/>
        </w:rPr>
        <w:t xml:space="preserve"> </w:t>
      </w:r>
      <w:r>
        <w:t>is</w:t>
      </w:r>
      <w:r>
        <w:rPr>
          <w:spacing w:val="-9"/>
        </w:rPr>
        <w:t xml:space="preserve"> </w:t>
      </w:r>
      <w:r>
        <w:t>primary</w:t>
      </w:r>
      <w:r>
        <w:rPr>
          <w:spacing w:val="-6"/>
        </w:rPr>
        <w:t xml:space="preserve"> </w:t>
      </w:r>
      <w:r>
        <w:t>component</w:t>
      </w:r>
      <w:r>
        <w:rPr>
          <w:spacing w:val="-10"/>
        </w:rPr>
        <w:t xml:space="preserve"> </w:t>
      </w:r>
      <w:r>
        <w:t>of software project management. When combined with estimation methods and risk analysis, scheduling establishes a road map for the project management.</w:t>
      </w:r>
    </w:p>
    <w:p w14:paraId="716CF2F2">
      <w:pPr>
        <w:pStyle w:val="9"/>
      </w:pPr>
    </w:p>
    <w:p w14:paraId="26B9EEBD">
      <w:pPr>
        <w:pStyle w:val="9"/>
        <w:spacing w:before="60"/>
      </w:pPr>
    </w:p>
    <w:p w14:paraId="17DE174E">
      <w:pPr>
        <w:pStyle w:val="9"/>
        <w:spacing w:line="357" w:lineRule="auto"/>
        <w:ind w:left="808" w:right="604"/>
        <w:jc w:val="both"/>
      </w:pPr>
      <w:r>
        <w:t>Scheduling begins with the process composition. The characteristics of the project are used</w:t>
      </w:r>
      <w:r>
        <w:rPr>
          <w:spacing w:val="-5"/>
        </w:rPr>
        <w:t xml:space="preserve"> </w:t>
      </w:r>
      <w:r>
        <w:t>to</w:t>
      </w:r>
      <w:r>
        <w:rPr>
          <w:spacing w:val="-4"/>
        </w:rPr>
        <w:t xml:space="preserve"> </w:t>
      </w:r>
      <w:r>
        <w:t>adapt</w:t>
      </w:r>
      <w:r>
        <w:rPr>
          <w:spacing w:val="-4"/>
        </w:rPr>
        <w:t xml:space="preserve"> </w:t>
      </w:r>
      <w:r>
        <w:t>an</w:t>
      </w:r>
      <w:r>
        <w:rPr>
          <w:spacing w:val="-5"/>
        </w:rPr>
        <w:t xml:space="preserve"> </w:t>
      </w:r>
      <w:r>
        <w:t>appropriate</w:t>
      </w:r>
      <w:r>
        <w:rPr>
          <w:spacing w:val="-5"/>
        </w:rPr>
        <w:t xml:space="preserve"> </w:t>
      </w:r>
      <w:r>
        <w:t>task</w:t>
      </w:r>
      <w:r>
        <w:rPr>
          <w:spacing w:val="-5"/>
        </w:rPr>
        <w:t xml:space="preserve"> </w:t>
      </w:r>
      <w:r>
        <w:t>set</w:t>
      </w:r>
      <w:r>
        <w:rPr>
          <w:spacing w:val="-4"/>
        </w:rPr>
        <w:t xml:space="preserve"> </w:t>
      </w:r>
      <w:r>
        <w:t>for</w:t>
      </w:r>
      <w:r>
        <w:rPr>
          <w:spacing w:val="-6"/>
        </w:rPr>
        <w:t xml:space="preserve"> </w:t>
      </w:r>
      <w:r>
        <w:t>the</w:t>
      </w:r>
      <w:r>
        <w:rPr>
          <w:spacing w:val="-5"/>
        </w:rPr>
        <w:t xml:space="preserve"> </w:t>
      </w:r>
      <w:r>
        <w:t>work</w:t>
      </w:r>
      <w:r>
        <w:rPr>
          <w:spacing w:val="-5"/>
        </w:rPr>
        <w:t xml:space="preserve"> </w:t>
      </w:r>
      <w:r>
        <w:t>to</w:t>
      </w:r>
      <w:r>
        <w:rPr>
          <w:spacing w:val="-5"/>
        </w:rPr>
        <w:t xml:space="preserve"> </w:t>
      </w:r>
      <w:r>
        <w:t>be</w:t>
      </w:r>
      <w:r>
        <w:rPr>
          <w:spacing w:val="-6"/>
        </w:rPr>
        <w:t xml:space="preserve"> </w:t>
      </w:r>
      <w:r>
        <w:t>done.</w:t>
      </w:r>
      <w:r>
        <w:rPr>
          <w:spacing w:val="-5"/>
        </w:rPr>
        <w:t xml:space="preserve"> </w:t>
      </w:r>
      <w:r>
        <w:t>The</w:t>
      </w:r>
      <w:r>
        <w:rPr>
          <w:spacing w:val="-6"/>
        </w:rPr>
        <w:t xml:space="preserve"> </w:t>
      </w:r>
      <w:r>
        <w:t>task</w:t>
      </w:r>
      <w:r>
        <w:rPr>
          <w:spacing w:val="-6"/>
        </w:rPr>
        <w:t xml:space="preserve"> </w:t>
      </w:r>
      <w:r>
        <w:t>network</w:t>
      </w:r>
      <w:r>
        <w:rPr>
          <w:spacing w:val="-8"/>
        </w:rPr>
        <w:t xml:space="preserve"> </w:t>
      </w:r>
      <w:r>
        <w:t>is</w:t>
      </w:r>
      <w:r>
        <w:rPr>
          <w:spacing w:val="-7"/>
        </w:rPr>
        <w:t xml:space="preserve"> </w:t>
      </w:r>
      <w:r>
        <w:t>used</w:t>
      </w:r>
      <w:r>
        <w:rPr>
          <w:spacing w:val="33"/>
        </w:rPr>
        <w:t xml:space="preserve"> </w:t>
      </w:r>
      <w:r>
        <w:t>to compute the critical project path, a time line chart and a variety of project information. When creating a software project schedule, the planner begins with a set of tasks. If automated tools are used, the work breakdown is input as a</w:t>
      </w:r>
      <w:r>
        <w:rPr>
          <w:spacing w:val="-1"/>
        </w:rPr>
        <w:t xml:space="preserve"> </w:t>
      </w:r>
      <w:r>
        <w:t>task network</w:t>
      </w:r>
      <w:r>
        <w:rPr>
          <w:spacing w:val="-1"/>
        </w:rPr>
        <w:t xml:space="preserve"> </w:t>
      </w:r>
      <w:r>
        <w:t>or task outline. Effort, duration, and start date are then input for each task. In addition, tasks may be assigned to specific individuals. As a consequence of this input, a timeline chart, also called a Gantt chart is generating. A Timeline Chart can be developed for the entire project. Timeline Charts depict a part of a software project schedule</w:t>
      </w:r>
    </w:p>
    <w:p w14:paraId="450B27D8">
      <w:pPr>
        <w:pStyle w:val="9"/>
        <w:spacing w:after="0" w:line="357" w:lineRule="auto"/>
        <w:jc w:val="both"/>
        <w:sectPr>
          <w:pgSz w:w="11930" w:h="16860"/>
          <w:pgMar w:top="920" w:right="992" w:bottom="1220" w:left="992" w:header="684" w:footer="1034" w:gutter="0"/>
          <w:cols w:space="720" w:num="1"/>
        </w:sectPr>
      </w:pPr>
    </w:p>
    <w:p w14:paraId="62FE8D72">
      <w:pPr>
        <w:pStyle w:val="9"/>
      </w:pPr>
    </w:p>
    <w:p w14:paraId="519E4AE0">
      <w:pPr>
        <w:pStyle w:val="9"/>
        <w:spacing w:before="252"/>
      </w:pPr>
    </w:p>
    <w:p w14:paraId="5E154757">
      <w:pPr>
        <w:pStyle w:val="9"/>
        <w:spacing w:before="1" w:line="357" w:lineRule="auto"/>
        <w:ind w:left="808" w:right="639"/>
        <w:jc w:val="both"/>
      </w:pPr>
      <w:r>
        <w:t>The incremental build model is a method of software development where the model is designed, implemented and tested incrementally (a little more is added each time) until the product is finished. It involves both development and maintenance. The product is defined as finished when it satisfies all of its requirements. This model combines the elements of the waterfall model with the iterative philosophy of prototyping.</w:t>
      </w:r>
    </w:p>
    <w:p w14:paraId="2A15F008">
      <w:pPr>
        <w:pStyle w:val="9"/>
      </w:pPr>
    </w:p>
    <w:p w14:paraId="57136949">
      <w:pPr>
        <w:pStyle w:val="9"/>
        <w:spacing w:before="58"/>
      </w:pPr>
    </w:p>
    <w:p w14:paraId="215C3D63">
      <w:pPr>
        <w:pStyle w:val="9"/>
        <w:spacing w:line="357" w:lineRule="auto"/>
        <w:ind w:left="808" w:right="627"/>
        <w:jc w:val="both"/>
      </w:pPr>
      <w:r>
        <w:t>Iterative and Incremental development is a combination of both iterative design or iterative method and incremental build model for development. "During software development, more than one iteration of the software development cycle may be in progress at the same time." and "This process may be described as an "evolutionary acquisition" or "incremental build" approach."</w:t>
      </w:r>
    </w:p>
    <w:p w14:paraId="4470CDEC">
      <w:pPr>
        <w:pStyle w:val="9"/>
      </w:pPr>
    </w:p>
    <w:p w14:paraId="37FFB000">
      <w:pPr>
        <w:pStyle w:val="9"/>
        <w:spacing w:before="59"/>
      </w:pPr>
    </w:p>
    <w:p w14:paraId="1068FF7B">
      <w:pPr>
        <w:pStyle w:val="9"/>
        <w:spacing w:line="357" w:lineRule="auto"/>
        <w:ind w:left="808" w:right="471"/>
        <w:jc w:val="both"/>
      </w:pPr>
      <w:r>
        <w:t>In incremental model the whole requirement is divided into various builds. During each iteration,</w:t>
      </w:r>
      <w:r>
        <w:rPr>
          <w:spacing w:val="-2"/>
        </w:rPr>
        <w:t xml:space="preserve"> </w:t>
      </w:r>
      <w:r>
        <w:t>the</w:t>
      </w:r>
      <w:r>
        <w:rPr>
          <w:spacing w:val="-3"/>
        </w:rPr>
        <w:t xml:space="preserve"> </w:t>
      </w:r>
      <w:r>
        <w:t>development</w:t>
      </w:r>
      <w:r>
        <w:rPr>
          <w:spacing w:val="-1"/>
        </w:rPr>
        <w:t xml:space="preserve"> </w:t>
      </w:r>
      <w:r>
        <w:t>module</w:t>
      </w:r>
      <w:r>
        <w:rPr>
          <w:spacing w:val="-3"/>
        </w:rPr>
        <w:t xml:space="preserve"> </w:t>
      </w:r>
      <w:r>
        <w:t>goes</w:t>
      </w:r>
      <w:r>
        <w:rPr>
          <w:spacing w:val="-2"/>
        </w:rPr>
        <w:t xml:space="preserve"> </w:t>
      </w:r>
      <w:r>
        <w:t>through</w:t>
      </w:r>
      <w:r>
        <w:rPr>
          <w:spacing w:val="-2"/>
        </w:rPr>
        <w:t xml:space="preserve"> </w:t>
      </w:r>
      <w:r>
        <w:t>the</w:t>
      </w:r>
      <w:r>
        <w:rPr>
          <w:spacing w:val="-3"/>
        </w:rPr>
        <w:t xml:space="preserve"> </w:t>
      </w:r>
      <w:r>
        <w:t>requirements,</w:t>
      </w:r>
      <w:r>
        <w:rPr>
          <w:spacing w:val="-1"/>
        </w:rPr>
        <w:t xml:space="preserve"> </w:t>
      </w:r>
      <w:r>
        <w:t>design,</w:t>
      </w:r>
      <w:r>
        <w:rPr>
          <w:spacing w:val="-1"/>
        </w:rPr>
        <w:t xml:space="preserve"> </w:t>
      </w:r>
      <w:r>
        <w:t>implementation and testing phases. Each subsequent release of the module adds function to the previous release. The process continues till the complete system is ready as per the requirement.</w:t>
      </w:r>
    </w:p>
    <w:p w14:paraId="406539B8">
      <w:pPr>
        <w:pStyle w:val="9"/>
      </w:pPr>
    </w:p>
    <w:p w14:paraId="0D2D6B46">
      <w:pPr>
        <w:pStyle w:val="9"/>
        <w:spacing w:before="60"/>
      </w:pPr>
    </w:p>
    <w:p w14:paraId="6A042214">
      <w:pPr>
        <w:pStyle w:val="9"/>
        <w:spacing w:line="348" w:lineRule="auto"/>
        <w:ind w:left="808" w:right="620"/>
        <w:jc w:val="both"/>
      </w:pPr>
      <w:r>
        <w:t>The key to successful use of an iterative software development life-cycle is rigorous validation of requirements, and verification &amp; testing of each version of the software against those requirements within each cycle of the model. As the software evolves through successive cycles, tests have to be repeated and extended to verify each version of the software.</w:t>
      </w:r>
    </w:p>
    <w:p w14:paraId="77C610D0">
      <w:pPr>
        <w:pStyle w:val="9"/>
        <w:spacing w:before="123"/>
      </w:pPr>
    </w:p>
    <w:p w14:paraId="2705839D">
      <w:pPr>
        <w:pStyle w:val="9"/>
        <w:spacing w:line="357" w:lineRule="auto"/>
        <w:ind w:left="808" w:right="641"/>
        <w:jc w:val="both"/>
      </w:pPr>
      <w:r>
        <w:t xml:space="preserve">Like other SDLC models, Iterative and incremental development has some specific applications in the software industry. This model is most often used in the following </w:t>
      </w:r>
      <w:r>
        <w:rPr>
          <w:spacing w:val="-2"/>
        </w:rPr>
        <w:t>scenarios:</w:t>
      </w:r>
    </w:p>
    <w:p w14:paraId="75E2EDDF">
      <w:pPr>
        <w:pStyle w:val="17"/>
        <w:numPr>
          <w:ilvl w:val="0"/>
          <w:numId w:val="11"/>
        </w:numPr>
        <w:tabs>
          <w:tab w:val="left" w:pos="2157"/>
        </w:tabs>
        <w:spacing w:before="147" w:after="0" w:line="240" w:lineRule="auto"/>
        <w:ind w:left="2157" w:right="0" w:hanging="360"/>
        <w:jc w:val="left"/>
        <w:rPr>
          <w:sz w:val="24"/>
        </w:rPr>
      </w:pPr>
      <w:r>
        <w:rPr>
          <w:sz w:val="24"/>
        </w:rPr>
        <w:t>Requirements</w:t>
      </w:r>
      <w:r>
        <w:rPr>
          <w:spacing w:val="-5"/>
          <w:sz w:val="24"/>
        </w:rPr>
        <w:t xml:space="preserve"> </w:t>
      </w:r>
      <w:r>
        <w:rPr>
          <w:sz w:val="24"/>
        </w:rPr>
        <w:t>of</w:t>
      </w:r>
      <w:r>
        <w:rPr>
          <w:spacing w:val="-2"/>
          <w:sz w:val="24"/>
        </w:rPr>
        <w:t xml:space="preserve"> </w:t>
      </w:r>
      <w:r>
        <w:rPr>
          <w:sz w:val="24"/>
        </w:rPr>
        <w:t>the</w:t>
      </w:r>
      <w:r>
        <w:rPr>
          <w:spacing w:val="-2"/>
          <w:sz w:val="24"/>
        </w:rPr>
        <w:t xml:space="preserve"> </w:t>
      </w:r>
      <w:r>
        <w:rPr>
          <w:sz w:val="24"/>
        </w:rPr>
        <w:t>complete</w:t>
      </w:r>
      <w:r>
        <w:rPr>
          <w:spacing w:val="-3"/>
          <w:sz w:val="24"/>
        </w:rPr>
        <w:t xml:space="preserve"> </w:t>
      </w:r>
      <w:r>
        <w:rPr>
          <w:sz w:val="24"/>
        </w:rPr>
        <w:t>system</w:t>
      </w:r>
      <w:r>
        <w:rPr>
          <w:spacing w:val="-2"/>
          <w:sz w:val="24"/>
        </w:rPr>
        <w:t xml:space="preserve"> </w:t>
      </w:r>
      <w:r>
        <w:rPr>
          <w:sz w:val="24"/>
        </w:rPr>
        <w:t>are clearly</w:t>
      </w:r>
      <w:r>
        <w:rPr>
          <w:spacing w:val="-2"/>
          <w:sz w:val="24"/>
        </w:rPr>
        <w:t xml:space="preserve"> </w:t>
      </w:r>
      <w:r>
        <w:rPr>
          <w:sz w:val="24"/>
        </w:rPr>
        <w:t>defined</w:t>
      </w:r>
      <w:r>
        <w:rPr>
          <w:spacing w:val="-2"/>
          <w:sz w:val="24"/>
        </w:rPr>
        <w:t xml:space="preserve"> </w:t>
      </w:r>
      <w:r>
        <w:rPr>
          <w:sz w:val="24"/>
        </w:rPr>
        <w:t>and</w:t>
      </w:r>
      <w:r>
        <w:rPr>
          <w:spacing w:val="1"/>
          <w:sz w:val="24"/>
        </w:rPr>
        <w:t xml:space="preserve"> </w:t>
      </w:r>
      <w:r>
        <w:rPr>
          <w:spacing w:val="-2"/>
          <w:sz w:val="24"/>
        </w:rPr>
        <w:t>understood.</w:t>
      </w:r>
    </w:p>
    <w:p w14:paraId="306CA0BF">
      <w:pPr>
        <w:pStyle w:val="17"/>
        <w:numPr>
          <w:ilvl w:val="0"/>
          <w:numId w:val="11"/>
        </w:numPr>
        <w:tabs>
          <w:tab w:val="left" w:pos="2157"/>
        </w:tabs>
        <w:spacing w:before="118" w:after="0" w:line="271" w:lineRule="auto"/>
        <w:ind w:left="2157" w:right="589" w:hanging="360"/>
        <w:jc w:val="left"/>
        <w:rPr>
          <w:sz w:val="24"/>
        </w:rPr>
      </w:pPr>
      <w:r>
        <w:rPr>
          <w:sz w:val="24"/>
        </w:rPr>
        <w:t>Major</w:t>
      </w:r>
      <w:r>
        <w:rPr>
          <w:spacing w:val="40"/>
          <w:sz w:val="24"/>
        </w:rPr>
        <w:t xml:space="preserve"> </w:t>
      </w:r>
      <w:r>
        <w:rPr>
          <w:sz w:val="24"/>
        </w:rPr>
        <w:t>requirements</w:t>
      </w:r>
      <w:r>
        <w:rPr>
          <w:spacing w:val="40"/>
          <w:sz w:val="24"/>
        </w:rPr>
        <w:t xml:space="preserve"> </w:t>
      </w:r>
      <w:r>
        <w:rPr>
          <w:sz w:val="24"/>
        </w:rPr>
        <w:t>must</w:t>
      </w:r>
      <w:r>
        <w:rPr>
          <w:spacing w:val="40"/>
          <w:sz w:val="24"/>
        </w:rPr>
        <w:t xml:space="preserve"> </w:t>
      </w:r>
      <w:r>
        <w:rPr>
          <w:sz w:val="24"/>
        </w:rPr>
        <w:t>be</w:t>
      </w:r>
      <w:r>
        <w:rPr>
          <w:spacing w:val="40"/>
          <w:sz w:val="24"/>
        </w:rPr>
        <w:t xml:space="preserve"> </w:t>
      </w:r>
      <w:r>
        <w:rPr>
          <w:sz w:val="24"/>
        </w:rPr>
        <w:t>defined;</w:t>
      </w:r>
      <w:r>
        <w:rPr>
          <w:spacing w:val="40"/>
          <w:sz w:val="24"/>
        </w:rPr>
        <w:t xml:space="preserve"> </w:t>
      </w:r>
      <w:r>
        <w:rPr>
          <w:sz w:val="24"/>
        </w:rPr>
        <w:t>however,</w:t>
      </w:r>
      <w:r>
        <w:rPr>
          <w:spacing w:val="40"/>
          <w:sz w:val="24"/>
        </w:rPr>
        <w:t xml:space="preserve"> </w:t>
      </w:r>
      <w:r>
        <w:rPr>
          <w:sz w:val="24"/>
        </w:rPr>
        <w:t>some</w:t>
      </w:r>
      <w:r>
        <w:rPr>
          <w:spacing w:val="40"/>
          <w:sz w:val="24"/>
        </w:rPr>
        <w:t xml:space="preserve"> </w:t>
      </w:r>
      <w:r>
        <w:rPr>
          <w:sz w:val="24"/>
        </w:rPr>
        <w:t>functionalities</w:t>
      </w:r>
      <w:r>
        <w:rPr>
          <w:spacing w:val="40"/>
          <w:sz w:val="24"/>
        </w:rPr>
        <w:t xml:space="preserve"> </w:t>
      </w:r>
      <w:r>
        <w:rPr>
          <w:sz w:val="24"/>
        </w:rPr>
        <w:t>or requested enhancements may evolve with time.</w:t>
      </w:r>
    </w:p>
    <w:p w14:paraId="2E99F84C">
      <w:pPr>
        <w:pStyle w:val="17"/>
        <w:numPr>
          <w:ilvl w:val="0"/>
          <w:numId w:val="11"/>
        </w:numPr>
        <w:tabs>
          <w:tab w:val="left" w:pos="2157"/>
        </w:tabs>
        <w:spacing w:before="125" w:after="0" w:line="240" w:lineRule="auto"/>
        <w:ind w:left="2157" w:right="0" w:hanging="360"/>
        <w:jc w:val="left"/>
        <w:rPr>
          <w:sz w:val="24"/>
        </w:rPr>
      </w:pPr>
      <w:r>
        <w:rPr>
          <w:sz w:val="24"/>
        </w:rPr>
        <w:t>There</w:t>
      </w:r>
      <w:r>
        <w:rPr>
          <w:spacing w:val="-3"/>
          <w:sz w:val="24"/>
        </w:rPr>
        <w:t xml:space="preserve"> </w:t>
      </w:r>
      <w:r>
        <w:rPr>
          <w:sz w:val="24"/>
        </w:rPr>
        <w:t>is</w:t>
      </w:r>
      <w:r>
        <w:rPr>
          <w:spacing w:val="-2"/>
          <w:sz w:val="24"/>
        </w:rPr>
        <w:t xml:space="preserve"> </w:t>
      </w:r>
      <w:r>
        <w:rPr>
          <w:sz w:val="24"/>
        </w:rPr>
        <w:t>a time</w:t>
      </w:r>
      <w:r>
        <w:rPr>
          <w:spacing w:val="-1"/>
          <w:sz w:val="24"/>
        </w:rPr>
        <w:t xml:space="preserve"> </w:t>
      </w:r>
      <w:r>
        <w:rPr>
          <w:sz w:val="24"/>
        </w:rPr>
        <w:t>to the</w:t>
      </w:r>
      <w:r>
        <w:rPr>
          <w:spacing w:val="-1"/>
          <w:sz w:val="24"/>
        </w:rPr>
        <w:t xml:space="preserve"> </w:t>
      </w:r>
      <w:r>
        <w:rPr>
          <w:sz w:val="24"/>
        </w:rPr>
        <w:t>market</w:t>
      </w:r>
      <w:r>
        <w:rPr>
          <w:spacing w:val="1"/>
          <w:sz w:val="24"/>
        </w:rPr>
        <w:t xml:space="preserve"> </w:t>
      </w:r>
      <w:r>
        <w:rPr>
          <w:spacing w:val="-2"/>
          <w:sz w:val="24"/>
        </w:rPr>
        <w:t>constraint.</w:t>
      </w:r>
    </w:p>
    <w:p w14:paraId="03CB2E69">
      <w:pPr>
        <w:pStyle w:val="17"/>
        <w:numPr>
          <w:ilvl w:val="0"/>
          <w:numId w:val="11"/>
        </w:numPr>
        <w:tabs>
          <w:tab w:val="left" w:pos="2157"/>
        </w:tabs>
        <w:spacing w:before="115" w:after="0" w:line="324" w:lineRule="auto"/>
        <w:ind w:left="2157" w:right="473" w:hanging="360"/>
        <w:jc w:val="left"/>
        <w:rPr>
          <w:sz w:val="24"/>
        </w:rPr>
      </w:pPr>
      <w:r>
        <w:rPr>
          <w:sz w:val="24"/>
        </w:rPr>
        <w:t>A</w:t>
      </w:r>
      <w:r>
        <w:rPr>
          <w:spacing w:val="40"/>
          <w:sz w:val="24"/>
        </w:rPr>
        <w:t xml:space="preserve"> </w:t>
      </w:r>
      <w:r>
        <w:rPr>
          <w:sz w:val="24"/>
        </w:rPr>
        <w:t>new</w:t>
      </w:r>
      <w:r>
        <w:rPr>
          <w:spacing w:val="40"/>
          <w:sz w:val="24"/>
        </w:rPr>
        <w:t xml:space="preserve"> </w:t>
      </w:r>
      <w:r>
        <w:rPr>
          <w:sz w:val="24"/>
        </w:rPr>
        <w:t>technology</w:t>
      </w:r>
      <w:r>
        <w:rPr>
          <w:spacing w:val="40"/>
          <w:sz w:val="24"/>
        </w:rPr>
        <w:t xml:space="preserve"> </w:t>
      </w:r>
      <w:r>
        <w:rPr>
          <w:sz w:val="24"/>
        </w:rPr>
        <w:t>is</w:t>
      </w:r>
      <w:r>
        <w:rPr>
          <w:spacing w:val="40"/>
          <w:sz w:val="24"/>
        </w:rPr>
        <w:t xml:space="preserve"> </w:t>
      </w:r>
      <w:r>
        <w:rPr>
          <w:sz w:val="24"/>
        </w:rPr>
        <w:t>being</w:t>
      </w:r>
      <w:r>
        <w:rPr>
          <w:spacing w:val="29"/>
          <w:sz w:val="24"/>
        </w:rPr>
        <w:t xml:space="preserve"> </w:t>
      </w:r>
      <w:r>
        <w:rPr>
          <w:sz w:val="24"/>
        </w:rPr>
        <w:t>used</w:t>
      </w:r>
      <w:r>
        <w:rPr>
          <w:spacing w:val="28"/>
          <w:sz w:val="24"/>
        </w:rPr>
        <w:t xml:space="preserve"> </w:t>
      </w:r>
      <w:r>
        <w:rPr>
          <w:sz w:val="24"/>
        </w:rPr>
        <w:t>and</w:t>
      </w:r>
      <w:r>
        <w:rPr>
          <w:spacing w:val="28"/>
          <w:sz w:val="24"/>
        </w:rPr>
        <w:t xml:space="preserve"> </w:t>
      </w:r>
      <w:r>
        <w:rPr>
          <w:sz w:val="24"/>
        </w:rPr>
        <w:t>is</w:t>
      </w:r>
      <w:r>
        <w:rPr>
          <w:spacing w:val="28"/>
          <w:sz w:val="24"/>
        </w:rPr>
        <w:t xml:space="preserve"> </w:t>
      </w:r>
      <w:r>
        <w:rPr>
          <w:sz w:val="24"/>
        </w:rPr>
        <w:t>being</w:t>
      </w:r>
      <w:r>
        <w:rPr>
          <w:spacing w:val="28"/>
          <w:sz w:val="24"/>
        </w:rPr>
        <w:t xml:space="preserve"> </w:t>
      </w:r>
      <w:r>
        <w:rPr>
          <w:sz w:val="24"/>
        </w:rPr>
        <w:t>learns</w:t>
      </w:r>
      <w:r>
        <w:rPr>
          <w:spacing w:val="28"/>
          <w:sz w:val="24"/>
        </w:rPr>
        <w:t xml:space="preserve"> </w:t>
      </w:r>
      <w:r>
        <w:rPr>
          <w:sz w:val="24"/>
        </w:rPr>
        <w:t>by</w:t>
      </w:r>
      <w:r>
        <w:rPr>
          <w:spacing w:val="28"/>
          <w:sz w:val="24"/>
        </w:rPr>
        <w:t xml:space="preserve"> </w:t>
      </w:r>
      <w:r>
        <w:rPr>
          <w:sz w:val="24"/>
        </w:rPr>
        <w:t>the</w:t>
      </w:r>
      <w:r>
        <w:rPr>
          <w:spacing w:val="27"/>
          <w:sz w:val="24"/>
        </w:rPr>
        <w:t xml:space="preserve"> </w:t>
      </w:r>
      <w:r>
        <w:rPr>
          <w:sz w:val="24"/>
        </w:rPr>
        <w:t>development team while working on the project.</w:t>
      </w:r>
    </w:p>
    <w:p w14:paraId="4979E4F1">
      <w:pPr>
        <w:pStyle w:val="17"/>
        <w:spacing w:after="0" w:line="324" w:lineRule="auto"/>
        <w:jc w:val="left"/>
        <w:rPr>
          <w:sz w:val="24"/>
        </w:rPr>
        <w:sectPr>
          <w:pgSz w:w="11930" w:h="16860"/>
          <w:pgMar w:top="920" w:right="992" w:bottom="1220" w:left="992" w:header="684" w:footer="1034" w:gutter="0"/>
          <w:cols w:space="720" w:num="1"/>
        </w:sectPr>
      </w:pPr>
    </w:p>
    <w:p w14:paraId="5570AB26">
      <w:pPr>
        <w:pStyle w:val="9"/>
        <w:spacing w:before="231"/>
      </w:pPr>
    </w:p>
    <w:p w14:paraId="33158890">
      <w:pPr>
        <w:pStyle w:val="9"/>
        <w:spacing w:line="259" w:lineRule="auto"/>
        <w:ind w:left="808" w:right="591"/>
      </w:pPr>
      <w:r>
        <w:t>Resources</w:t>
      </w:r>
      <w:r>
        <w:rPr>
          <w:spacing w:val="23"/>
        </w:rPr>
        <w:t xml:space="preserve"> </w:t>
      </w:r>
      <w:r>
        <w:t>with</w:t>
      </w:r>
      <w:r>
        <w:rPr>
          <w:spacing w:val="24"/>
        </w:rPr>
        <w:t xml:space="preserve"> </w:t>
      </w:r>
      <w:r>
        <w:t>needed skill</w:t>
      </w:r>
      <w:r>
        <w:rPr>
          <w:spacing w:val="-2"/>
        </w:rPr>
        <w:t xml:space="preserve"> </w:t>
      </w:r>
      <w:r>
        <w:t>set</w:t>
      </w:r>
      <w:r>
        <w:rPr>
          <w:spacing w:val="-2"/>
        </w:rPr>
        <w:t xml:space="preserve"> </w:t>
      </w:r>
      <w:r>
        <w:t>are</w:t>
      </w:r>
      <w:r>
        <w:rPr>
          <w:spacing w:val="-3"/>
        </w:rPr>
        <w:t xml:space="preserve"> </w:t>
      </w:r>
      <w:r>
        <w:t>not</w:t>
      </w:r>
      <w:r>
        <w:rPr>
          <w:spacing w:val="-2"/>
        </w:rPr>
        <w:t xml:space="preserve"> </w:t>
      </w:r>
      <w:r>
        <w:t>available</w:t>
      </w:r>
      <w:r>
        <w:rPr>
          <w:spacing w:val="-1"/>
        </w:rPr>
        <w:t xml:space="preserve"> </w:t>
      </w:r>
      <w:r>
        <w:t>and</w:t>
      </w:r>
      <w:r>
        <w:rPr>
          <w:spacing w:val="-2"/>
        </w:rPr>
        <w:t xml:space="preserve"> </w:t>
      </w:r>
      <w:r>
        <w:t>are</w:t>
      </w:r>
      <w:r>
        <w:rPr>
          <w:spacing w:val="-4"/>
        </w:rPr>
        <w:t xml:space="preserve"> </w:t>
      </w:r>
      <w:r>
        <w:t>planned</w:t>
      </w:r>
      <w:r>
        <w:rPr>
          <w:spacing w:val="-2"/>
        </w:rPr>
        <w:t xml:space="preserve"> </w:t>
      </w:r>
      <w:r>
        <w:t>to</w:t>
      </w:r>
      <w:r>
        <w:rPr>
          <w:spacing w:val="-2"/>
        </w:rPr>
        <w:t xml:space="preserve"> </w:t>
      </w:r>
      <w:r>
        <w:t>be</w:t>
      </w:r>
      <w:r>
        <w:rPr>
          <w:spacing w:val="-2"/>
        </w:rPr>
        <w:t xml:space="preserve"> </w:t>
      </w:r>
      <w:r>
        <w:t>used</w:t>
      </w:r>
      <w:r>
        <w:rPr>
          <w:spacing w:val="-2"/>
        </w:rPr>
        <w:t xml:space="preserve"> </w:t>
      </w:r>
      <w:r>
        <w:t>on</w:t>
      </w:r>
      <w:r>
        <w:rPr>
          <w:spacing w:val="-2"/>
        </w:rPr>
        <w:t xml:space="preserve"> </w:t>
      </w:r>
      <w:r>
        <w:t>contract basis for specific iterations</w:t>
      </w:r>
    </w:p>
    <w:p w14:paraId="366871DF">
      <w:pPr>
        <w:pStyle w:val="9"/>
        <w:spacing w:after="0" w:line="259" w:lineRule="auto"/>
        <w:sectPr>
          <w:pgSz w:w="11930" w:h="16860"/>
          <w:pgMar w:top="920" w:right="992" w:bottom="1220" w:left="992" w:header="684" w:footer="1034" w:gutter="0"/>
          <w:cols w:space="720" w:num="1"/>
        </w:sectPr>
      </w:pPr>
    </w:p>
    <w:p w14:paraId="754BC5DF">
      <w:pPr>
        <w:pStyle w:val="9"/>
        <w:spacing w:before="186"/>
        <w:rPr>
          <w:sz w:val="28"/>
        </w:rPr>
      </w:pPr>
    </w:p>
    <w:p w14:paraId="7DFFF04C">
      <w:pPr>
        <w:pStyle w:val="5"/>
        <w:numPr>
          <w:ilvl w:val="1"/>
          <w:numId w:val="10"/>
        </w:numPr>
        <w:tabs>
          <w:tab w:val="left" w:pos="1225"/>
        </w:tabs>
        <w:spacing w:before="0" w:after="0" w:line="240" w:lineRule="auto"/>
        <w:ind w:left="1225" w:right="0" w:hanging="417"/>
        <w:jc w:val="left"/>
      </w:pPr>
      <w:r>
        <w:t>Details</w:t>
      </w:r>
      <w:r>
        <w:rPr>
          <w:spacing w:val="-7"/>
        </w:rPr>
        <w:t xml:space="preserve"> </w:t>
      </w:r>
      <w:r>
        <w:t>About</w:t>
      </w:r>
      <w:r>
        <w:rPr>
          <w:spacing w:val="-5"/>
        </w:rPr>
        <w:t xml:space="preserve"> </w:t>
      </w:r>
      <w:r>
        <w:rPr>
          <w:spacing w:val="-2"/>
        </w:rPr>
        <w:t>Production</w:t>
      </w:r>
    </w:p>
    <w:p w14:paraId="63F7EA35">
      <w:pPr>
        <w:pStyle w:val="9"/>
        <w:spacing w:before="320" w:line="357" w:lineRule="auto"/>
        <w:ind w:left="808" w:right="447"/>
        <w:jc w:val="both"/>
      </w:pPr>
      <w:r>
        <w:t>Project Management System has six major modules of Admin, Manage Application, Test Management, Process Management, Manage Comment, Reports. We analysed</w:t>
      </w:r>
      <w:r>
        <w:rPr>
          <w:spacing w:val="-1"/>
        </w:rPr>
        <w:t xml:space="preserve"> </w:t>
      </w:r>
      <w:r>
        <w:t>the overall complexity of each of these modules and it was found that the project will require approximately 14 weeks completing, so we planned accordingly.</w:t>
      </w:r>
    </w:p>
    <w:p w14:paraId="1D937747">
      <w:pPr>
        <w:pStyle w:val="9"/>
        <w:spacing w:before="122" w:line="355" w:lineRule="auto"/>
        <w:ind w:left="808" w:right="454"/>
        <w:jc w:val="both"/>
      </w:pPr>
      <w:r>
        <w:t>We decided to follow the SDLC i.e. Software Development Life Cycle while planning various phases of our project. This method consists of following activities:</w:t>
      </w:r>
    </w:p>
    <w:p w14:paraId="5D7372AC">
      <w:pPr>
        <w:pStyle w:val="9"/>
      </w:pPr>
    </w:p>
    <w:p w14:paraId="0386817E">
      <w:pPr>
        <w:pStyle w:val="9"/>
        <w:spacing w:before="67"/>
      </w:pPr>
    </w:p>
    <w:p w14:paraId="168AC7BA">
      <w:pPr>
        <w:pStyle w:val="17"/>
        <w:numPr>
          <w:ilvl w:val="0"/>
          <w:numId w:val="12"/>
        </w:numPr>
        <w:tabs>
          <w:tab w:val="left" w:pos="1948"/>
        </w:tabs>
        <w:spacing w:before="0" w:after="0" w:line="240" w:lineRule="auto"/>
        <w:ind w:left="1948" w:right="0" w:hanging="360"/>
        <w:jc w:val="left"/>
        <w:rPr>
          <w:sz w:val="24"/>
        </w:rPr>
      </w:pPr>
      <w:r>
        <w:rPr>
          <w:sz w:val="24"/>
        </w:rPr>
        <w:t>Determination</w:t>
      </w:r>
      <w:r>
        <w:rPr>
          <w:spacing w:val="-2"/>
          <w:sz w:val="24"/>
        </w:rPr>
        <w:t xml:space="preserve"> </w:t>
      </w:r>
      <w:r>
        <w:rPr>
          <w:sz w:val="24"/>
        </w:rPr>
        <w:t>of</w:t>
      </w:r>
      <w:r>
        <w:rPr>
          <w:spacing w:val="-3"/>
          <w:sz w:val="24"/>
        </w:rPr>
        <w:t xml:space="preserve"> </w:t>
      </w:r>
      <w:r>
        <w:rPr>
          <w:sz w:val="24"/>
        </w:rPr>
        <w:t>system</w:t>
      </w:r>
      <w:r>
        <w:rPr>
          <w:spacing w:val="2"/>
          <w:sz w:val="24"/>
        </w:rPr>
        <w:t xml:space="preserve"> </w:t>
      </w:r>
      <w:r>
        <w:rPr>
          <w:spacing w:val="-2"/>
          <w:sz w:val="24"/>
        </w:rPr>
        <w:t>requirements</w:t>
      </w:r>
    </w:p>
    <w:p w14:paraId="4ABB6B7A">
      <w:pPr>
        <w:pStyle w:val="9"/>
        <w:spacing w:before="69"/>
      </w:pPr>
    </w:p>
    <w:p w14:paraId="2CA53F63">
      <w:pPr>
        <w:pStyle w:val="17"/>
        <w:numPr>
          <w:ilvl w:val="0"/>
          <w:numId w:val="12"/>
        </w:numPr>
        <w:tabs>
          <w:tab w:val="left" w:pos="1948"/>
        </w:tabs>
        <w:spacing w:before="0" w:after="0" w:line="240" w:lineRule="auto"/>
        <w:ind w:left="1948" w:right="0" w:hanging="360"/>
        <w:jc w:val="left"/>
        <w:rPr>
          <w:sz w:val="24"/>
        </w:rPr>
      </w:pPr>
      <w:r>
        <w:rPr>
          <w:sz w:val="24"/>
        </w:rPr>
        <w:t>System</w:t>
      </w:r>
      <w:r>
        <w:rPr>
          <w:spacing w:val="1"/>
          <w:sz w:val="24"/>
        </w:rPr>
        <w:t xml:space="preserve"> </w:t>
      </w:r>
      <w:r>
        <w:rPr>
          <w:spacing w:val="-2"/>
          <w:sz w:val="24"/>
        </w:rPr>
        <w:t>Analysis</w:t>
      </w:r>
    </w:p>
    <w:p w14:paraId="44D7C924">
      <w:pPr>
        <w:pStyle w:val="9"/>
        <w:spacing w:before="60"/>
      </w:pPr>
    </w:p>
    <w:p w14:paraId="09F7D442">
      <w:pPr>
        <w:pStyle w:val="17"/>
        <w:numPr>
          <w:ilvl w:val="0"/>
          <w:numId w:val="12"/>
        </w:numPr>
        <w:tabs>
          <w:tab w:val="left" w:pos="1948"/>
        </w:tabs>
        <w:spacing w:before="1" w:after="0" w:line="240" w:lineRule="auto"/>
        <w:ind w:left="1948" w:right="0" w:hanging="360"/>
        <w:jc w:val="left"/>
        <w:rPr>
          <w:sz w:val="24"/>
        </w:rPr>
      </w:pPr>
      <w:r>
        <w:rPr>
          <w:sz w:val="24"/>
        </w:rPr>
        <w:t>Design</w:t>
      </w:r>
      <w:r>
        <w:rPr>
          <w:spacing w:val="-1"/>
          <w:sz w:val="24"/>
        </w:rPr>
        <w:t xml:space="preserve"> </w:t>
      </w:r>
      <w:r>
        <w:rPr>
          <w:sz w:val="24"/>
        </w:rPr>
        <w:t>of</w:t>
      </w:r>
      <w:r>
        <w:rPr>
          <w:spacing w:val="-1"/>
          <w:sz w:val="24"/>
        </w:rPr>
        <w:t xml:space="preserve"> </w:t>
      </w:r>
      <w:r>
        <w:rPr>
          <w:spacing w:val="-2"/>
          <w:sz w:val="24"/>
        </w:rPr>
        <w:t>system</w:t>
      </w:r>
    </w:p>
    <w:p w14:paraId="6BD21432">
      <w:pPr>
        <w:pStyle w:val="9"/>
        <w:spacing w:before="62"/>
      </w:pPr>
    </w:p>
    <w:p w14:paraId="779D16A9">
      <w:pPr>
        <w:pStyle w:val="17"/>
        <w:numPr>
          <w:ilvl w:val="0"/>
          <w:numId w:val="12"/>
        </w:numPr>
        <w:tabs>
          <w:tab w:val="left" w:pos="1948"/>
        </w:tabs>
        <w:spacing w:before="0" w:after="0" w:line="240" w:lineRule="auto"/>
        <w:ind w:left="1948" w:right="0" w:hanging="360"/>
        <w:jc w:val="left"/>
        <w:rPr>
          <w:sz w:val="24"/>
        </w:rPr>
      </w:pPr>
      <w:r>
        <w:rPr>
          <w:sz w:val="24"/>
        </w:rPr>
        <w:t>Development</w:t>
      </w:r>
      <w:r>
        <w:rPr>
          <w:spacing w:val="-2"/>
          <w:sz w:val="24"/>
        </w:rPr>
        <w:t xml:space="preserve"> </w:t>
      </w:r>
      <w:r>
        <w:rPr>
          <w:sz w:val="24"/>
        </w:rPr>
        <w:t>of</w:t>
      </w:r>
      <w:r>
        <w:rPr>
          <w:spacing w:val="-2"/>
          <w:sz w:val="24"/>
        </w:rPr>
        <w:t xml:space="preserve"> software</w:t>
      </w:r>
    </w:p>
    <w:p w14:paraId="36D7EC13">
      <w:pPr>
        <w:pStyle w:val="9"/>
        <w:spacing w:before="62"/>
      </w:pPr>
    </w:p>
    <w:p w14:paraId="4819E458">
      <w:pPr>
        <w:pStyle w:val="17"/>
        <w:numPr>
          <w:ilvl w:val="0"/>
          <w:numId w:val="12"/>
        </w:numPr>
        <w:tabs>
          <w:tab w:val="left" w:pos="1948"/>
        </w:tabs>
        <w:spacing w:before="0" w:after="0" w:line="240" w:lineRule="auto"/>
        <w:ind w:left="1948" w:right="0" w:hanging="360"/>
        <w:jc w:val="left"/>
        <w:rPr>
          <w:sz w:val="24"/>
        </w:rPr>
      </w:pPr>
      <w:r>
        <w:rPr>
          <w:sz w:val="24"/>
        </w:rPr>
        <w:t>System</w:t>
      </w:r>
      <w:r>
        <w:rPr>
          <w:spacing w:val="1"/>
          <w:sz w:val="24"/>
        </w:rPr>
        <w:t xml:space="preserve"> </w:t>
      </w:r>
      <w:r>
        <w:rPr>
          <w:spacing w:val="-2"/>
          <w:sz w:val="24"/>
        </w:rPr>
        <w:t>Testing</w:t>
      </w:r>
    </w:p>
    <w:p w14:paraId="4DD9EC36">
      <w:pPr>
        <w:pStyle w:val="9"/>
        <w:spacing w:before="60"/>
      </w:pPr>
    </w:p>
    <w:p w14:paraId="0F8EB6DA">
      <w:pPr>
        <w:pStyle w:val="17"/>
        <w:numPr>
          <w:ilvl w:val="0"/>
          <w:numId w:val="12"/>
        </w:numPr>
        <w:tabs>
          <w:tab w:val="left" w:pos="1948"/>
        </w:tabs>
        <w:spacing w:before="0" w:after="0" w:line="240" w:lineRule="auto"/>
        <w:ind w:left="1948" w:right="0" w:hanging="360"/>
        <w:jc w:val="left"/>
        <w:rPr>
          <w:sz w:val="24"/>
        </w:rPr>
      </w:pPr>
      <w:r>
        <w:rPr>
          <w:sz w:val="24"/>
        </w:rPr>
        <w:t>Implementation</w:t>
      </w:r>
      <w:r>
        <w:rPr>
          <w:spacing w:val="-3"/>
          <w:sz w:val="24"/>
        </w:rPr>
        <w:t xml:space="preserve"> </w:t>
      </w:r>
      <w:r>
        <w:rPr>
          <w:sz w:val="24"/>
        </w:rPr>
        <w:t>and</w:t>
      </w:r>
      <w:r>
        <w:rPr>
          <w:spacing w:val="-1"/>
          <w:sz w:val="24"/>
        </w:rPr>
        <w:t xml:space="preserve"> </w:t>
      </w:r>
      <w:r>
        <w:rPr>
          <w:spacing w:val="-2"/>
          <w:sz w:val="24"/>
        </w:rPr>
        <w:t>Evaluation</w:t>
      </w:r>
    </w:p>
    <w:p w14:paraId="22493F60">
      <w:pPr>
        <w:pStyle w:val="9"/>
      </w:pPr>
    </w:p>
    <w:p w14:paraId="0DE6736D">
      <w:pPr>
        <w:pStyle w:val="9"/>
        <w:spacing w:before="210"/>
      </w:pPr>
    </w:p>
    <w:p w14:paraId="46D3B4E9">
      <w:pPr>
        <w:pStyle w:val="9"/>
        <w:ind w:left="808"/>
        <w:jc w:val="both"/>
      </w:pPr>
      <w:r>
        <w:t>There</w:t>
      </w:r>
      <w:r>
        <w:rPr>
          <w:spacing w:val="-3"/>
        </w:rPr>
        <w:t xml:space="preserve"> </w:t>
      </w:r>
      <w:r>
        <w:t>are</w:t>
      </w:r>
      <w:r>
        <w:rPr>
          <w:spacing w:val="-3"/>
        </w:rPr>
        <w:t xml:space="preserve"> </w:t>
      </w:r>
      <w:r>
        <w:t>some</w:t>
      </w:r>
      <w:r>
        <w:rPr>
          <w:spacing w:val="-2"/>
        </w:rPr>
        <w:t xml:space="preserve"> </w:t>
      </w:r>
      <w:r>
        <w:t>high-risk</w:t>
      </w:r>
      <w:r>
        <w:rPr>
          <w:spacing w:val="-1"/>
        </w:rPr>
        <w:t xml:space="preserve"> </w:t>
      </w:r>
      <w:r>
        <w:t>features</w:t>
      </w:r>
      <w:r>
        <w:rPr>
          <w:spacing w:val="-2"/>
        </w:rPr>
        <w:t xml:space="preserve"> </w:t>
      </w:r>
      <w:r>
        <w:t>and</w:t>
      </w:r>
      <w:r>
        <w:rPr>
          <w:spacing w:val="-1"/>
        </w:rPr>
        <w:t xml:space="preserve"> </w:t>
      </w:r>
      <w:r>
        <w:t>goals</w:t>
      </w:r>
      <w:r>
        <w:rPr>
          <w:spacing w:val="-2"/>
        </w:rPr>
        <w:t xml:space="preserve"> </w:t>
      </w:r>
      <w:r>
        <w:t>which</w:t>
      </w:r>
      <w:r>
        <w:rPr>
          <w:spacing w:val="1"/>
        </w:rPr>
        <w:t xml:space="preserve"> </w:t>
      </w:r>
      <w:r>
        <w:t>may</w:t>
      </w:r>
      <w:r>
        <w:rPr>
          <w:spacing w:val="-1"/>
        </w:rPr>
        <w:t xml:space="preserve"> </w:t>
      </w:r>
      <w:r>
        <w:t>change</w:t>
      </w:r>
      <w:r>
        <w:rPr>
          <w:spacing w:val="-2"/>
        </w:rPr>
        <w:t xml:space="preserve"> </w:t>
      </w:r>
      <w:r>
        <w:t>in</w:t>
      </w:r>
      <w:r>
        <w:rPr>
          <w:spacing w:val="-1"/>
        </w:rPr>
        <w:t xml:space="preserve"> </w:t>
      </w:r>
      <w:r>
        <w:t>the</w:t>
      </w:r>
      <w:r>
        <w:rPr>
          <w:spacing w:val="3"/>
        </w:rPr>
        <w:t xml:space="preserve"> </w:t>
      </w:r>
      <w:r>
        <w:rPr>
          <w:spacing w:val="-2"/>
        </w:rPr>
        <w:t>future.</w:t>
      </w:r>
    </w:p>
    <w:p w14:paraId="43EB8E8E">
      <w:pPr>
        <w:pStyle w:val="9"/>
        <w:spacing w:before="60"/>
      </w:pPr>
    </w:p>
    <w:p w14:paraId="23C71BED">
      <w:pPr>
        <w:pStyle w:val="17"/>
        <w:numPr>
          <w:ilvl w:val="1"/>
          <w:numId w:val="12"/>
        </w:numPr>
        <w:tabs>
          <w:tab w:val="left" w:pos="1948"/>
        </w:tabs>
        <w:spacing w:before="0" w:after="0" w:line="336" w:lineRule="auto"/>
        <w:ind w:left="1948" w:right="448" w:hanging="360"/>
        <w:jc w:val="both"/>
        <w:rPr>
          <w:sz w:val="24"/>
        </w:rPr>
      </w:pPr>
      <w:r>
        <w:rPr>
          <w:sz w:val="24"/>
        </w:rPr>
        <w:t>Integration and Testing: All the units developed in the implementation phase are</w:t>
      </w:r>
      <w:r>
        <w:rPr>
          <w:spacing w:val="-11"/>
          <w:sz w:val="24"/>
        </w:rPr>
        <w:t xml:space="preserve"> </w:t>
      </w:r>
      <w:r>
        <w:rPr>
          <w:sz w:val="24"/>
        </w:rPr>
        <w:t>integrated</w:t>
      </w:r>
      <w:r>
        <w:rPr>
          <w:spacing w:val="-10"/>
          <w:sz w:val="24"/>
        </w:rPr>
        <w:t xml:space="preserve"> </w:t>
      </w:r>
      <w:r>
        <w:rPr>
          <w:sz w:val="24"/>
        </w:rPr>
        <w:t>into</w:t>
      </w:r>
      <w:r>
        <w:rPr>
          <w:spacing w:val="-7"/>
          <w:sz w:val="24"/>
        </w:rPr>
        <w:t xml:space="preserve"> </w:t>
      </w:r>
      <w:r>
        <w:rPr>
          <w:sz w:val="24"/>
        </w:rPr>
        <w:t>a</w:t>
      </w:r>
      <w:r>
        <w:rPr>
          <w:spacing w:val="-9"/>
          <w:sz w:val="24"/>
        </w:rPr>
        <w:t xml:space="preserve"> </w:t>
      </w:r>
      <w:r>
        <w:rPr>
          <w:sz w:val="24"/>
        </w:rPr>
        <w:t>system</w:t>
      </w:r>
      <w:r>
        <w:rPr>
          <w:spacing w:val="-9"/>
          <w:sz w:val="24"/>
        </w:rPr>
        <w:t xml:space="preserve"> </w:t>
      </w:r>
      <w:r>
        <w:rPr>
          <w:sz w:val="24"/>
        </w:rPr>
        <w:t>after</w:t>
      </w:r>
      <w:r>
        <w:rPr>
          <w:spacing w:val="-10"/>
          <w:sz w:val="24"/>
        </w:rPr>
        <w:t xml:space="preserve"> </w:t>
      </w:r>
      <w:r>
        <w:rPr>
          <w:sz w:val="24"/>
        </w:rPr>
        <w:t>testing</w:t>
      </w:r>
      <w:r>
        <w:rPr>
          <w:spacing w:val="-10"/>
          <w:sz w:val="24"/>
        </w:rPr>
        <w:t xml:space="preserve"> </w:t>
      </w:r>
      <w:r>
        <w:rPr>
          <w:sz w:val="24"/>
        </w:rPr>
        <w:t>of</w:t>
      </w:r>
      <w:r>
        <w:rPr>
          <w:spacing w:val="-10"/>
          <w:sz w:val="24"/>
        </w:rPr>
        <w:t xml:space="preserve"> </w:t>
      </w:r>
      <w:r>
        <w:rPr>
          <w:sz w:val="24"/>
        </w:rPr>
        <w:t>each</w:t>
      </w:r>
      <w:r>
        <w:rPr>
          <w:spacing w:val="-10"/>
          <w:sz w:val="24"/>
        </w:rPr>
        <w:t xml:space="preserve"> </w:t>
      </w:r>
      <w:r>
        <w:rPr>
          <w:sz w:val="24"/>
        </w:rPr>
        <w:t>unit.</w:t>
      </w:r>
      <w:r>
        <w:rPr>
          <w:spacing w:val="-10"/>
          <w:sz w:val="24"/>
        </w:rPr>
        <w:t xml:space="preserve"> </w:t>
      </w:r>
      <w:r>
        <w:rPr>
          <w:sz w:val="24"/>
        </w:rPr>
        <w:t>Post</w:t>
      </w:r>
      <w:r>
        <w:rPr>
          <w:spacing w:val="-9"/>
          <w:sz w:val="24"/>
        </w:rPr>
        <w:t xml:space="preserve"> </w:t>
      </w:r>
      <w:r>
        <w:rPr>
          <w:sz w:val="24"/>
        </w:rPr>
        <w:t>integration</w:t>
      </w:r>
      <w:r>
        <w:rPr>
          <w:spacing w:val="-10"/>
          <w:sz w:val="24"/>
        </w:rPr>
        <w:t xml:space="preserve"> </w:t>
      </w:r>
      <w:r>
        <w:rPr>
          <w:sz w:val="24"/>
        </w:rPr>
        <w:t>the</w:t>
      </w:r>
      <w:r>
        <w:rPr>
          <w:spacing w:val="-10"/>
          <w:sz w:val="24"/>
        </w:rPr>
        <w:t xml:space="preserve"> </w:t>
      </w:r>
      <w:r>
        <w:rPr>
          <w:sz w:val="24"/>
        </w:rPr>
        <w:t>entire system is tested for any faults and failures.</w:t>
      </w:r>
    </w:p>
    <w:p w14:paraId="6D74ABA8">
      <w:pPr>
        <w:pStyle w:val="9"/>
        <w:spacing w:before="91"/>
      </w:pPr>
    </w:p>
    <w:p w14:paraId="10947B75">
      <w:pPr>
        <w:pStyle w:val="17"/>
        <w:numPr>
          <w:ilvl w:val="1"/>
          <w:numId w:val="12"/>
        </w:numPr>
        <w:tabs>
          <w:tab w:val="left" w:pos="1948"/>
        </w:tabs>
        <w:spacing w:before="0" w:after="0" w:line="324" w:lineRule="auto"/>
        <w:ind w:left="1948" w:right="451" w:hanging="360"/>
        <w:jc w:val="both"/>
        <w:rPr>
          <w:sz w:val="24"/>
        </w:rPr>
      </w:pPr>
      <w:r>
        <w:rPr>
          <w:sz w:val="24"/>
        </w:rPr>
        <w:t>Deployment of</w:t>
      </w:r>
      <w:r>
        <w:rPr>
          <w:spacing w:val="-1"/>
          <w:sz w:val="24"/>
        </w:rPr>
        <w:t xml:space="preserve"> </w:t>
      </w:r>
      <w:r>
        <w:rPr>
          <w:sz w:val="24"/>
        </w:rPr>
        <w:t>system:</w:t>
      </w:r>
      <w:r>
        <w:rPr>
          <w:spacing w:val="-2"/>
          <w:sz w:val="24"/>
        </w:rPr>
        <w:t xml:space="preserve"> </w:t>
      </w:r>
      <w:r>
        <w:rPr>
          <w:sz w:val="24"/>
        </w:rPr>
        <w:t>Once</w:t>
      </w:r>
      <w:r>
        <w:rPr>
          <w:spacing w:val="-1"/>
          <w:sz w:val="24"/>
        </w:rPr>
        <w:t xml:space="preserve"> </w:t>
      </w:r>
      <w:r>
        <w:rPr>
          <w:sz w:val="24"/>
        </w:rPr>
        <w:t xml:space="preserve">the functional and nonfunctional testing is done, the product is deployed in the customer environment or released into the </w:t>
      </w:r>
      <w:r>
        <w:rPr>
          <w:spacing w:val="-2"/>
          <w:sz w:val="24"/>
        </w:rPr>
        <w:t>market.</w:t>
      </w:r>
    </w:p>
    <w:p w14:paraId="3729E04B">
      <w:pPr>
        <w:pStyle w:val="9"/>
        <w:spacing w:before="90"/>
      </w:pPr>
    </w:p>
    <w:p w14:paraId="4016B325">
      <w:pPr>
        <w:pStyle w:val="9"/>
        <w:spacing w:line="360" w:lineRule="auto"/>
        <w:ind w:left="808" w:right="448"/>
        <w:jc w:val="both"/>
        <w:rPr>
          <w:b/>
        </w:rPr>
      </w:pPr>
      <w:r>
        <w:t>Maintenance:</w:t>
      </w:r>
      <w:r>
        <w:rPr>
          <w:spacing w:val="-7"/>
        </w:rPr>
        <w:t xml:space="preserve"> </w:t>
      </w:r>
      <w:r>
        <w:t>There</w:t>
      </w:r>
      <w:r>
        <w:rPr>
          <w:spacing w:val="-9"/>
        </w:rPr>
        <w:t xml:space="preserve"> </w:t>
      </w:r>
      <w:r>
        <w:t>are</w:t>
      </w:r>
      <w:r>
        <w:rPr>
          <w:spacing w:val="-9"/>
        </w:rPr>
        <w:t xml:space="preserve"> </w:t>
      </w:r>
      <w:r>
        <w:t>some</w:t>
      </w:r>
      <w:r>
        <w:rPr>
          <w:spacing w:val="-8"/>
        </w:rPr>
        <w:t xml:space="preserve"> </w:t>
      </w:r>
      <w:r>
        <w:t>issues</w:t>
      </w:r>
      <w:r>
        <w:rPr>
          <w:spacing w:val="-7"/>
        </w:rPr>
        <w:t xml:space="preserve"> </w:t>
      </w:r>
      <w:r>
        <w:t>which</w:t>
      </w:r>
      <w:r>
        <w:rPr>
          <w:spacing w:val="-7"/>
        </w:rPr>
        <w:t xml:space="preserve"> </w:t>
      </w:r>
      <w:r>
        <w:t>come</w:t>
      </w:r>
      <w:r>
        <w:rPr>
          <w:spacing w:val="-8"/>
        </w:rPr>
        <w:t xml:space="preserve"> </w:t>
      </w:r>
      <w:r>
        <w:t>up</w:t>
      </w:r>
      <w:r>
        <w:rPr>
          <w:spacing w:val="-7"/>
        </w:rPr>
        <w:t xml:space="preserve"> </w:t>
      </w:r>
      <w:r>
        <w:t>in</w:t>
      </w:r>
      <w:r>
        <w:rPr>
          <w:spacing w:val="-7"/>
        </w:rPr>
        <w:t xml:space="preserve"> </w:t>
      </w:r>
      <w:r>
        <w:t>the</w:t>
      </w:r>
      <w:r>
        <w:rPr>
          <w:spacing w:val="-8"/>
        </w:rPr>
        <w:t xml:space="preserve"> </w:t>
      </w:r>
      <w:r>
        <w:t>client</w:t>
      </w:r>
      <w:r>
        <w:rPr>
          <w:spacing w:val="-7"/>
        </w:rPr>
        <w:t xml:space="preserve"> </w:t>
      </w:r>
      <w:r>
        <w:t>environment.</w:t>
      </w:r>
      <w:r>
        <w:rPr>
          <w:spacing w:val="-7"/>
        </w:rPr>
        <w:t xml:space="preserve"> </w:t>
      </w:r>
      <w:r>
        <w:t>To</w:t>
      </w:r>
      <w:r>
        <w:rPr>
          <w:spacing w:val="-8"/>
        </w:rPr>
        <w:t xml:space="preserve"> </w:t>
      </w:r>
      <w:r>
        <w:t>fix</w:t>
      </w:r>
      <w:r>
        <w:rPr>
          <w:spacing w:val="-8"/>
        </w:rPr>
        <w:t xml:space="preserve"> </w:t>
      </w:r>
      <w:r>
        <w:t>those issues</w:t>
      </w:r>
      <w:r>
        <w:rPr>
          <w:spacing w:val="-5"/>
        </w:rPr>
        <w:t xml:space="preserve"> </w:t>
      </w:r>
      <w:r>
        <w:t>patches</w:t>
      </w:r>
      <w:r>
        <w:rPr>
          <w:spacing w:val="-5"/>
        </w:rPr>
        <w:t xml:space="preserve"> </w:t>
      </w:r>
      <w:r>
        <w:t>are</w:t>
      </w:r>
      <w:r>
        <w:rPr>
          <w:spacing w:val="-7"/>
        </w:rPr>
        <w:t xml:space="preserve"> </w:t>
      </w:r>
      <w:r>
        <w:t>released.</w:t>
      </w:r>
      <w:r>
        <w:rPr>
          <w:spacing w:val="-5"/>
        </w:rPr>
        <w:t xml:space="preserve"> </w:t>
      </w:r>
      <w:r>
        <w:t>Also,</w:t>
      </w:r>
      <w:r>
        <w:rPr>
          <w:spacing w:val="-5"/>
        </w:rPr>
        <w:t xml:space="preserve"> </w:t>
      </w:r>
      <w:r>
        <w:t>to</w:t>
      </w:r>
      <w:r>
        <w:rPr>
          <w:spacing w:val="-4"/>
        </w:rPr>
        <w:t xml:space="preserve"> </w:t>
      </w:r>
      <w:r>
        <w:t>enhance</w:t>
      </w:r>
      <w:r>
        <w:rPr>
          <w:spacing w:val="-6"/>
        </w:rPr>
        <w:t xml:space="preserve"> </w:t>
      </w:r>
      <w:r>
        <w:t>the</w:t>
      </w:r>
      <w:r>
        <w:rPr>
          <w:spacing w:val="-5"/>
        </w:rPr>
        <w:t xml:space="preserve"> </w:t>
      </w:r>
      <w:r>
        <w:t>product</w:t>
      </w:r>
      <w:r>
        <w:rPr>
          <w:spacing w:val="-4"/>
        </w:rPr>
        <w:t xml:space="preserve"> </w:t>
      </w:r>
      <w:r>
        <w:t>some</w:t>
      </w:r>
      <w:r>
        <w:rPr>
          <w:spacing w:val="-5"/>
        </w:rPr>
        <w:t xml:space="preserve"> </w:t>
      </w:r>
      <w:r>
        <w:t>better</w:t>
      </w:r>
      <w:r>
        <w:rPr>
          <w:spacing w:val="-6"/>
        </w:rPr>
        <w:t xml:space="preserve"> </w:t>
      </w:r>
      <w:r>
        <w:t>versions</w:t>
      </w:r>
      <w:r>
        <w:rPr>
          <w:spacing w:val="-5"/>
        </w:rPr>
        <w:t xml:space="preserve"> </w:t>
      </w:r>
      <w:r>
        <w:t>are</w:t>
      </w:r>
      <w:r>
        <w:rPr>
          <w:spacing w:val="-7"/>
        </w:rPr>
        <w:t xml:space="preserve"> </w:t>
      </w:r>
      <w:r>
        <w:t>released. Maintenance is done to deliver these changes in the customer environment</w:t>
      </w:r>
      <w:r>
        <w:rPr>
          <w:b/>
        </w:rPr>
        <w:t>.</w:t>
      </w:r>
    </w:p>
    <w:p w14:paraId="1E337DD2">
      <w:pPr>
        <w:pStyle w:val="9"/>
        <w:spacing w:after="0" w:line="360" w:lineRule="auto"/>
        <w:jc w:val="both"/>
        <w:rPr>
          <w:b/>
        </w:rPr>
        <w:sectPr>
          <w:pgSz w:w="11930" w:h="16860"/>
          <w:pgMar w:top="920" w:right="992" w:bottom="1220" w:left="992" w:header="684" w:footer="1034" w:gutter="0"/>
          <w:cols w:space="720" w:num="1"/>
        </w:sectPr>
      </w:pPr>
    </w:p>
    <w:p w14:paraId="39B4E656">
      <w:pPr>
        <w:pStyle w:val="9"/>
        <w:spacing w:before="172"/>
        <w:rPr>
          <w:b/>
          <w:sz w:val="32"/>
        </w:rPr>
      </w:pPr>
    </w:p>
    <w:p w14:paraId="6B53B13A">
      <w:pPr>
        <w:pStyle w:val="4"/>
        <w:ind w:left="388"/>
        <w:jc w:val="both"/>
      </w:pPr>
      <w:bookmarkStart w:id="9" w:name="_bookmark9"/>
      <w:bookmarkEnd w:id="9"/>
      <w:r>
        <w:t>Chapter</w:t>
      </w:r>
      <w:r>
        <w:rPr>
          <w:spacing w:val="-15"/>
        </w:rPr>
        <w:t xml:space="preserve"> </w:t>
      </w:r>
      <w:r>
        <w:t>3</w:t>
      </w:r>
      <w:r>
        <w:rPr>
          <w:spacing w:val="-14"/>
        </w:rPr>
        <w:t xml:space="preserve"> </w:t>
      </w:r>
      <w:r>
        <w:t>:</w:t>
      </w:r>
      <w:r>
        <w:rPr>
          <w:spacing w:val="-18"/>
        </w:rPr>
        <w:t xml:space="preserve"> </w:t>
      </w:r>
      <w:r>
        <w:t>Introduction</w:t>
      </w:r>
      <w:r>
        <w:rPr>
          <w:spacing w:val="-15"/>
        </w:rPr>
        <w:t xml:space="preserve"> </w:t>
      </w:r>
      <w:r>
        <w:t>to</w:t>
      </w:r>
      <w:r>
        <w:rPr>
          <w:spacing w:val="-15"/>
        </w:rPr>
        <w:t xml:space="preserve"> </w:t>
      </w:r>
      <w:r>
        <w:rPr>
          <w:spacing w:val="-2"/>
        </w:rPr>
        <w:t>Project</w:t>
      </w:r>
    </w:p>
    <w:p w14:paraId="10DBBF79">
      <w:pPr>
        <w:pStyle w:val="9"/>
        <w:spacing w:before="2"/>
        <w:rPr>
          <w:b/>
          <w:sz w:val="32"/>
        </w:rPr>
      </w:pPr>
    </w:p>
    <w:p w14:paraId="0DCF168D">
      <w:pPr>
        <w:pStyle w:val="5"/>
        <w:numPr>
          <w:ilvl w:val="1"/>
          <w:numId w:val="13"/>
        </w:numPr>
        <w:tabs>
          <w:tab w:val="left" w:pos="803"/>
        </w:tabs>
        <w:spacing w:before="0" w:after="0" w:line="240" w:lineRule="auto"/>
        <w:ind w:left="803" w:right="0" w:hanging="415"/>
        <w:jc w:val="left"/>
      </w:pPr>
      <w:bookmarkStart w:id="10" w:name="_bookmark10"/>
      <w:bookmarkEnd w:id="10"/>
      <w:r>
        <w:t>Project</w:t>
      </w:r>
      <w:r>
        <w:rPr>
          <w:spacing w:val="-10"/>
        </w:rPr>
        <w:t xml:space="preserve"> </w:t>
      </w:r>
      <w:r>
        <w:rPr>
          <w:spacing w:val="-2"/>
        </w:rPr>
        <w:t>Summary</w:t>
      </w:r>
    </w:p>
    <w:p w14:paraId="413D5AE5">
      <w:pPr>
        <w:pStyle w:val="9"/>
        <w:spacing w:before="39"/>
        <w:rPr>
          <w:b/>
          <w:sz w:val="28"/>
        </w:rPr>
      </w:pPr>
    </w:p>
    <w:p w14:paraId="33699295">
      <w:pPr>
        <w:pStyle w:val="9"/>
        <w:spacing w:line="360" w:lineRule="auto"/>
        <w:ind w:left="388" w:right="447"/>
        <w:jc w:val="both"/>
      </w:pPr>
      <w:r>
        <w:t>During my internship at Qrious Tech Team LLP, I had the opportunity to immerse myself in various</w:t>
      </w:r>
      <w:r>
        <w:rPr>
          <w:spacing w:val="-3"/>
        </w:rPr>
        <w:t xml:space="preserve"> </w:t>
      </w:r>
      <w:r>
        <w:t>aspects</w:t>
      </w:r>
      <w:r>
        <w:rPr>
          <w:spacing w:val="-3"/>
        </w:rPr>
        <w:t xml:space="preserve"> </w:t>
      </w:r>
      <w:r>
        <w:t>of</w:t>
      </w:r>
      <w:r>
        <w:rPr>
          <w:spacing w:val="-2"/>
        </w:rPr>
        <w:t xml:space="preserve"> </w:t>
      </w:r>
      <w:r>
        <w:t>web</w:t>
      </w:r>
      <w:r>
        <w:rPr>
          <w:spacing w:val="-2"/>
        </w:rPr>
        <w:t xml:space="preserve"> </w:t>
      </w:r>
      <w:r>
        <w:t>development</w:t>
      </w:r>
      <w:r>
        <w:rPr>
          <w:spacing w:val="-2"/>
        </w:rPr>
        <w:t xml:space="preserve"> </w:t>
      </w:r>
      <w:r>
        <w:t>within</w:t>
      </w:r>
      <w:r>
        <w:rPr>
          <w:spacing w:val="-2"/>
        </w:rPr>
        <w:t xml:space="preserve"> </w:t>
      </w:r>
      <w:r>
        <w:t>the</w:t>
      </w:r>
      <w:r>
        <w:rPr>
          <w:spacing w:val="-3"/>
        </w:rPr>
        <w:t xml:space="preserve"> </w:t>
      </w:r>
      <w:r>
        <w:t>software</w:t>
      </w:r>
      <w:r>
        <w:rPr>
          <w:spacing w:val="-2"/>
        </w:rPr>
        <w:t xml:space="preserve"> </w:t>
      </w:r>
      <w:r>
        <w:t>development field. Over</w:t>
      </w:r>
      <w:r>
        <w:rPr>
          <w:spacing w:val="-2"/>
        </w:rPr>
        <w:t xml:space="preserve"> </w:t>
      </w:r>
      <w:r>
        <w:t>the</w:t>
      </w:r>
      <w:r>
        <w:rPr>
          <w:spacing w:val="-3"/>
        </w:rPr>
        <w:t xml:space="preserve"> </w:t>
      </w:r>
      <w:r>
        <w:t>course</w:t>
      </w:r>
      <w:r>
        <w:rPr>
          <w:spacing w:val="-3"/>
        </w:rPr>
        <w:t xml:space="preserve"> </w:t>
      </w:r>
      <w:r>
        <w:t xml:space="preserve">of 3 Months, I gained valuable hands-on experience and insight into the software development industry, contributing to the team's objectives while honing my skills and expanding my </w:t>
      </w:r>
      <w:r>
        <w:rPr>
          <w:spacing w:val="-2"/>
        </w:rPr>
        <w:t>knowledge.</w:t>
      </w:r>
    </w:p>
    <w:p w14:paraId="45DB105F">
      <w:pPr>
        <w:pStyle w:val="9"/>
        <w:spacing w:before="218"/>
      </w:pPr>
    </w:p>
    <w:p w14:paraId="1D0F2F5F">
      <w:pPr>
        <w:pStyle w:val="9"/>
        <w:spacing w:line="360" w:lineRule="auto"/>
        <w:ind w:left="388" w:right="448"/>
        <w:jc w:val="both"/>
      </w:pPr>
      <w:r>
        <w:t>Throughout the internship, I was involved in a range of web development tasks and projects, collaborating with colleagues to achieve project milestones and deliverables. This included front-end and back-end development tasks, such as designing user interfaces, implementing functionality, and troubleshooting issues to ensure optimal performance.</w:t>
      </w:r>
    </w:p>
    <w:p w14:paraId="48B063B1">
      <w:pPr>
        <w:pStyle w:val="9"/>
        <w:spacing w:before="218"/>
      </w:pPr>
    </w:p>
    <w:p w14:paraId="650AD0D4">
      <w:pPr>
        <w:pStyle w:val="9"/>
        <w:spacing w:before="1" w:line="360" w:lineRule="auto"/>
        <w:ind w:left="388" w:right="448"/>
        <w:jc w:val="both"/>
      </w:pPr>
      <w:r>
        <w:t>Additionally, I participated in training programs and workshops organized by Qrious Tech Team</w:t>
      </w:r>
      <w:r>
        <w:rPr>
          <w:spacing w:val="-15"/>
        </w:rPr>
        <w:t xml:space="preserve"> </w:t>
      </w:r>
      <w:r>
        <w:t>LLP,</w:t>
      </w:r>
      <w:r>
        <w:rPr>
          <w:spacing w:val="-15"/>
        </w:rPr>
        <w:t xml:space="preserve"> </w:t>
      </w:r>
      <w:r>
        <w:t>where</w:t>
      </w:r>
      <w:r>
        <w:rPr>
          <w:spacing w:val="-13"/>
        </w:rPr>
        <w:t xml:space="preserve"> </w:t>
      </w:r>
      <w:r>
        <w:t>I</w:t>
      </w:r>
      <w:r>
        <w:rPr>
          <w:spacing w:val="-15"/>
        </w:rPr>
        <w:t xml:space="preserve"> </w:t>
      </w:r>
      <w:r>
        <w:t>learned</w:t>
      </w:r>
      <w:r>
        <w:rPr>
          <w:spacing w:val="-14"/>
        </w:rPr>
        <w:t xml:space="preserve"> </w:t>
      </w:r>
      <w:r>
        <w:t>about</w:t>
      </w:r>
      <w:r>
        <w:rPr>
          <w:spacing w:val="-14"/>
        </w:rPr>
        <w:t xml:space="preserve"> </w:t>
      </w:r>
      <w:r>
        <w:t>the</w:t>
      </w:r>
      <w:r>
        <w:rPr>
          <w:spacing w:val="-15"/>
        </w:rPr>
        <w:t xml:space="preserve"> </w:t>
      </w:r>
      <w:r>
        <w:t>latest</w:t>
      </w:r>
      <w:r>
        <w:rPr>
          <w:spacing w:val="-14"/>
        </w:rPr>
        <w:t xml:space="preserve"> </w:t>
      </w:r>
      <w:r>
        <w:t>technologies</w:t>
      </w:r>
      <w:r>
        <w:rPr>
          <w:spacing w:val="-14"/>
        </w:rPr>
        <w:t xml:space="preserve"> </w:t>
      </w:r>
      <w:r>
        <w:t>and</w:t>
      </w:r>
      <w:r>
        <w:rPr>
          <w:spacing w:val="-14"/>
        </w:rPr>
        <w:t xml:space="preserve"> </w:t>
      </w:r>
      <w:r>
        <w:t>best</w:t>
      </w:r>
      <w:r>
        <w:rPr>
          <w:spacing w:val="-14"/>
        </w:rPr>
        <w:t xml:space="preserve"> </w:t>
      </w:r>
      <w:r>
        <w:t>practices</w:t>
      </w:r>
      <w:r>
        <w:rPr>
          <w:spacing w:val="-14"/>
        </w:rPr>
        <w:t xml:space="preserve"> </w:t>
      </w:r>
      <w:r>
        <w:t>in</w:t>
      </w:r>
      <w:r>
        <w:rPr>
          <w:spacing w:val="-14"/>
        </w:rPr>
        <w:t xml:space="preserve"> </w:t>
      </w:r>
      <w:r>
        <w:t>web</w:t>
      </w:r>
      <w:r>
        <w:rPr>
          <w:spacing w:val="-14"/>
        </w:rPr>
        <w:t xml:space="preserve"> </w:t>
      </w:r>
      <w:r>
        <w:t>development. This helped me develop a deeper understanding of the software development field, and I appreciated the opportunity to network with professionals in the industry.</w:t>
      </w:r>
    </w:p>
    <w:p w14:paraId="25E207CA">
      <w:pPr>
        <w:pStyle w:val="9"/>
      </w:pPr>
    </w:p>
    <w:p w14:paraId="75FBF89D">
      <w:pPr>
        <w:pStyle w:val="9"/>
        <w:spacing w:before="142"/>
      </w:pPr>
    </w:p>
    <w:p w14:paraId="6F39F6A6">
      <w:pPr>
        <w:pStyle w:val="9"/>
        <w:spacing w:line="360" w:lineRule="auto"/>
        <w:ind w:left="388" w:right="455"/>
        <w:jc w:val="both"/>
      </w:pPr>
      <w:r>
        <w:t>Overall, my internship experience at Qrious Tech Team LLP was incredibly rewarding. It provided me with valuable insights, practical skills, and professional connections that will undoubtedly</w:t>
      </w:r>
      <w:r>
        <w:rPr>
          <w:spacing w:val="40"/>
        </w:rPr>
        <w:t xml:space="preserve"> </w:t>
      </w:r>
      <w:r>
        <w:t>benefit my future endeavors in web development and software development.</w:t>
      </w:r>
    </w:p>
    <w:p w14:paraId="68DF365A">
      <w:pPr>
        <w:pStyle w:val="9"/>
      </w:pPr>
    </w:p>
    <w:p w14:paraId="29027561">
      <w:pPr>
        <w:pStyle w:val="9"/>
        <w:spacing w:before="94"/>
      </w:pPr>
    </w:p>
    <w:p w14:paraId="6382A084">
      <w:pPr>
        <w:pStyle w:val="5"/>
        <w:numPr>
          <w:ilvl w:val="1"/>
          <w:numId w:val="13"/>
        </w:numPr>
        <w:tabs>
          <w:tab w:val="left" w:pos="803"/>
        </w:tabs>
        <w:spacing w:before="0" w:after="0" w:line="240" w:lineRule="auto"/>
        <w:ind w:left="803" w:right="0" w:hanging="415"/>
        <w:jc w:val="left"/>
      </w:pPr>
      <w:bookmarkStart w:id="11" w:name="_bookmark11"/>
      <w:bookmarkEnd w:id="11"/>
      <w:r>
        <w:rPr>
          <w:spacing w:val="-2"/>
        </w:rPr>
        <w:t>Purpose</w:t>
      </w:r>
    </w:p>
    <w:p w14:paraId="22065655">
      <w:pPr>
        <w:pStyle w:val="9"/>
        <w:rPr>
          <w:b/>
          <w:sz w:val="28"/>
        </w:rPr>
      </w:pPr>
    </w:p>
    <w:p w14:paraId="6D07F587">
      <w:pPr>
        <w:pStyle w:val="9"/>
        <w:rPr>
          <w:b/>
          <w:sz w:val="28"/>
        </w:rPr>
      </w:pPr>
    </w:p>
    <w:p w14:paraId="1AC4E258">
      <w:pPr>
        <w:pStyle w:val="17"/>
        <w:numPr>
          <w:ilvl w:val="0"/>
          <w:numId w:val="14"/>
        </w:numPr>
        <w:tabs>
          <w:tab w:val="left" w:pos="1017"/>
        </w:tabs>
        <w:spacing w:before="0" w:after="0" w:line="360" w:lineRule="auto"/>
        <w:ind w:left="1017" w:right="452" w:hanging="360"/>
        <w:jc w:val="both"/>
        <w:rPr>
          <w:sz w:val="24"/>
        </w:rPr>
      </w:pPr>
      <w:r>
        <w:rPr>
          <w:sz w:val="24"/>
        </w:rPr>
        <w:t>To Provide a Secure Communication Platform: The primary purpose of Incognito Messenger</w:t>
      </w:r>
      <w:r>
        <w:rPr>
          <w:spacing w:val="-8"/>
          <w:sz w:val="24"/>
        </w:rPr>
        <w:t xml:space="preserve"> </w:t>
      </w:r>
      <w:r>
        <w:rPr>
          <w:sz w:val="24"/>
        </w:rPr>
        <w:t>is</w:t>
      </w:r>
      <w:r>
        <w:rPr>
          <w:spacing w:val="-7"/>
          <w:sz w:val="24"/>
        </w:rPr>
        <w:t xml:space="preserve"> </w:t>
      </w:r>
      <w:r>
        <w:rPr>
          <w:sz w:val="24"/>
        </w:rPr>
        <w:t>to</w:t>
      </w:r>
      <w:r>
        <w:rPr>
          <w:spacing w:val="-6"/>
          <w:sz w:val="24"/>
        </w:rPr>
        <w:t xml:space="preserve"> </w:t>
      </w:r>
      <w:r>
        <w:rPr>
          <w:sz w:val="24"/>
        </w:rPr>
        <w:t>offer</w:t>
      </w:r>
      <w:r>
        <w:rPr>
          <w:spacing w:val="-8"/>
          <w:sz w:val="24"/>
        </w:rPr>
        <w:t xml:space="preserve"> </w:t>
      </w:r>
      <w:r>
        <w:rPr>
          <w:sz w:val="24"/>
        </w:rPr>
        <w:t>users</w:t>
      </w:r>
      <w:r>
        <w:rPr>
          <w:spacing w:val="-8"/>
          <w:sz w:val="24"/>
        </w:rPr>
        <w:t xml:space="preserve"> </w:t>
      </w:r>
      <w:r>
        <w:rPr>
          <w:sz w:val="24"/>
        </w:rPr>
        <w:t>a</w:t>
      </w:r>
      <w:r>
        <w:rPr>
          <w:spacing w:val="-8"/>
          <w:sz w:val="24"/>
        </w:rPr>
        <w:t xml:space="preserve"> </w:t>
      </w:r>
      <w:r>
        <w:rPr>
          <w:sz w:val="24"/>
        </w:rPr>
        <w:t>secure</w:t>
      </w:r>
      <w:r>
        <w:rPr>
          <w:spacing w:val="-9"/>
          <w:sz w:val="24"/>
        </w:rPr>
        <w:t xml:space="preserve"> </w:t>
      </w:r>
      <w:r>
        <w:rPr>
          <w:sz w:val="24"/>
        </w:rPr>
        <w:t>and</w:t>
      </w:r>
      <w:r>
        <w:rPr>
          <w:spacing w:val="-7"/>
          <w:sz w:val="24"/>
        </w:rPr>
        <w:t xml:space="preserve"> </w:t>
      </w:r>
      <w:r>
        <w:rPr>
          <w:sz w:val="24"/>
        </w:rPr>
        <w:t>confidential</w:t>
      </w:r>
      <w:r>
        <w:rPr>
          <w:spacing w:val="-7"/>
          <w:sz w:val="24"/>
        </w:rPr>
        <w:t xml:space="preserve"> </w:t>
      </w:r>
      <w:r>
        <w:rPr>
          <w:sz w:val="24"/>
        </w:rPr>
        <w:t>platform</w:t>
      </w:r>
      <w:r>
        <w:rPr>
          <w:spacing w:val="-7"/>
          <w:sz w:val="24"/>
        </w:rPr>
        <w:t xml:space="preserve"> </w:t>
      </w:r>
      <w:r>
        <w:rPr>
          <w:sz w:val="24"/>
        </w:rPr>
        <w:t>for</w:t>
      </w:r>
      <w:r>
        <w:rPr>
          <w:spacing w:val="-6"/>
          <w:sz w:val="24"/>
        </w:rPr>
        <w:t xml:space="preserve"> </w:t>
      </w:r>
      <w:r>
        <w:rPr>
          <w:sz w:val="24"/>
        </w:rPr>
        <w:t>communication,</w:t>
      </w:r>
      <w:r>
        <w:rPr>
          <w:spacing w:val="-7"/>
          <w:sz w:val="24"/>
        </w:rPr>
        <w:t xml:space="preserve"> </w:t>
      </w:r>
      <w:r>
        <w:rPr>
          <w:sz w:val="24"/>
        </w:rPr>
        <w:t>where they can freely express themselves without the fear of privacy breaches.</w:t>
      </w:r>
    </w:p>
    <w:p w14:paraId="0D0DE55D">
      <w:pPr>
        <w:pStyle w:val="9"/>
        <w:spacing w:before="141"/>
      </w:pPr>
    </w:p>
    <w:p w14:paraId="2287AFF8">
      <w:pPr>
        <w:pStyle w:val="17"/>
        <w:numPr>
          <w:ilvl w:val="0"/>
          <w:numId w:val="14"/>
        </w:numPr>
        <w:tabs>
          <w:tab w:val="left" w:pos="1017"/>
        </w:tabs>
        <w:spacing w:before="0" w:after="0" w:line="360" w:lineRule="auto"/>
        <w:ind w:left="1017" w:right="453" w:hanging="360"/>
        <w:jc w:val="both"/>
        <w:rPr>
          <w:sz w:val="24"/>
        </w:rPr>
      </w:pPr>
      <w:r>
        <w:rPr>
          <w:sz w:val="24"/>
        </w:rPr>
        <w:t>To Foster Meaningful Interactions: By prioritizing anonymity and privacy, the platform aims to facilitate genuine and open dialogue among users, fostering meaningful interactions</w:t>
      </w:r>
      <w:r>
        <w:rPr>
          <w:spacing w:val="40"/>
          <w:sz w:val="24"/>
        </w:rPr>
        <w:t xml:space="preserve"> </w:t>
      </w:r>
      <w:r>
        <w:rPr>
          <w:sz w:val="24"/>
        </w:rPr>
        <w:t>and connections.</w:t>
      </w:r>
    </w:p>
    <w:p w14:paraId="79DC05F0">
      <w:pPr>
        <w:pStyle w:val="17"/>
        <w:spacing w:after="0" w:line="360" w:lineRule="auto"/>
        <w:jc w:val="both"/>
        <w:rPr>
          <w:sz w:val="24"/>
        </w:rPr>
        <w:sectPr>
          <w:headerReference r:id="rId10" w:type="default"/>
          <w:footerReference r:id="rId11" w:type="default"/>
          <w:pgSz w:w="11930" w:h="16860"/>
          <w:pgMar w:top="920" w:right="992" w:bottom="780" w:left="992" w:header="667" w:footer="582" w:gutter="0"/>
          <w:cols w:space="720" w:num="1"/>
        </w:sectPr>
      </w:pPr>
    </w:p>
    <w:p w14:paraId="29C5D407">
      <w:pPr>
        <w:pStyle w:val="9"/>
      </w:pPr>
    </w:p>
    <w:p w14:paraId="18FFA98E">
      <w:pPr>
        <w:pStyle w:val="9"/>
      </w:pPr>
    </w:p>
    <w:p w14:paraId="2B6569AF">
      <w:pPr>
        <w:pStyle w:val="9"/>
        <w:spacing w:before="127"/>
      </w:pPr>
    </w:p>
    <w:p w14:paraId="092EAA9A">
      <w:pPr>
        <w:pStyle w:val="17"/>
        <w:numPr>
          <w:ilvl w:val="0"/>
          <w:numId w:val="14"/>
        </w:numPr>
        <w:tabs>
          <w:tab w:val="left" w:pos="1017"/>
        </w:tabs>
        <w:spacing w:before="0" w:after="0" w:line="360" w:lineRule="auto"/>
        <w:ind w:left="1017" w:right="451" w:hanging="360"/>
        <w:jc w:val="both"/>
        <w:rPr>
          <w:sz w:val="24"/>
        </w:rPr>
      </w:pPr>
      <w:r>
        <w:rPr>
          <w:sz w:val="24"/>
        </w:rPr>
        <w:t>To</w:t>
      </w:r>
      <w:r>
        <w:rPr>
          <w:spacing w:val="-1"/>
          <w:sz w:val="24"/>
        </w:rPr>
        <w:t xml:space="preserve"> </w:t>
      </w:r>
      <w:r>
        <w:rPr>
          <w:sz w:val="24"/>
        </w:rPr>
        <w:t>Fill a</w:t>
      </w:r>
      <w:r>
        <w:rPr>
          <w:spacing w:val="-1"/>
          <w:sz w:val="24"/>
        </w:rPr>
        <w:t xml:space="preserve"> </w:t>
      </w:r>
      <w:r>
        <w:rPr>
          <w:sz w:val="24"/>
        </w:rPr>
        <w:t>Gap in the</w:t>
      </w:r>
      <w:r>
        <w:rPr>
          <w:spacing w:val="-1"/>
          <w:sz w:val="24"/>
        </w:rPr>
        <w:t xml:space="preserve"> </w:t>
      </w:r>
      <w:r>
        <w:rPr>
          <w:sz w:val="24"/>
        </w:rPr>
        <w:t>Market: The</w:t>
      </w:r>
      <w:r>
        <w:rPr>
          <w:spacing w:val="-1"/>
          <w:sz w:val="24"/>
        </w:rPr>
        <w:t xml:space="preserve"> </w:t>
      </w:r>
      <w:r>
        <w:rPr>
          <w:sz w:val="24"/>
        </w:rPr>
        <w:t>purpose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platform is to address the growing need for privacy-focused communication tools in an era where online privacy concerns are becoming increasingly prominent.</w:t>
      </w:r>
    </w:p>
    <w:p w14:paraId="63CB454A">
      <w:pPr>
        <w:pStyle w:val="9"/>
        <w:spacing w:before="141"/>
      </w:pPr>
    </w:p>
    <w:p w14:paraId="3A0FAFBB">
      <w:pPr>
        <w:pStyle w:val="17"/>
        <w:numPr>
          <w:ilvl w:val="0"/>
          <w:numId w:val="14"/>
        </w:numPr>
        <w:tabs>
          <w:tab w:val="left" w:pos="1017"/>
        </w:tabs>
        <w:spacing w:before="0" w:after="0" w:line="360" w:lineRule="auto"/>
        <w:ind w:left="1017" w:right="448" w:hanging="360"/>
        <w:jc w:val="both"/>
        <w:rPr>
          <w:sz w:val="24"/>
        </w:rPr>
      </w:pPr>
      <w:r>
        <w:rPr>
          <w:sz w:val="24"/>
        </w:rPr>
        <w:t>To</w:t>
      </w:r>
      <w:r>
        <w:rPr>
          <w:spacing w:val="-6"/>
          <w:sz w:val="24"/>
        </w:rPr>
        <w:t xml:space="preserve"> </w:t>
      </w:r>
      <w:r>
        <w:rPr>
          <w:sz w:val="24"/>
        </w:rPr>
        <w:t>Empower</w:t>
      </w:r>
      <w:r>
        <w:rPr>
          <w:spacing w:val="-7"/>
          <w:sz w:val="24"/>
        </w:rPr>
        <w:t xml:space="preserve"> </w:t>
      </w:r>
      <w:r>
        <w:rPr>
          <w:sz w:val="24"/>
        </w:rPr>
        <w:t>Users:</w:t>
      </w:r>
      <w:r>
        <w:rPr>
          <w:spacing w:val="-3"/>
          <w:sz w:val="24"/>
        </w:rPr>
        <w:t xml:space="preserve"> </w:t>
      </w:r>
      <w:r>
        <w:rPr>
          <w:sz w:val="24"/>
        </w:rPr>
        <w:t>Incognito</w:t>
      </w:r>
      <w:r>
        <w:rPr>
          <w:spacing w:val="-6"/>
          <w:sz w:val="24"/>
        </w:rPr>
        <w:t xml:space="preserve"> </w:t>
      </w:r>
      <w:r>
        <w:rPr>
          <w:sz w:val="24"/>
        </w:rPr>
        <w:t>Messenger</w:t>
      </w:r>
      <w:r>
        <w:rPr>
          <w:spacing w:val="-7"/>
          <w:sz w:val="24"/>
        </w:rPr>
        <w:t xml:space="preserve"> </w:t>
      </w:r>
      <w:r>
        <w:rPr>
          <w:sz w:val="24"/>
        </w:rPr>
        <w:t>aims</w:t>
      </w:r>
      <w:r>
        <w:rPr>
          <w:spacing w:val="-9"/>
          <w:sz w:val="24"/>
        </w:rPr>
        <w:t xml:space="preserve"> </w:t>
      </w:r>
      <w:r>
        <w:rPr>
          <w:sz w:val="24"/>
        </w:rPr>
        <w:t>to</w:t>
      </w:r>
      <w:r>
        <w:rPr>
          <w:spacing w:val="-10"/>
          <w:sz w:val="24"/>
        </w:rPr>
        <w:t xml:space="preserve"> </w:t>
      </w:r>
      <w:r>
        <w:rPr>
          <w:sz w:val="24"/>
        </w:rPr>
        <w:t>empower</w:t>
      </w:r>
      <w:r>
        <w:rPr>
          <w:spacing w:val="-11"/>
          <w:sz w:val="24"/>
        </w:rPr>
        <w:t xml:space="preserve"> </w:t>
      </w:r>
      <w:r>
        <w:rPr>
          <w:sz w:val="24"/>
        </w:rPr>
        <w:t>users</w:t>
      </w:r>
      <w:r>
        <w:rPr>
          <w:spacing w:val="-9"/>
          <w:sz w:val="24"/>
        </w:rPr>
        <w:t xml:space="preserve"> </w:t>
      </w:r>
      <w:r>
        <w:rPr>
          <w:sz w:val="24"/>
        </w:rPr>
        <w:t>by</w:t>
      </w:r>
      <w:r>
        <w:rPr>
          <w:spacing w:val="-10"/>
          <w:sz w:val="24"/>
        </w:rPr>
        <w:t xml:space="preserve"> </w:t>
      </w:r>
      <w:r>
        <w:rPr>
          <w:sz w:val="24"/>
        </w:rPr>
        <w:t>giving</w:t>
      </w:r>
      <w:r>
        <w:rPr>
          <w:spacing w:val="-8"/>
          <w:sz w:val="24"/>
        </w:rPr>
        <w:t xml:space="preserve"> </w:t>
      </w:r>
      <w:r>
        <w:rPr>
          <w:sz w:val="24"/>
        </w:rPr>
        <w:t>them</w:t>
      </w:r>
      <w:r>
        <w:rPr>
          <w:spacing w:val="-10"/>
          <w:sz w:val="24"/>
        </w:rPr>
        <w:t xml:space="preserve"> </w:t>
      </w:r>
      <w:r>
        <w:rPr>
          <w:sz w:val="24"/>
        </w:rPr>
        <w:t>control over their online interactions, allowing them to engage with others on their own terms, without the pressure of revealing their identities.</w:t>
      </w:r>
    </w:p>
    <w:p w14:paraId="0EBA14AD">
      <w:pPr>
        <w:pStyle w:val="9"/>
        <w:spacing w:before="138"/>
      </w:pPr>
    </w:p>
    <w:p w14:paraId="32B6936F">
      <w:pPr>
        <w:pStyle w:val="17"/>
        <w:numPr>
          <w:ilvl w:val="0"/>
          <w:numId w:val="14"/>
        </w:numPr>
        <w:tabs>
          <w:tab w:val="left" w:pos="1017"/>
        </w:tabs>
        <w:spacing w:before="1" w:after="0" w:line="360" w:lineRule="auto"/>
        <w:ind w:left="1017" w:right="449" w:hanging="360"/>
        <w:jc w:val="both"/>
        <w:rPr>
          <w:sz w:val="24"/>
        </w:rPr>
      </w:pPr>
      <w:r>
        <w:rPr>
          <w:sz w:val="24"/>
        </w:rPr>
        <w:t>To Promote Collaboration: Through features such as group creation and</w:t>
      </w:r>
      <w:r>
        <w:rPr>
          <w:spacing w:val="40"/>
          <w:sz w:val="24"/>
        </w:rPr>
        <w:t xml:space="preserve"> </w:t>
      </w:r>
      <w:r>
        <w:rPr>
          <w:sz w:val="24"/>
        </w:rPr>
        <w:t>collaboration tools, the platform seeks to promote collaboration among users, enabling them to work together on projects or share ideas in a secure environment.</w:t>
      </w:r>
    </w:p>
    <w:p w14:paraId="4CFE1890">
      <w:pPr>
        <w:pStyle w:val="9"/>
        <w:spacing w:before="155"/>
      </w:pPr>
    </w:p>
    <w:p w14:paraId="5C7E2A15">
      <w:pPr>
        <w:pStyle w:val="5"/>
        <w:numPr>
          <w:ilvl w:val="1"/>
          <w:numId w:val="13"/>
        </w:numPr>
        <w:tabs>
          <w:tab w:val="left" w:pos="803"/>
        </w:tabs>
        <w:spacing w:before="1" w:after="0" w:line="240" w:lineRule="auto"/>
        <w:ind w:left="803" w:right="0" w:hanging="415"/>
        <w:jc w:val="left"/>
      </w:pPr>
      <w:bookmarkStart w:id="12" w:name="_bookmark12"/>
      <w:bookmarkEnd w:id="12"/>
      <w:r>
        <w:rPr>
          <w:spacing w:val="-2"/>
        </w:rPr>
        <w:t>Objective</w:t>
      </w:r>
    </w:p>
    <w:p w14:paraId="6C3436BC">
      <w:pPr>
        <w:pStyle w:val="9"/>
        <w:rPr>
          <w:b/>
          <w:sz w:val="28"/>
        </w:rPr>
      </w:pPr>
    </w:p>
    <w:p w14:paraId="3EEDC9A1">
      <w:pPr>
        <w:pStyle w:val="9"/>
        <w:rPr>
          <w:b/>
          <w:sz w:val="28"/>
        </w:rPr>
      </w:pPr>
    </w:p>
    <w:p w14:paraId="7A633251">
      <w:pPr>
        <w:pStyle w:val="17"/>
        <w:numPr>
          <w:ilvl w:val="0"/>
          <w:numId w:val="15"/>
        </w:numPr>
        <w:tabs>
          <w:tab w:val="left" w:pos="1468"/>
        </w:tabs>
        <w:spacing w:before="0" w:after="0" w:line="360" w:lineRule="auto"/>
        <w:ind w:left="1468" w:right="448" w:hanging="360"/>
        <w:jc w:val="both"/>
        <w:rPr>
          <w:sz w:val="24"/>
        </w:rPr>
      </w:pPr>
      <w:r>
        <w:rPr>
          <w:sz w:val="24"/>
        </w:rPr>
        <w:t>Privacy and Security: Ensure that users can communicate securely and anonymously, prioritizing their privacy and confidentiality.</w:t>
      </w:r>
    </w:p>
    <w:p w14:paraId="13268A39">
      <w:pPr>
        <w:pStyle w:val="9"/>
        <w:spacing w:before="139"/>
      </w:pPr>
    </w:p>
    <w:p w14:paraId="68AB1C3E">
      <w:pPr>
        <w:pStyle w:val="17"/>
        <w:numPr>
          <w:ilvl w:val="0"/>
          <w:numId w:val="15"/>
        </w:numPr>
        <w:tabs>
          <w:tab w:val="left" w:pos="1468"/>
        </w:tabs>
        <w:spacing w:before="1" w:after="0" w:line="360" w:lineRule="auto"/>
        <w:ind w:left="1468" w:right="452" w:hanging="360"/>
        <w:jc w:val="both"/>
        <w:rPr>
          <w:sz w:val="24"/>
        </w:rPr>
      </w:pPr>
      <w:r>
        <w:rPr>
          <w:sz w:val="24"/>
        </w:rPr>
        <w:t>User Engagement: Foster meaningful interactions among users through features such as group creation, facilitating discussions, collaboration, etc.</w:t>
      </w:r>
    </w:p>
    <w:p w14:paraId="5D92B6C5">
      <w:pPr>
        <w:pStyle w:val="9"/>
        <w:spacing w:before="139"/>
      </w:pPr>
    </w:p>
    <w:p w14:paraId="7A060515">
      <w:pPr>
        <w:pStyle w:val="17"/>
        <w:numPr>
          <w:ilvl w:val="0"/>
          <w:numId w:val="15"/>
        </w:numPr>
        <w:tabs>
          <w:tab w:val="left" w:pos="1468"/>
        </w:tabs>
        <w:spacing w:before="0" w:after="0" w:line="360" w:lineRule="auto"/>
        <w:ind w:left="1468" w:right="445" w:hanging="360"/>
        <w:jc w:val="both"/>
        <w:rPr>
          <w:sz w:val="24"/>
        </w:rPr>
      </w:pPr>
      <w:r>
        <w:rPr>
          <w:sz w:val="24"/>
        </w:rPr>
        <w:t>Ease of Use: Develop an intuitive user interface and user experience to make the platform accessible and user-friendly.</w:t>
      </w:r>
    </w:p>
    <w:p w14:paraId="023A27D3">
      <w:pPr>
        <w:pStyle w:val="9"/>
        <w:spacing w:before="139"/>
      </w:pPr>
    </w:p>
    <w:p w14:paraId="2E700AA0">
      <w:pPr>
        <w:pStyle w:val="17"/>
        <w:numPr>
          <w:ilvl w:val="0"/>
          <w:numId w:val="15"/>
        </w:numPr>
        <w:tabs>
          <w:tab w:val="left" w:pos="1468"/>
        </w:tabs>
        <w:spacing w:before="0" w:after="0" w:line="360" w:lineRule="auto"/>
        <w:ind w:left="1468" w:right="446" w:hanging="360"/>
        <w:jc w:val="both"/>
        <w:rPr>
          <w:sz w:val="24"/>
        </w:rPr>
      </w:pPr>
      <w:r>
        <w:rPr>
          <w:sz w:val="24"/>
        </w:rPr>
        <w:t>Community</w:t>
      </w:r>
      <w:r>
        <w:rPr>
          <w:spacing w:val="-15"/>
          <w:sz w:val="24"/>
        </w:rPr>
        <w:t xml:space="preserve"> </w:t>
      </w:r>
      <w:r>
        <w:rPr>
          <w:sz w:val="24"/>
        </w:rPr>
        <w:t>Building:</w:t>
      </w:r>
      <w:r>
        <w:rPr>
          <w:spacing w:val="-15"/>
          <w:sz w:val="24"/>
        </w:rPr>
        <w:t xml:space="preserve"> </w:t>
      </w:r>
      <w:r>
        <w:rPr>
          <w:sz w:val="24"/>
        </w:rPr>
        <w:t>Encourage</w:t>
      </w:r>
      <w:r>
        <w:rPr>
          <w:spacing w:val="-15"/>
          <w:sz w:val="24"/>
        </w:rPr>
        <w:t xml:space="preserve"> </w:t>
      </w:r>
      <w:r>
        <w:rPr>
          <w:sz w:val="24"/>
        </w:rPr>
        <w:t>the</w:t>
      </w:r>
      <w:r>
        <w:rPr>
          <w:spacing w:val="-15"/>
          <w:sz w:val="24"/>
        </w:rPr>
        <w:t xml:space="preserve"> </w:t>
      </w:r>
      <w:r>
        <w:rPr>
          <w:sz w:val="24"/>
        </w:rPr>
        <w:t>formation</w:t>
      </w:r>
      <w:r>
        <w:rPr>
          <w:spacing w:val="-15"/>
          <w:sz w:val="24"/>
        </w:rPr>
        <w:t xml:space="preserve"> </w:t>
      </w:r>
      <w:r>
        <w:rPr>
          <w:sz w:val="24"/>
        </w:rPr>
        <w:t>of</w:t>
      </w:r>
      <w:r>
        <w:rPr>
          <w:spacing w:val="-15"/>
          <w:sz w:val="24"/>
        </w:rPr>
        <w:t xml:space="preserve"> </w:t>
      </w:r>
      <w:r>
        <w:rPr>
          <w:sz w:val="24"/>
        </w:rPr>
        <w:t>communities</w:t>
      </w:r>
      <w:r>
        <w:rPr>
          <w:spacing w:val="-15"/>
          <w:sz w:val="24"/>
        </w:rPr>
        <w:t xml:space="preserve"> </w:t>
      </w:r>
      <w:r>
        <w:rPr>
          <w:sz w:val="24"/>
        </w:rPr>
        <w:t>and</w:t>
      </w:r>
      <w:r>
        <w:rPr>
          <w:spacing w:val="-15"/>
          <w:sz w:val="24"/>
        </w:rPr>
        <w:t xml:space="preserve"> </w:t>
      </w:r>
      <w:r>
        <w:rPr>
          <w:sz w:val="24"/>
        </w:rPr>
        <w:t>networks</w:t>
      </w:r>
      <w:r>
        <w:rPr>
          <w:spacing w:val="-15"/>
          <w:sz w:val="24"/>
        </w:rPr>
        <w:t xml:space="preserve"> </w:t>
      </w:r>
      <w:r>
        <w:rPr>
          <w:sz w:val="24"/>
        </w:rPr>
        <w:t xml:space="preserve">within the platform, allowing users to connect with like-minded individuals or </w:t>
      </w:r>
      <w:r>
        <w:rPr>
          <w:spacing w:val="-2"/>
          <w:sz w:val="24"/>
        </w:rPr>
        <w:t>professionals.</w:t>
      </w:r>
    </w:p>
    <w:p w14:paraId="6A6A2A52">
      <w:pPr>
        <w:pStyle w:val="9"/>
        <w:spacing w:before="141"/>
      </w:pPr>
    </w:p>
    <w:p w14:paraId="7159804B">
      <w:pPr>
        <w:pStyle w:val="17"/>
        <w:numPr>
          <w:ilvl w:val="0"/>
          <w:numId w:val="15"/>
        </w:numPr>
        <w:tabs>
          <w:tab w:val="left" w:pos="1468"/>
        </w:tabs>
        <w:spacing w:before="0" w:after="0" w:line="360" w:lineRule="auto"/>
        <w:ind w:left="1468" w:right="450" w:hanging="360"/>
        <w:jc w:val="both"/>
        <w:rPr>
          <w:sz w:val="24"/>
        </w:rPr>
      </w:pPr>
      <w:r>
        <w:rPr>
          <w:sz w:val="24"/>
        </w:rPr>
        <w:t>Feedback</w:t>
      </w:r>
      <w:r>
        <w:rPr>
          <w:spacing w:val="-15"/>
          <w:sz w:val="24"/>
        </w:rPr>
        <w:t xml:space="preserve"> </w:t>
      </w:r>
      <w:r>
        <w:rPr>
          <w:sz w:val="24"/>
        </w:rPr>
        <w:t>Mechanism:</w:t>
      </w:r>
      <w:r>
        <w:rPr>
          <w:spacing w:val="-15"/>
          <w:sz w:val="24"/>
        </w:rPr>
        <w:t xml:space="preserve"> </w:t>
      </w:r>
      <w:r>
        <w:rPr>
          <w:sz w:val="24"/>
        </w:rPr>
        <w:t>Establish</w:t>
      </w:r>
      <w:r>
        <w:rPr>
          <w:spacing w:val="-15"/>
          <w:sz w:val="24"/>
        </w:rPr>
        <w:t xml:space="preserve"> </w:t>
      </w:r>
      <w:r>
        <w:rPr>
          <w:sz w:val="24"/>
        </w:rPr>
        <w:t>channels</w:t>
      </w:r>
      <w:r>
        <w:rPr>
          <w:spacing w:val="-15"/>
          <w:sz w:val="24"/>
        </w:rPr>
        <w:t xml:space="preserve"> </w:t>
      </w:r>
      <w:r>
        <w:rPr>
          <w:sz w:val="24"/>
        </w:rPr>
        <w:t>for</w:t>
      </w:r>
      <w:r>
        <w:rPr>
          <w:spacing w:val="-15"/>
          <w:sz w:val="24"/>
        </w:rPr>
        <w:t xml:space="preserve"> </w:t>
      </w:r>
      <w:r>
        <w:rPr>
          <w:sz w:val="24"/>
        </w:rPr>
        <w:t>user</w:t>
      </w:r>
      <w:r>
        <w:rPr>
          <w:spacing w:val="-15"/>
          <w:sz w:val="24"/>
        </w:rPr>
        <w:t xml:space="preserve"> </w:t>
      </w:r>
      <w:r>
        <w:rPr>
          <w:sz w:val="24"/>
        </w:rPr>
        <w:t>feedback</w:t>
      </w:r>
      <w:r>
        <w:rPr>
          <w:spacing w:val="-15"/>
          <w:sz w:val="24"/>
        </w:rPr>
        <w:t xml:space="preserve"> </w:t>
      </w:r>
      <w:r>
        <w:rPr>
          <w:sz w:val="24"/>
        </w:rPr>
        <w:t>to</w:t>
      </w:r>
      <w:r>
        <w:rPr>
          <w:spacing w:val="-15"/>
          <w:sz w:val="24"/>
        </w:rPr>
        <w:t xml:space="preserve"> </w:t>
      </w:r>
      <w:r>
        <w:rPr>
          <w:sz w:val="24"/>
        </w:rPr>
        <w:t>continuously</w:t>
      </w:r>
      <w:r>
        <w:rPr>
          <w:spacing w:val="-15"/>
          <w:sz w:val="24"/>
        </w:rPr>
        <w:t xml:space="preserve"> </w:t>
      </w:r>
      <w:r>
        <w:rPr>
          <w:sz w:val="24"/>
        </w:rPr>
        <w:t>improve the platform based on user suggestions and requirements.</w:t>
      </w:r>
    </w:p>
    <w:p w14:paraId="2980210C">
      <w:pPr>
        <w:pStyle w:val="17"/>
        <w:spacing w:after="0" w:line="360" w:lineRule="auto"/>
        <w:jc w:val="both"/>
        <w:rPr>
          <w:sz w:val="24"/>
        </w:rPr>
        <w:sectPr>
          <w:pgSz w:w="11930" w:h="16860"/>
          <w:pgMar w:top="920" w:right="992" w:bottom="780" w:left="992" w:header="667" w:footer="582" w:gutter="0"/>
          <w:cols w:space="720" w:num="1"/>
        </w:sectPr>
      </w:pPr>
    </w:p>
    <w:p w14:paraId="03505964">
      <w:pPr>
        <w:pStyle w:val="9"/>
        <w:spacing w:before="266"/>
      </w:pPr>
    </w:p>
    <w:p w14:paraId="2CF71835">
      <w:pPr>
        <w:pStyle w:val="17"/>
        <w:numPr>
          <w:ilvl w:val="0"/>
          <w:numId w:val="15"/>
        </w:numPr>
        <w:tabs>
          <w:tab w:val="left" w:pos="1468"/>
        </w:tabs>
        <w:spacing w:before="1" w:after="0" w:line="360" w:lineRule="auto"/>
        <w:ind w:left="1468" w:right="453" w:hanging="360"/>
        <w:jc w:val="both"/>
        <w:rPr>
          <w:sz w:val="24"/>
        </w:rPr>
      </w:pPr>
      <w:r>
        <w:rPr>
          <w:sz w:val="24"/>
        </w:rPr>
        <w:t>Market Differentiation: Position the platform as a unique offering in the market, distinguishing it from other messaging platforms through its emphasis on privacy and anonymity.</w:t>
      </w:r>
    </w:p>
    <w:p w14:paraId="0DFB0C8F">
      <w:pPr>
        <w:pStyle w:val="9"/>
        <w:spacing w:before="266"/>
      </w:pPr>
    </w:p>
    <w:p w14:paraId="5F5C3467">
      <w:pPr>
        <w:pStyle w:val="5"/>
        <w:numPr>
          <w:ilvl w:val="1"/>
          <w:numId w:val="13"/>
        </w:numPr>
        <w:tabs>
          <w:tab w:val="left" w:pos="736"/>
        </w:tabs>
        <w:spacing w:before="0" w:after="0" w:line="240" w:lineRule="auto"/>
        <w:ind w:left="736" w:right="0" w:hanging="348"/>
        <w:jc w:val="left"/>
      </w:pPr>
      <w:bookmarkStart w:id="13" w:name="_bookmark13"/>
      <w:bookmarkEnd w:id="13"/>
      <w:r>
        <w:rPr>
          <w:spacing w:val="-2"/>
        </w:rPr>
        <w:t>Scope</w:t>
      </w:r>
    </w:p>
    <w:p w14:paraId="078BBF6A">
      <w:pPr>
        <w:pStyle w:val="9"/>
        <w:rPr>
          <w:b/>
          <w:sz w:val="28"/>
        </w:rPr>
      </w:pPr>
    </w:p>
    <w:p w14:paraId="0F26A7E2">
      <w:pPr>
        <w:pStyle w:val="17"/>
        <w:numPr>
          <w:ilvl w:val="0"/>
          <w:numId w:val="16"/>
        </w:numPr>
        <w:tabs>
          <w:tab w:val="left" w:pos="1468"/>
        </w:tabs>
        <w:spacing w:before="1" w:after="0" w:line="360" w:lineRule="auto"/>
        <w:ind w:left="1468" w:right="451" w:hanging="360"/>
        <w:jc w:val="both"/>
        <w:rPr>
          <w:sz w:val="24"/>
        </w:rPr>
      </w:pPr>
      <w:r>
        <w:rPr>
          <w:sz w:val="24"/>
        </w:rPr>
        <w:t>Platform Overview: Provide an overview of the Incognito Messenger platform, highlighting its key features such as secure and anonymous communication, group creation, discreet profiles, etc.</w:t>
      </w:r>
    </w:p>
    <w:p w14:paraId="3F96BC7B">
      <w:pPr>
        <w:pStyle w:val="9"/>
        <w:spacing w:before="138"/>
      </w:pPr>
    </w:p>
    <w:p w14:paraId="2FE168B8">
      <w:pPr>
        <w:pStyle w:val="17"/>
        <w:numPr>
          <w:ilvl w:val="0"/>
          <w:numId w:val="16"/>
        </w:numPr>
        <w:tabs>
          <w:tab w:val="left" w:pos="1468"/>
        </w:tabs>
        <w:spacing w:before="0" w:after="0" w:line="360" w:lineRule="auto"/>
        <w:ind w:left="1468" w:right="448" w:hanging="360"/>
        <w:jc w:val="both"/>
        <w:rPr>
          <w:sz w:val="24"/>
        </w:rPr>
      </w:pPr>
      <w:r>
        <w:rPr>
          <w:sz w:val="24"/>
        </w:rPr>
        <w:t>Target Audience: Define the target audience for the platform, such as individuals who</w:t>
      </w:r>
      <w:r>
        <w:rPr>
          <w:spacing w:val="-15"/>
          <w:sz w:val="24"/>
        </w:rPr>
        <w:t xml:space="preserve"> </w:t>
      </w:r>
      <w:r>
        <w:rPr>
          <w:sz w:val="24"/>
        </w:rPr>
        <w:t>prioritize</w:t>
      </w:r>
      <w:r>
        <w:rPr>
          <w:spacing w:val="-15"/>
          <w:sz w:val="24"/>
        </w:rPr>
        <w:t xml:space="preserve"> </w:t>
      </w:r>
      <w:r>
        <w:rPr>
          <w:sz w:val="24"/>
        </w:rPr>
        <w:t>privacy</w:t>
      </w:r>
      <w:r>
        <w:rPr>
          <w:spacing w:val="-15"/>
          <w:sz w:val="24"/>
        </w:rPr>
        <w:t xml:space="preserve"> </w:t>
      </w:r>
      <w:r>
        <w:rPr>
          <w:sz w:val="24"/>
        </w:rPr>
        <w:t>in</w:t>
      </w:r>
      <w:r>
        <w:rPr>
          <w:spacing w:val="-15"/>
          <w:sz w:val="24"/>
        </w:rPr>
        <w:t xml:space="preserve"> </w:t>
      </w:r>
      <w:r>
        <w:rPr>
          <w:sz w:val="24"/>
        </w:rPr>
        <w:t>their</w:t>
      </w:r>
      <w:r>
        <w:rPr>
          <w:spacing w:val="-15"/>
          <w:sz w:val="24"/>
        </w:rPr>
        <w:t xml:space="preserve"> </w:t>
      </w:r>
      <w:r>
        <w:rPr>
          <w:sz w:val="24"/>
        </w:rPr>
        <w:t>online</w:t>
      </w:r>
      <w:r>
        <w:rPr>
          <w:spacing w:val="-15"/>
          <w:sz w:val="24"/>
        </w:rPr>
        <w:t xml:space="preserve"> </w:t>
      </w:r>
      <w:r>
        <w:rPr>
          <w:sz w:val="24"/>
        </w:rPr>
        <w:t>interactions,</w:t>
      </w:r>
      <w:r>
        <w:rPr>
          <w:spacing w:val="-15"/>
          <w:sz w:val="24"/>
        </w:rPr>
        <w:t xml:space="preserve"> </w:t>
      </w:r>
      <w:r>
        <w:rPr>
          <w:sz w:val="24"/>
        </w:rPr>
        <w:t>professionals</w:t>
      </w:r>
      <w:r>
        <w:rPr>
          <w:spacing w:val="-15"/>
          <w:sz w:val="24"/>
        </w:rPr>
        <w:t xml:space="preserve"> </w:t>
      </w:r>
      <w:r>
        <w:rPr>
          <w:sz w:val="24"/>
        </w:rPr>
        <w:t>needing</w:t>
      </w:r>
      <w:r>
        <w:rPr>
          <w:spacing w:val="-15"/>
          <w:sz w:val="24"/>
        </w:rPr>
        <w:t xml:space="preserve"> </w:t>
      </w:r>
      <w:r>
        <w:rPr>
          <w:sz w:val="24"/>
        </w:rPr>
        <w:t>confidential communication channels, etc.</w:t>
      </w:r>
    </w:p>
    <w:p w14:paraId="73555CD9">
      <w:pPr>
        <w:pStyle w:val="9"/>
        <w:spacing w:before="138"/>
      </w:pPr>
    </w:p>
    <w:p w14:paraId="7E7016D2">
      <w:pPr>
        <w:pStyle w:val="17"/>
        <w:numPr>
          <w:ilvl w:val="0"/>
          <w:numId w:val="16"/>
        </w:numPr>
        <w:tabs>
          <w:tab w:val="left" w:pos="1468"/>
        </w:tabs>
        <w:spacing w:before="0" w:after="0" w:line="360" w:lineRule="auto"/>
        <w:ind w:left="1468" w:right="451" w:hanging="360"/>
        <w:jc w:val="both"/>
        <w:rPr>
          <w:sz w:val="24"/>
        </w:rPr>
      </w:pPr>
      <w:r>
        <w:rPr>
          <w:sz w:val="24"/>
        </w:rPr>
        <w:t>Technical</w:t>
      </w:r>
      <w:r>
        <w:rPr>
          <w:spacing w:val="-1"/>
          <w:sz w:val="24"/>
        </w:rPr>
        <w:t xml:space="preserve"> </w:t>
      </w:r>
      <w:r>
        <w:rPr>
          <w:sz w:val="24"/>
        </w:rPr>
        <w:t>Specifications: Detail</w:t>
      </w:r>
      <w:r>
        <w:rPr>
          <w:spacing w:val="-1"/>
          <w:sz w:val="24"/>
        </w:rPr>
        <w:t xml:space="preserve"> </w:t>
      </w:r>
      <w:r>
        <w:rPr>
          <w:sz w:val="24"/>
        </w:rPr>
        <w:t>the</w:t>
      </w:r>
      <w:r>
        <w:rPr>
          <w:spacing w:val="-2"/>
          <w:sz w:val="24"/>
        </w:rPr>
        <w:t xml:space="preserve"> </w:t>
      </w:r>
      <w:r>
        <w:rPr>
          <w:sz w:val="24"/>
        </w:rPr>
        <w:t>technical</w:t>
      </w:r>
      <w:r>
        <w:rPr>
          <w:spacing w:val="-1"/>
          <w:sz w:val="24"/>
        </w:rPr>
        <w:t xml:space="preserve"> </w:t>
      </w:r>
      <w:r>
        <w:rPr>
          <w:sz w:val="24"/>
        </w:rPr>
        <w:t>aspects</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platform,</w:t>
      </w:r>
      <w:r>
        <w:rPr>
          <w:spacing w:val="-2"/>
          <w:sz w:val="24"/>
        </w:rPr>
        <w:t xml:space="preserve"> </w:t>
      </w:r>
      <w:r>
        <w:rPr>
          <w:sz w:val="24"/>
        </w:rPr>
        <w:t>including</w:t>
      </w:r>
      <w:r>
        <w:rPr>
          <w:spacing w:val="-1"/>
          <w:sz w:val="24"/>
        </w:rPr>
        <w:t xml:space="preserve"> </w:t>
      </w:r>
      <w:r>
        <w:rPr>
          <w:sz w:val="24"/>
        </w:rPr>
        <w:t>the technologies used, encryption methods employed for secure communication, compatibility across devices and operating systems, etc.</w:t>
      </w:r>
    </w:p>
    <w:p w14:paraId="1A9D7561">
      <w:pPr>
        <w:pStyle w:val="9"/>
        <w:spacing w:before="141"/>
      </w:pPr>
    </w:p>
    <w:p w14:paraId="28BF9EAB">
      <w:pPr>
        <w:pStyle w:val="17"/>
        <w:numPr>
          <w:ilvl w:val="0"/>
          <w:numId w:val="16"/>
        </w:numPr>
        <w:tabs>
          <w:tab w:val="left" w:pos="1468"/>
        </w:tabs>
        <w:spacing w:before="0" w:after="0" w:line="360" w:lineRule="auto"/>
        <w:ind w:left="1468" w:right="450" w:hanging="360"/>
        <w:jc w:val="both"/>
        <w:rPr>
          <w:sz w:val="24"/>
        </w:rPr>
      </w:pPr>
      <w:r>
        <w:rPr>
          <w:sz w:val="24"/>
        </w:rPr>
        <w:t>Regulatory Compliance: Discuss any regulatory compliance requirements that the platform adheres to, such as data protection laws, privacy regulations, etc.</w:t>
      </w:r>
    </w:p>
    <w:p w14:paraId="48B27502">
      <w:pPr>
        <w:pStyle w:val="9"/>
        <w:spacing w:before="139"/>
      </w:pPr>
    </w:p>
    <w:p w14:paraId="21DE51A3">
      <w:pPr>
        <w:pStyle w:val="17"/>
        <w:numPr>
          <w:ilvl w:val="0"/>
          <w:numId w:val="16"/>
        </w:numPr>
        <w:tabs>
          <w:tab w:val="left" w:pos="1468"/>
        </w:tabs>
        <w:spacing w:before="1" w:after="0" w:line="360" w:lineRule="auto"/>
        <w:ind w:left="1468" w:right="454" w:hanging="360"/>
        <w:jc w:val="both"/>
        <w:rPr>
          <w:sz w:val="24"/>
        </w:rPr>
      </w:pPr>
      <w:r>
        <w:rPr>
          <w:sz w:val="24"/>
        </w:rPr>
        <w:t>Development Timeline: Outline the development timeline for the platform, including milestones, key deliverables, and anticipated launch dates.</w:t>
      </w:r>
    </w:p>
    <w:p w14:paraId="502C8971">
      <w:pPr>
        <w:pStyle w:val="9"/>
        <w:spacing w:before="139"/>
      </w:pPr>
    </w:p>
    <w:p w14:paraId="6FE9BDA4">
      <w:pPr>
        <w:pStyle w:val="17"/>
        <w:numPr>
          <w:ilvl w:val="0"/>
          <w:numId w:val="16"/>
        </w:numPr>
        <w:tabs>
          <w:tab w:val="left" w:pos="1468"/>
        </w:tabs>
        <w:spacing w:before="0" w:after="0" w:line="360" w:lineRule="auto"/>
        <w:ind w:left="1468" w:right="452" w:hanging="360"/>
        <w:jc w:val="both"/>
        <w:rPr>
          <w:sz w:val="24"/>
        </w:rPr>
      </w:pPr>
      <w:r>
        <w:rPr>
          <w:sz w:val="24"/>
        </w:rPr>
        <w:t>Scaling Plans: Describe plans for scaling the platform to accommodate growth in user base and feature enhancements in the future.</w:t>
      </w:r>
    </w:p>
    <w:p w14:paraId="5152B83F">
      <w:pPr>
        <w:pStyle w:val="17"/>
        <w:spacing w:after="0" w:line="360" w:lineRule="auto"/>
        <w:jc w:val="both"/>
        <w:rPr>
          <w:sz w:val="24"/>
        </w:rPr>
        <w:sectPr>
          <w:pgSz w:w="11930" w:h="16860"/>
          <w:pgMar w:top="920" w:right="992" w:bottom="780" w:left="992" w:header="667" w:footer="582" w:gutter="0"/>
          <w:cols w:space="720" w:num="1"/>
        </w:sectPr>
      </w:pPr>
    </w:p>
    <w:p w14:paraId="63BC7182">
      <w:pPr>
        <w:pStyle w:val="9"/>
        <w:spacing w:before="219"/>
        <w:rPr>
          <w:sz w:val="28"/>
        </w:rPr>
      </w:pPr>
    </w:p>
    <w:p w14:paraId="37F08014">
      <w:pPr>
        <w:pStyle w:val="5"/>
        <w:numPr>
          <w:ilvl w:val="1"/>
          <w:numId w:val="13"/>
        </w:numPr>
        <w:tabs>
          <w:tab w:val="left" w:pos="803"/>
        </w:tabs>
        <w:spacing w:before="0" w:after="0" w:line="240" w:lineRule="auto"/>
        <w:ind w:left="803" w:right="0" w:hanging="415"/>
        <w:jc w:val="left"/>
      </w:pPr>
      <w:bookmarkStart w:id="14" w:name="_bookmark14"/>
      <w:bookmarkEnd w:id="14"/>
      <w:r>
        <w:rPr>
          <w:spacing w:val="-2"/>
        </w:rPr>
        <w:t>Technology</w:t>
      </w:r>
      <w:r>
        <w:rPr>
          <w:spacing w:val="-6"/>
        </w:rPr>
        <w:t xml:space="preserve"> </w:t>
      </w:r>
      <w:r>
        <w:rPr>
          <w:spacing w:val="-2"/>
        </w:rPr>
        <w:t>and</w:t>
      </w:r>
      <w:r>
        <w:t xml:space="preserve"> </w:t>
      </w:r>
      <w:r>
        <w:rPr>
          <w:spacing w:val="-2"/>
        </w:rPr>
        <w:t>Literature</w:t>
      </w:r>
      <w:r>
        <w:rPr>
          <w:spacing w:val="-1"/>
        </w:rPr>
        <w:t xml:space="preserve"> </w:t>
      </w:r>
      <w:r>
        <w:rPr>
          <w:spacing w:val="-2"/>
        </w:rPr>
        <w:t>Review</w:t>
      </w:r>
    </w:p>
    <w:p w14:paraId="733DC476">
      <w:pPr>
        <w:pStyle w:val="5"/>
        <w:numPr>
          <w:ilvl w:val="2"/>
          <w:numId w:val="13"/>
        </w:numPr>
        <w:tabs>
          <w:tab w:val="left" w:pos="1734"/>
        </w:tabs>
        <w:spacing w:before="321" w:after="0" w:line="240" w:lineRule="auto"/>
        <w:ind w:left="1734" w:right="0" w:hanging="626"/>
        <w:jc w:val="left"/>
      </w:pPr>
      <w:bookmarkStart w:id="15" w:name="_bookmark15"/>
      <w:bookmarkEnd w:id="15"/>
      <w:r>
        <w:rPr>
          <w:spacing w:val="-4"/>
        </w:rPr>
        <w:t>Technology</w:t>
      </w:r>
      <w:r>
        <w:rPr>
          <w:spacing w:val="4"/>
        </w:rPr>
        <w:t xml:space="preserve"> </w:t>
      </w:r>
      <w:r>
        <w:rPr>
          <w:spacing w:val="-2"/>
        </w:rPr>
        <w:t>Review</w:t>
      </w:r>
    </w:p>
    <w:p w14:paraId="1930F7EE">
      <w:pPr>
        <w:pStyle w:val="9"/>
        <w:spacing w:before="1"/>
        <w:rPr>
          <w:b/>
          <w:sz w:val="28"/>
        </w:rPr>
      </w:pPr>
    </w:p>
    <w:p w14:paraId="27266E66">
      <w:pPr>
        <w:pStyle w:val="17"/>
        <w:numPr>
          <w:ilvl w:val="3"/>
          <w:numId w:val="13"/>
        </w:numPr>
        <w:tabs>
          <w:tab w:val="left" w:pos="1465"/>
        </w:tabs>
        <w:spacing w:before="0" w:after="0" w:line="240" w:lineRule="auto"/>
        <w:ind w:left="1465" w:right="0" w:hanging="357"/>
        <w:jc w:val="left"/>
        <w:rPr>
          <w:sz w:val="24"/>
        </w:rPr>
      </w:pPr>
      <w:r>
        <w:rPr>
          <w:sz w:val="24"/>
        </w:rPr>
        <w:t>Frontend</w:t>
      </w:r>
      <w:r>
        <w:rPr>
          <w:spacing w:val="-2"/>
          <w:sz w:val="24"/>
        </w:rPr>
        <w:t xml:space="preserve"> Development:</w:t>
      </w:r>
    </w:p>
    <w:p w14:paraId="035E0A11">
      <w:pPr>
        <w:pStyle w:val="9"/>
        <w:spacing w:before="133"/>
      </w:pPr>
    </w:p>
    <w:p w14:paraId="528F61C7">
      <w:pPr>
        <w:pStyle w:val="17"/>
        <w:numPr>
          <w:ilvl w:val="4"/>
          <w:numId w:val="13"/>
        </w:numPr>
        <w:tabs>
          <w:tab w:val="left" w:pos="359"/>
        </w:tabs>
        <w:spacing w:before="1" w:after="0" w:line="240" w:lineRule="auto"/>
        <w:ind w:left="359" w:right="450" w:hanging="359"/>
        <w:jc w:val="right"/>
        <w:rPr>
          <w:sz w:val="24"/>
        </w:rPr>
      </w:pPr>
      <w:r>
        <w:rPr>
          <w:sz w:val="24"/>
        </w:rPr>
        <w:t>React:</w:t>
      </w:r>
      <w:r>
        <w:rPr>
          <w:spacing w:val="73"/>
          <w:sz w:val="24"/>
        </w:rPr>
        <w:t xml:space="preserve"> </w:t>
      </w:r>
      <w:r>
        <w:rPr>
          <w:sz w:val="24"/>
        </w:rPr>
        <w:t>React</w:t>
      </w:r>
      <w:r>
        <w:rPr>
          <w:spacing w:val="75"/>
          <w:sz w:val="24"/>
        </w:rPr>
        <w:t xml:space="preserve"> </w:t>
      </w:r>
      <w:r>
        <w:rPr>
          <w:sz w:val="24"/>
        </w:rPr>
        <w:t>served</w:t>
      </w:r>
      <w:r>
        <w:rPr>
          <w:spacing w:val="73"/>
          <w:sz w:val="24"/>
        </w:rPr>
        <w:t xml:space="preserve"> </w:t>
      </w:r>
      <w:r>
        <w:rPr>
          <w:sz w:val="24"/>
        </w:rPr>
        <w:t>as</w:t>
      </w:r>
      <w:r>
        <w:rPr>
          <w:spacing w:val="76"/>
          <w:sz w:val="24"/>
        </w:rPr>
        <w:t xml:space="preserve"> </w:t>
      </w:r>
      <w:r>
        <w:rPr>
          <w:sz w:val="24"/>
        </w:rPr>
        <w:t>the</w:t>
      </w:r>
      <w:r>
        <w:rPr>
          <w:spacing w:val="72"/>
          <w:sz w:val="24"/>
        </w:rPr>
        <w:t xml:space="preserve"> </w:t>
      </w:r>
      <w:r>
        <w:rPr>
          <w:sz w:val="24"/>
        </w:rPr>
        <w:t>primary</w:t>
      </w:r>
      <w:r>
        <w:rPr>
          <w:spacing w:val="75"/>
          <w:sz w:val="24"/>
        </w:rPr>
        <w:t xml:space="preserve"> </w:t>
      </w:r>
      <w:r>
        <w:rPr>
          <w:sz w:val="24"/>
        </w:rPr>
        <w:t>framework</w:t>
      </w:r>
      <w:r>
        <w:rPr>
          <w:spacing w:val="74"/>
          <w:sz w:val="24"/>
        </w:rPr>
        <w:t xml:space="preserve"> </w:t>
      </w:r>
      <w:r>
        <w:rPr>
          <w:sz w:val="24"/>
        </w:rPr>
        <w:t>for</w:t>
      </w:r>
      <w:r>
        <w:rPr>
          <w:spacing w:val="58"/>
          <w:sz w:val="24"/>
        </w:rPr>
        <w:t xml:space="preserve"> </w:t>
      </w:r>
      <w:r>
        <w:rPr>
          <w:sz w:val="24"/>
        </w:rPr>
        <w:t>building</w:t>
      </w:r>
      <w:r>
        <w:rPr>
          <w:spacing w:val="59"/>
          <w:sz w:val="24"/>
        </w:rPr>
        <w:t xml:space="preserve"> </w:t>
      </w:r>
      <w:r>
        <w:rPr>
          <w:sz w:val="24"/>
        </w:rPr>
        <w:t>the</w:t>
      </w:r>
      <w:r>
        <w:rPr>
          <w:spacing w:val="58"/>
          <w:sz w:val="24"/>
        </w:rPr>
        <w:t xml:space="preserve"> </w:t>
      </w:r>
      <w:r>
        <w:rPr>
          <w:sz w:val="24"/>
        </w:rPr>
        <w:t>frontend</w:t>
      </w:r>
      <w:r>
        <w:rPr>
          <w:spacing w:val="60"/>
          <w:sz w:val="24"/>
        </w:rPr>
        <w:t xml:space="preserve"> </w:t>
      </w:r>
      <w:r>
        <w:rPr>
          <w:spacing w:val="-5"/>
          <w:sz w:val="24"/>
        </w:rPr>
        <w:t>of</w:t>
      </w:r>
    </w:p>
    <w:p w14:paraId="7AF2A470">
      <w:pPr>
        <w:pStyle w:val="9"/>
        <w:spacing w:before="2"/>
      </w:pPr>
    </w:p>
    <w:p w14:paraId="3EF065D7">
      <w:pPr>
        <w:pStyle w:val="9"/>
        <w:spacing w:line="388" w:lineRule="auto"/>
        <w:ind w:left="2188" w:right="451"/>
        <w:jc w:val="both"/>
      </w:pPr>
      <w:r>
        <w:t xml:space="preserve">Silent Exchange. Its component-based architecture allowed for the creation of dynamic and responsive user interfaces, enhancing user interaction and </w:t>
      </w:r>
      <w:r>
        <w:rPr>
          <w:spacing w:val="-2"/>
        </w:rPr>
        <w:t>experience.</w:t>
      </w:r>
    </w:p>
    <w:p w14:paraId="4A786E5C">
      <w:pPr>
        <w:pStyle w:val="9"/>
        <w:spacing w:before="140"/>
      </w:pPr>
    </w:p>
    <w:p w14:paraId="51C61E8F">
      <w:pPr>
        <w:pStyle w:val="17"/>
        <w:numPr>
          <w:ilvl w:val="5"/>
          <w:numId w:val="13"/>
        </w:numPr>
        <w:tabs>
          <w:tab w:val="left" w:pos="359"/>
        </w:tabs>
        <w:spacing w:before="0" w:after="0" w:line="240" w:lineRule="auto"/>
        <w:ind w:left="359" w:right="447" w:hanging="359"/>
        <w:jc w:val="right"/>
        <w:rPr>
          <w:sz w:val="24"/>
        </w:rPr>
      </w:pPr>
      <w:r>
        <w:rPr>
          <w:sz w:val="24"/>
        </w:rPr>
        <w:t>CSS</w:t>
      </w:r>
      <w:r>
        <w:rPr>
          <w:spacing w:val="73"/>
          <w:sz w:val="24"/>
        </w:rPr>
        <w:t xml:space="preserve"> </w:t>
      </w:r>
      <w:r>
        <w:rPr>
          <w:sz w:val="24"/>
        </w:rPr>
        <w:t>Styling:</w:t>
      </w:r>
      <w:r>
        <w:rPr>
          <w:spacing w:val="60"/>
          <w:sz w:val="24"/>
        </w:rPr>
        <w:t xml:space="preserve"> </w:t>
      </w:r>
      <w:r>
        <w:rPr>
          <w:sz w:val="24"/>
        </w:rPr>
        <w:t>CSS</w:t>
      </w:r>
      <w:r>
        <w:rPr>
          <w:spacing w:val="60"/>
          <w:sz w:val="24"/>
        </w:rPr>
        <w:t xml:space="preserve"> </w:t>
      </w:r>
      <w:r>
        <w:rPr>
          <w:sz w:val="24"/>
        </w:rPr>
        <w:t>played</w:t>
      </w:r>
      <w:r>
        <w:rPr>
          <w:spacing w:val="59"/>
          <w:sz w:val="24"/>
        </w:rPr>
        <w:t xml:space="preserve"> </w:t>
      </w:r>
      <w:r>
        <w:rPr>
          <w:sz w:val="24"/>
        </w:rPr>
        <w:t>a</w:t>
      </w:r>
      <w:r>
        <w:rPr>
          <w:spacing w:val="59"/>
          <w:sz w:val="24"/>
        </w:rPr>
        <w:t xml:space="preserve"> </w:t>
      </w:r>
      <w:r>
        <w:rPr>
          <w:sz w:val="24"/>
        </w:rPr>
        <w:t>crucial</w:t>
      </w:r>
      <w:r>
        <w:rPr>
          <w:spacing w:val="59"/>
          <w:sz w:val="24"/>
        </w:rPr>
        <w:t xml:space="preserve"> </w:t>
      </w:r>
      <w:r>
        <w:rPr>
          <w:sz w:val="24"/>
        </w:rPr>
        <w:t>role</w:t>
      </w:r>
      <w:r>
        <w:rPr>
          <w:spacing w:val="57"/>
          <w:sz w:val="24"/>
        </w:rPr>
        <w:t xml:space="preserve"> </w:t>
      </w:r>
      <w:r>
        <w:rPr>
          <w:sz w:val="24"/>
        </w:rPr>
        <w:t>in</w:t>
      </w:r>
      <w:r>
        <w:rPr>
          <w:spacing w:val="59"/>
          <w:sz w:val="24"/>
        </w:rPr>
        <w:t xml:space="preserve"> </w:t>
      </w:r>
      <w:r>
        <w:rPr>
          <w:sz w:val="24"/>
        </w:rPr>
        <w:t>styling</w:t>
      </w:r>
      <w:r>
        <w:rPr>
          <w:spacing w:val="61"/>
          <w:sz w:val="24"/>
        </w:rPr>
        <w:t xml:space="preserve"> </w:t>
      </w:r>
      <w:r>
        <w:rPr>
          <w:sz w:val="24"/>
        </w:rPr>
        <w:t>the</w:t>
      </w:r>
      <w:r>
        <w:rPr>
          <w:spacing w:val="58"/>
          <w:sz w:val="24"/>
        </w:rPr>
        <w:t xml:space="preserve"> </w:t>
      </w:r>
      <w:r>
        <w:rPr>
          <w:sz w:val="24"/>
        </w:rPr>
        <w:t>frontend</w:t>
      </w:r>
      <w:r>
        <w:rPr>
          <w:spacing w:val="58"/>
          <w:sz w:val="24"/>
        </w:rPr>
        <w:t xml:space="preserve"> </w:t>
      </w:r>
      <w:r>
        <w:rPr>
          <w:sz w:val="24"/>
        </w:rPr>
        <w:t>of</w:t>
      </w:r>
      <w:r>
        <w:rPr>
          <w:spacing w:val="59"/>
          <w:sz w:val="24"/>
        </w:rPr>
        <w:t xml:space="preserve"> </w:t>
      </w:r>
      <w:r>
        <w:rPr>
          <w:spacing w:val="-2"/>
          <w:sz w:val="24"/>
        </w:rPr>
        <w:t>Silent</w:t>
      </w:r>
    </w:p>
    <w:p w14:paraId="385A374C">
      <w:pPr>
        <w:pStyle w:val="9"/>
        <w:spacing w:before="113"/>
      </w:pPr>
    </w:p>
    <w:p w14:paraId="64079EAF">
      <w:pPr>
        <w:pStyle w:val="9"/>
        <w:spacing w:line="388" w:lineRule="auto"/>
        <w:ind w:left="2188" w:right="447"/>
        <w:jc w:val="both"/>
      </w:pPr>
      <w:r>
        <w:t>Exchange. It was used in conjunction with React components to design and customize the appearance of user interface elements, ensuring a visually appealing and cohesive design across the application.</w:t>
      </w:r>
    </w:p>
    <w:p w14:paraId="3AAB0F20">
      <w:pPr>
        <w:pStyle w:val="9"/>
      </w:pPr>
    </w:p>
    <w:p w14:paraId="521A05CC">
      <w:pPr>
        <w:pStyle w:val="9"/>
        <w:spacing w:before="12"/>
      </w:pPr>
    </w:p>
    <w:p w14:paraId="04BBA52C">
      <w:pPr>
        <w:pStyle w:val="17"/>
        <w:numPr>
          <w:ilvl w:val="3"/>
          <w:numId w:val="13"/>
        </w:numPr>
        <w:tabs>
          <w:tab w:val="left" w:pos="1465"/>
        </w:tabs>
        <w:spacing w:before="0" w:after="0" w:line="240" w:lineRule="auto"/>
        <w:ind w:left="1465" w:right="0" w:hanging="357"/>
        <w:jc w:val="left"/>
        <w:rPr>
          <w:sz w:val="24"/>
        </w:rPr>
      </w:pPr>
      <w:r>
        <w:rPr>
          <w:sz w:val="24"/>
        </w:rPr>
        <w:t>Backend</w:t>
      </w:r>
      <w:r>
        <w:rPr>
          <w:spacing w:val="-3"/>
          <w:sz w:val="24"/>
        </w:rPr>
        <w:t xml:space="preserve"> </w:t>
      </w:r>
      <w:r>
        <w:rPr>
          <w:spacing w:val="-2"/>
          <w:sz w:val="24"/>
        </w:rPr>
        <w:t>Development:</w:t>
      </w:r>
    </w:p>
    <w:p w14:paraId="6863EB01">
      <w:pPr>
        <w:pStyle w:val="9"/>
      </w:pPr>
    </w:p>
    <w:p w14:paraId="66C54292">
      <w:pPr>
        <w:pStyle w:val="9"/>
        <w:spacing w:before="33"/>
      </w:pPr>
    </w:p>
    <w:p w14:paraId="31CC85EF">
      <w:pPr>
        <w:pStyle w:val="17"/>
        <w:numPr>
          <w:ilvl w:val="4"/>
          <w:numId w:val="13"/>
        </w:numPr>
        <w:tabs>
          <w:tab w:val="left" w:pos="359"/>
        </w:tabs>
        <w:spacing w:before="1" w:after="0" w:line="240" w:lineRule="auto"/>
        <w:ind w:left="359" w:right="447" w:hanging="359"/>
        <w:jc w:val="right"/>
        <w:rPr>
          <w:sz w:val="24"/>
        </w:rPr>
      </w:pPr>
      <w:r>
        <w:rPr>
          <w:sz w:val="24"/>
        </w:rPr>
        <w:t>Node.js:</w:t>
      </w:r>
      <w:r>
        <w:rPr>
          <w:spacing w:val="12"/>
          <w:sz w:val="24"/>
        </w:rPr>
        <w:t xml:space="preserve"> </w:t>
      </w:r>
      <w:r>
        <w:rPr>
          <w:sz w:val="24"/>
        </w:rPr>
        <w:t>Node.js</w:t>
      </w:r>
      <w:r>
        <w:rPr>
          <w:spacing w:val="14"/>
          <w:sz w:val="24"/>
        </w:rPr>
        <w:t xml:space="preserve"> </w:t>
      </w:r>
      <w:r>
        <w:rPr>
          <w:sz w:val="24"/>
        </w:rPr>
        <w:t>formed</w:t>
      </w:r>
      <w:r>
        <w:rPr>
          <w:spacing w:val="16"/>
          <w:sz w:val="24"/>
        </w:rPr>
        <w:t xml:space="preserve"> </w:t>
      </w:r>
      <w:r>
        <w:rPr>
          <w:sz w:val="24"/>
        </w:rPr>
        <w:t>the</w:t>
      </w:r>
      <w:r>
        <w:rPr>
          <w:spacing w:val="13"/>
          <w:sz w:val="24"/>
        </w:rPr>
        <w:t xml:space="preserve"> </w:t>
      </w:r>
      <w:r>
        <w:rPr>
          <w:sz w:val="24"/>
        </w:rPr>
        <w:t>backbone</w:t>
      </w:r>
      <w:r>
        <w:rPr>
          <w:spacing w:val="13"/>
          <w:sz w:val="24"/>
        </w:rPr>
        <w:t xml:space="preserve"> </w:t>
      </w:r>
      <w:r>
        <w:rPr>
          <w:sz w:val="24"/>
        </w:rPr>
        <w:t>of</w:t>
      </w:r>
      <w:r>
        <w:rPr>
          <w:spacing w:val="-1"/>
          <w:sz w:val="24"/>
        </w:rPr>
        <w:t xml:space="preserve"> </w:t>
      </w:r>
      <w:r>
        <w:rPr>
          <w:sz w:val="24"/>
        </w:rPr>
        <w:t>the</w:t>
      </w:r>
      <w:r>
        <w:rPr>
          <w:spacing w:val="-2"/>
          <w:sz w:val="24"/>
        </w:rPr>
        <w:t xml:space="preserve"> </w:t>
      </w:r>
      <w:r>
        <w:rPr>
          <w:sz w:val="24"/>
        </w:rPr>
        <w:t>backend infrastructure</w:t>
      </w:r>
      <w:r>
        <w:rPr>
          <w:spacing w:val="-3"/>
          <w:sz w:val="24"/>
        </w:rPr>
        <w:t xml:space="preserve"> </w:t>
      </w:r>
      <w:r>
        <w:rPr>
          <w:sz w:val="24"/>
        </w:rPr>
        <w:t xml:space="preserve">for </w:t>
      </w:r>
      <w:r>
        <w:rPr>
          <w:spacing w:val="-2"/>
          <w:sz w:val="24"/>
        </w:rPr>
        <w:t>Silent</w:t>
      </w:r>
    </w:p>
    <w:p w14:paraId="16AAC261">
      <w:pPr>
        <w:pStyle w:val="9"/>
        <w:spacing w:before="276" w:line="388" w:lineRule="auto"/>
        <w:ind w:left="2188" w:right="447"/>
        <w:jc w:val="both"/>
      </w:pPr>
      <w:r>
        <w:t>Exchange. Its event-driven architecture and non-blocking I/O operations facilitated</w:t>
      </w:r>
      <w:r>
        <w:rPr>
          <w:spacing w:val="-12"/>
        </w:rPr>
        <w:t xml:space="preserve"> </w:t>
      </w:r>
      <w:r>
        <w:t>the</w:t>
      </w:r>
      <w:r>
        <w:rPr>
          <w:spacing w:val="-12"/>
        </w:rPr>
        <w:t xml:space="preserve"> </w:t>
      </w:r>
      <w:r>
        <w:t>development</w:t>
      </w:r>
      <w:r>
        <w:rPr>
          <w:spacing w:val="-11"/>
        </w:rPr>
        <w:t xml:space="preserve"> </w:t>
      </w:r>
      <w:r>
        <w:t>of</w:t>
      </w:r>
      <w:r>
        <w:rPr>
          <w:spacing w:val="-12"/>
        </w:rPr>
        <w:t xml:space="preserve"> </w:t>
      </w:r>
      <w:r>
        <w:t>scalable</w:t>
      </w:r>
      <w:r>
        <w:rPr>
          <w:spacing w:val="-13"/>
        </w:rPr>
        <w:t xml:space="preserve"> </w:t>
      </w:r>
      <w:r>
        <w:t>and</w:t>
      </w:r>
      <w:r>
        <w:rPr>
          <w:spacing w:val="-12"/>
        </w:rPr>
        <w:t xml:space="preserve"> </w:t>
      </w:r>
      <w:r>
        <w:t>efficient</w:t>
      </w:r>
      <w:r>
        <w:rPr>
          <w:spacing w:val="-11"/>
        </w:rPr>
        <w:t xml:space="preserve"> </w:t>
      </w:r>
      <w:r>
        <w:t>server-side</w:t>
      </w:r>
      <w:r>
        <w:rPr>
          <w:spacing w:val="-12"/>
        </w:rPr>
        <w:t xml:space="preserve"> </w:t>
      </w:r>
      <w:r>
        <w:t>applications, enabling smooth communication between clients and servers.</w:t>
      </w:r>
    </w:p>
    <w:p w14:paraId="301712E9">
      <w:pPr>
        <w:pStyle w:val="9"/>
        <w:spacing w:before="141"/>
      </w:pPr>
    </w:p>
    <w:p w14:paraId="494AFBC9">
      <w:pPr>
        <w:pStyle w:val="17"/>
        <w:numPr>
          <w:ilvl w:val="0"/>
          <w:numId w:val="17"/>
        </w:numPr>
        <w:tabs>
          <w:tab w:val="left" w:pos="359"/>
        </w:tabs>
        <w:spacing w:before="1" w:after="0" w:line="240" w:lineRule="auto"/>
        <w:ind w:left="359" w:right="445" w:hanging="359"/>
        <w:jc w:val="right"/>
        <w:rPr>
          <w:sz w:val="24"/>
        </w:rPr>
      </w:pPr>
      <w:r>
        <w:rPr>
          <w:sz w:val="24"/>
        </w:rPr>
        <w:t>MongoDB:</w:t>
      </w:r>
      <w:r>
        <w:rPr>
          <w:spacing w:val="29"/>
          <w:sz w:val="24"/>
        </w:rPr>
        <w:t xml:space="preserve"> </w:t>
      </w:r>
      <w:r>
        <w:rPr>
          <w:sz w:val="24"/>
        </w:rPr>
        <w:t>MongoDB</w:t>
      </w:r>
      <w:r>
        <w:rPr>
          <w:spacing w:val="28"/>
          <w:sz w:val="24"/>
        </w:rPr>
        <w:t xml:space="preserve"> </w:t>
      </w:r>
      <w:r>
        <w:rPr>
          <w:sz w:val="24"/>
        </w:rPr>
        <w:t>was</w:t>
      </w:r>
      <w:r>
        <w:rPr>
          <w:spacing w:val="30"/>
          <w:sz w:val="24"/>
        </w:rPr>
        <w:t xml:space="preserve"> </w:t>
      </w:r>
      <w:r>
        <w:rPr>
          <w:sz w:val="24"/>
        </w:rPr>
        <w:t>chosen</w:t>
      </w:r>
      <w:r>
        <w:rPr>
          <w:spacing w:val="31"/>
          <w:sz w:val="24"/>
        </w:rPr>
        <w:t xml:space="preserve"> </w:t>
      </w:r>
      <w:r>
        <w:rPr>
          <w:sz w:val="24"/>
        </w:rPr>
        <w:t>as</w:t>
      </w:r>
      <w:r>
        <w:rPr>
          <w:spacing w:val="13"/>
          <w:sz w:val="24"/>
        </w:rPr>
        <w:t xml:space="preserve"> </w:t>
      </w:r>
      <w:r>
        <w:rPr>
          <w:sz w:val="24"/>
        </w:rPr>
        <w:t>the</w:t>
      </w:r>
      <w:r>
        <w:rPr>
          <w:spacing w:val="12"/>
          <w:sz w:val="24"/>
        </w:rPr>
        <w:t xml:space="preserve"> </w:t>
      </w:r>
      <w:r>
        <w:rPr>
          <w:sz w:val="24"/>
        </w:rPr>
        <w:t>backend</w:t>
      </w:r>
      <w:r>
        <w:rPr>
          <w:spacing w:val="14"/>
          <w:sz w:val="24"/>
        </w:rPr>
        <w:t xml:space="preserve"> </w:t>
      </w:r>
      <w:r>
        <w:rPr>
          <w:sz w:val="24"/>
        </w:rPr>
        <w:t>database</w:t>
      </w:r>
      <w:r>
        <w:rPr>
          <w:spacing w:val="13"/>
          <w:sz w:val="24"/>
        </w:rPr>
        <w:t xml:space="preserve"> </w:t>
      </w:r>
      <w:r>
        <w:rPr>
          <w:sz w:val="24"/>
        </w:rPr>
        <w:t>management</w:t>
      </w:r>
      <w:r>
        <w:rPr>
          <w:spacing w:val="17"/>
          <w:sz w:val="24"/>
        </w:rPr>
        <w:t xml:space="preserve"> </w:t>
      </w:r>
      <w:r>
        <w:rPr>
          <w:spacing w:val="-2"/>
          <w:sz w:val="24"/>
        </w:rPr>
        <w:t>system</w:t>
      </w:r>
    </w:p>
    <w:p w14:paraId="7813652A">
      <w:pPr>
        <w:pStyle w:val="9"/>
        <w:spacing w:before="113"/>
      </w:pPr>
    </w:p>
    <w:p w14:paraId="7AECCFF1">
      <w:pPr>
        <w:pStyle w:val="9"/>
        <w:spacing w:line="388" w:lineRule="auto"/>
        <w:ind w:left="2188" w:right="445"/>
        <w:jc w:val="both"/>
      </w:pPr>
      <w:r>
        <w:t>for</w:t>
      </w:r>
      <w:r>
        <w:rPr>
          <w:spacing w:val="-7"/>
        </w:rPr>
        <w:t xml:space="preserve"> </w:t>
      </w:r>
      <w:r>
        <w:t>Silent</w:t>
      </w:r>
      <w:r>
        <w:rPr>
          <w:spacing w:val="-5"/>
        </w:rPr>
        <w:t xml:space="preserve"> </w:t>
      </w:r>
      <w:r>
        <w:t>Exchange.</w:t>
      </w:r>
      <w:r>
        <w:rPr>
          <w:spacing w:val="-3"/>
        </w:rPr>
        <w:t xml:space="preserve"> </w:t>
      </w:r>
      <w:r>
        <w:t>Its</w:t>
      </w:r>
      <w:r>
        <w:rPr>
          <w:spacing w:val="-4"/>
        </w:rPr>
        <w:t xml:space="preserve"> </w:t>
      </w:r>
      <w:r>
        <w:t>flexible</w:t>
      </w:r>
      <w:r>
        <w:rPr>
          <w:spacing w:val="-6"/>
        </w:rPr>
        <w:t xml:space="preserve"> </w:t>
      </w:r>
      <w:r>
        <w:t>document-based</w:t>
      </w:r>
      <w:r>
        <w:rPr>
          <w:spacing w:val="-3"/>
        </w:rPr>
        <w:t xml:space="preserve"> </w:t>
      </w:r>
      <w:r>
        <w:t>data</w:t>
      </w:r>
      <w:r>
        <w:rPr>
          <w:spacing w:val="-6"/>
        </w:rPr>
        <w:t xml:space="preserve"> </w:t>
      </w:r>
      <w:r>
        <w:t>model</w:t>
      </w:r>
      <w:r>
        <w:rPr>
          <w:spacing w:val="-6"/>
        </w:rPr>
        <w:t xml:space="preserve"> </w:t>
      </w:r>
      <w:r>
        <w:t>allowed</w:t>
      </w:r>
      <w:r>
        <w:rPr>
          <w:spacing w:val="-3"/>
        </w:rPr>
        <w:t xml:space="preserve"> </w:t>
      </w:r>
      <w:r>
        <w:t>for</w:t>
      </w:r>
      <w:r>
        <w:rPr>
          <w:spacing w:val="-11"/>
        </w:rPr>
        <w:t xml:space="preserve"> </w:t>
      </w:r>
      <w:r>
        <w:t>the storage and retrieval of user data and messages in a scalable and efficient manner, supporting the platform's growth and expansion.</w:t>
      </w:r>
    </w:p>
    <w:p w14:paraId="15A5358C">
      <w:pPr>
        <w:pStyle w:val="9"/>
        <w:spacing w:before="10"/>
      </w:pPr>
    </w:p>
    <w:p w14:paraId="378F5D26">
      <w:pPr>
        <w:pStyle w:val="17"/>
        <w:numPr>
          <w:ilvl w:val="3"/>
          <w:numId w:val="13"/>
        </w:numPr>
        <w:tabs>
          <w:tab w:val="left" w:pos="1465"/>
        </w:tabs>
        <w:spacing w:before="0" w:after="0" w:line="240" w:lineRule="auto"/>
        <w:ind w:left="1465" w:right="0" w:hanging="357"/>
        <w:jc w:val="left"/>
        <w:rPr>
          <w:sz w:val="24"/>
        </w:rPr>
      </w:pPr>
      <w:r>
        <w:rPr>
          <w:sz w:val="24"/>
        </w:rPr>
        <w:t>Real-time</w:t>
      </w:r>
      <w:r>
        <w:rPr>
          <w:spacing w:val="-3"/>
          <w:sz w:val="24"/>
        </w:rPr>
        <w:t xml:space="preserve"> </w:t>
      </w:r>
      <w:r>
        <w:rPr>
          <w:spacing w:val="-2"/>
          <w:sz w:val="24"/>
        </w:rPr>
        <w:t>Communication:</w:t>
      </w:r>
    </w:p>
    <w:p w14:paraId="5BB0D988">
      <w:pPr>
        <w:pStyle w:val="9"/>
        <w:spacing w:before="183"/>
      </w:pPr>
    </w:p>
    <w:p w14:paraId="0D3CE05F">
      <w:pPr>
        <w:pStyle w:val="17"/>
        <w:numPr>
          <w:ilvl w:val="0"/>
          <w:numId w:val="18"/>
        </w:numPr>
        <w:tabs>
          <w:tab w:val="left" w:pos="359"/>
        </w:tabs>
        <w:spacing w:before="0" w:after="0" w:line="240" w:lineRule="auto"/>
        <w:ind w:left="359" w:right="447" w:hanging="359"/>
        <w:jc w:val="right"/>
        <w:rPr>
          <w:sz w:val="24"/>
        </w:rPr>
      </w:pPr>
      <w:r>
        <w:rPr>
          <w:sz w:val="24"/>
        </w:rPr>
        <w:t>Socket.IO:</w:t>
      </w:r>
      <w:r>
        <w:rPr>
          <w:spacing w:val="10"/>
          <w:sz w:val="24"/>
        </w:rPr>
        <w:t xml:space="preserve"> </w:t>
      </w:r>
      <w:r>
        <w:rPr>
          <w:sz w:val="24"/>
        </w:rPr>
        <w:t>Socket.IO</w:t>
      </w:r>
      <w:r>
        <w:rPr>
          <w:spacing w:val="15"/>
          <w:sz w:val="24"/>
        </w:rPr>
        <w:t xml:space="preserve"> </w:t>
      </w:r>
      <w:r>
        <w:rPr>
          <w:sz w:val="24"/>
        </w:rPr>
        <w:t>was</w:t>
      </w:r>
      <w:r>
        <w:rPr>
          <w:spacing w:val="11"/>
          <w:sz w:val="24"/>
        </w:rPr>
        <w:t xml:space="preserve"> </w:t>
      </w:r>
      <w:r>
        <w:rPr>
          <w:sz w:val="24"/>
        </w:rPr>
        <w:t>utilized</w:t>
      </w:r>
      <w:r>
        <w:rPr>
          <w:spacing w:val="12"/>
          <w:sz w:val="24"/>
        </w:rPr>
        <w:t xml:space="preserve"> </w:t>
      </w:r>
      <w:r>
        <w:rPr>
          <w:sz w:val="24"/>
        </w:rPr>
        <w:t>to</w:t>
      </w:r>
      <w:r>
        <w:rPr>
          <w:spacing w:val="12"/>
          <w:sz w:val="24"/>
        </w:rPr>
        <w:t xml:space="preserve"> </w:t>
      </w:r>
      <w:r>
        <w:rPr>
          <w:sz w:val="24"/>
        </w:rPr>
        <w:t>implement</w:t>
      </w:r>
      <w:r>
        <w:rPr>
          <w:spacing w:val="12"/>
          <w:sz w:val="24"/>
        </w:rPr>
        <w:t xml:space="preserve"> </w:t>
      </w:r>
      <w:r>
        <w:rPr>
          <w:sz w:val="24"/>
        </w:rPr>
        <w:t>real-time</w:t>
      </w:r>
      <w:r>
        <w:rPr>
          <w:spacing w:val="11"/>
          <w:sz w:val="24"/>
        </w:rPr>
        <w:t xml:space="preserve"> </w:t>
      </w:r>
      <w:r>
        <w:rPr>
          <w:sz w:val="24"/>
        </w:rPr>
        <w:t>communication</w:t>
      </w:r>
      <w:r>
        <w:rPr>
          <w:spacing w:val="14"/>
          <w:sz w:val="24"/>
        </w:rPr>
        <w:t xml:space="preserve"> </w:t>
      </w:r>
      <w:r>
        <w:rPr>
          <w:sz w:val="24"/>
        </w:rPr>
        <w:t>features</w:t>
      </w:r>
      <w:r>
        <w:rPr>
          <w:spacing w:val="-1"/>
          <w:sz w:val="24"/>
        </w:rPr>
        <w:t xml:space="preserve"> </w:t>
      </w:r>
      <w:r>
        <w:rPr>
          <w:spacing w:val="-5"/>
          <w:sz w:val="24"/>
        </w:rPr>
        <w:t>in</w:t>
      </w:r>
    </w:p>
    <w:p w14:paraId="6D44DB60">
      <w:pPr>
        <w:pStyle w:val="17"/>
        <w:spacing w:after="0" w:line="240" w:lineRule="auto"/>
        <w:jc w:val="right"/>
        <w:rPr>
          <w:sz w:val="24"/>
        </w:rPr>
        <w:sectPr>
          <w:pgSz w:w="11930" w:h="16860"/>
          <w:pgMar w:top="920" w:right="992" w:bottom="780" w:left="992" w:header="667" w:footer="582" w:gutter="0"/>
          <w:cols w:space="720" w:num="1"/>
        </w:sectPr>
      </w:pPr>
    </w:p>
    <w:p w14:paraId="0EC368DF">
      <w:pPr>
        <w:pStyle w:val="9"/>
        <w:spacing w:before="264"/>
      </w:pPr>
    </w:p>
    <w:p w14:paraId="28768289">
      <w:pPr>
        <w:pStyle w:val="9"/>
        <w:spacing w:line="360" w:lineRule="auto"/>
        <w:ind w:left="1828" w:right="448"/>
        <w:jc w:val="both"/>
      </w:pPr>
      <w:r>
        <w:t>Silent Exchange. It enabled bidirectional, event-based communication between clients</w:t>
      </w:r>
      <w:r>
        <w:rPr>
          <w:spacing w:val="-15"/>
        </w:rPr>
        <w:t xml:space="preserve"> </w:t>
      </w:r>
      <w:r>
        <w:t>and</w:t>
      </w:r>
      <w:r>
        <w:rPr>
          <w:spacing w:val="-15"/>
        </w:rPr>
        <w:t xml:space="preserve"> </w:t>
      </w:r>
      <w:r>
        <w:t>servers,</w:t>
      </w:r>
      <w:r>
        <w:rPr>
          <w:spacing w:val="-15"/>
        </w:rPr>
        <w:t xml:space="preserve"> </w:t>
      </w:r>
      <w:r>
        <w:t>facilitating</w:t>
      </w:r>
      <w:r>
        <w:rPr>
          <w:spacing w:val="-15"/>
        </w:rPr>
        <w:t xml:space="preserve"> </w:t>
      </w:r>
      <w:r>
        <w:t>instant</w:t>
      </w:r>
      <w:r>
        <w:rPr>
          <w:spacing w:val="-15"/>
        </w:rPr>
        <w:t xml:space="preserve"> </w:t>
      </w:r>
      <w:r>
        <w:t>messaging</w:t>
      </w:r>
      <w:r>
        <w:rPr>
          <w:spacing w:val="-15"/>
        </w:rPr>
        <w:t xml:space="preserve"> </w:t>
      </w:r>
      <w:r>
        <w:t>and</w:t>
      </w:r>
      <w:r>
        <w:rPr>
          <w:spacing w:val="-15"/>
        </w:rPr>
        <w:t xml:space="preserve"> </w:t>
      </w:r>
      <w:r>
        <w:t>notifications</w:t>
      </w:r>
      <w:r>
        <w:rPr>
          <w:spacing w:val="-15"/>
        </w:rPr>
        <w:t xml:space="preserve"> </w:t>
      </w:r>
      <w:r>
        <w:t>between</w:t>
      </w:r>
      <w:r>
        <w:rPr>
          <w:spacing w:val="-15"/>
        </w:rPr>
        <w:t xml:space="preserve"> </w:t>
      </w:r>
      <w:r>
        <w:t>users in a seamless and efficient manner.</w:t>
      </w:r>
    </w:p>
    <w:p w14:paraId="785ED98B">
      <w:pPr>
        <w:pStyle w:val="9"/>
      </w:pPr>
    </w:p>
    <w:p w14:paraId="46F02A54">
      <w:pPr>
        <w:pStyle w:val="9"/>
        <w:spacing w:before="94"/>
      </w:pPr>
    </w:p>
    <w:p w14:paraId="6212749B">
      <w:pPr>
        <w:pStyle w:val="5"/>
        <w:numPr>
          <w:ilvl w:val="2"/>
          <w:numId w:val="13"/>
        </w:numPr>
        <w:tabs>
          <w:tab w:val="left" w:pos="1014"/>
        </w:tabs>
        <w:spacing w:before="0" w:after="0" w:line="240" w:lineRule="auto"/>
        <w:ind w:left="1014" w:right="0" w:hanging="626"/>
        <w:jc w:val="left"/>
      </w:pPr>
      <w:r>
        <w:t>Justification</w:t>
      </w:r>
      <w:r>
        <w:rPr>
          <w:spacing w:val="-7"/>
        </w:rPr>
        <w:t xml:space="preserve"> </w:t>
      </w:r>
      <w:r>
        <w:t>of</w:t>
      </w:r>
      <w:r>
        <w:rPr>
          <w:spacing w:val="-7"/>
        </w:rPr>
        <w:t xml:space="preserve"> </w:t>
      </w:r>
      <w:r>
        <w:rPr>
          <w:spacing w:val="-2"/>
        </w:rPr>
        <w:t>Technology</w:t>
      </w:r>
    </w:p>
    <w:p w14:paraId="6C8B9143">
      <w:pPr>
        <w:pStyle w:val="17"/>
        <w:numPr>
          <w:ilvl w:val="3"/>
          <w:numId w:val="13"/>
        </w:numPr>
        <w:tabs>
          <w:tab w:val="left" w:pos="1828"/>
        </w:tabs>
        <w:spacing w:before="222" w:after="0" w:line="240" w:lineRule="auto"/>
        <w:ind w:left="1828" w:right="0" w:hanging="720"/>
        <w:jc w:val="left"/>
        <w:rPr>
          <w:sz w:val="24"/>
        </w:rPr>
      </w:pPr>
      <w:r>
        <w:rPr>
          <w:spacing w:val="-2"/>
          <w:sz w:val="24"/>
        </w:rPr>
        <w:t>React.js:</w:t>
      </w:r>
    </w:p>
    <w:p w14:paraId="1EF779A2">
      <w:pPr>
        <w:pStyle w:val="9"/>
        <w:spacing w:before="1"/>
      </w:pPr>
    </w:p>
    <w:p w14:paraId="25ECA503">
      <w:pPr>
        <w:pStyle w:val="17"/>
        <w:numPr>
          <w:ilvl w:val="4"/>
          <w:numId w:val="13"/>
        </w:numPr>
        <w:tabs>
          <w:tab w:val="left" w:pos="2188"/>
        </w:tabs>
        <w:spacing w:before="0" w:after="0" w:line="240" w:lineRule="auto"/>
        <w:ind w:left="2188" w:right="445" w:hanging="360"/>
        <w:jc w:val="both"/>
        <w:rPr>
          <w:sz w:val="24"/>
        </w:rPr>
      </w:pPr>
      <w:r>
        <w:rPr>
          <w:sz w:val="24"/>
        </w:rPr>
        <w:t xml:space="preserve">React.js was chosen for the frontend development due to its component- </w:t>
      </w:r>
      <w:r>
        <w:rPr>
          <w:spacing w:val="-2"/>
          <w:sz w:val="24"/>
        </w:rPr>
        <w:t>based</w:t>
      </w:r>
    </w:p>
    <w:p w14:paraId="2AC873D6">
      <w:pPr>
        <w:pStyle w:val="9"/>
        <w:spacing w:before="58"/>
      </w:pPr>
    </w:p>
    <w:p w14:paraId="50C3D99A">
      <w:pPr>
        <w:pStyle w:val="9"/>
        <w:spacing w:line="360" w:lineRule="auto"/>
        <w:ind w:left="2188" w:right="447"/>
        <w:jc w:val="both"/>
      </w:pPr>
      <w:r>
        <w:t>architecture, which allows for reusable and modular UI elements. This facilitates the development of a dynamic and responsive user interface, enhancing the</w:t>
      </w:r>
      <w:r>
        <w:rPr>
          <w:spacing w:val="40"/>
        </w:rPr>
        <w:t xml:space="preserve"> </w:t>
      </w:r>
      <w:r>
        <w:t>overall user experience.</w:t>
      </w:r>
    </w:p>
    <w:p w14:paraId="7EB7F8C9">
      <w:pPr>
        <w:pStyle w:val="17"/>
        <w:numPr>
          <w:ilvl w:val="4"/>
          <w:numId w:val="13"/>
        </w:numPr>
        <w:tabs>
          <w:tab w:val="left" w:pos="2186"/>
        </w:tabs>
        <w:spacing w:before="129" w:after="0" w:line="240" w:lineRule="auto"/>
        <w:ind w:left="2186" w:right="446" w:hanging="358"/>
        <w:jc w:val="both"/>
        <w:rPr>
          <w:sz w:val="24"/>
        </w:rPr>
      </w:pPr>
      <w:r>
        <w:rPr>
          <w:sz w:val="24"/>
        </w:rPr>
        <w:t xml:space="preserve">Its virtual DOM (Document Object Model) and efficient rendering </w:t>
      </w:r>
      <w:r>
        <w:rPr>
          <w:spacing w:val="-2"/>
          <w:sz w:val="24"/>
        </w:rPr>
        <w:t>mechanism</w:t>
      </w:r>
    </w:p>
    <w:p w14:paraId="5FB66569">
      <w:pPr>
        <w:pStyle w:val="9"/>
        <w:spacing w:before="55"/>
      </w:pPr>
    </w:p>
    <w:p w14:paraId="37C86D01">
      <w:pPr>
        <w:pStyle w:val="9"/>
        <w:spacing w:line="360" w:lineRule="auto"/>
        <w:ind w:left="2188" w:right="451"/>
        <w:jc w:val="both"/>
      </w:pPr>
      <w:r>
        <w:t>optimize performance, ensuring smooth interactions and fast page loading times, which are essential for modern web applications.</w:t>
      </w:r>
    </w:p>
    <w:p w14:paraId="01352A24">
      <w:pPr>
        <w:pStyle w:val="17"/>
        <w:numPr>
          <w:ilvl w:val="4"/>
          <w:numId w:val="13"/>
        </w:numPr>
        <w:tabs>
          <w:tab w:val="left" w:pos="2186"/>
        </w:tabs>
        <w:spacing w:before="135" w:after="0" w:line="237" w:lineRule="auto"/>
        <w:ind w:left="2186" w:right="448" w:hanging="358"/>
        <w:jc w:val="both"/>
        <w:rPr>
          <w:sz w:val="24"/>
        </w:rPr>
      </w:pPr>
      <w:r>
        <w:rPr>
          <w:sz w:val="24"/>
        </w:rPr>
        <w:t>The</w:t>
      </w:r>
      <w:r>
        <w:rPr>
          <w:spacing w:val="40"/>
          <w:sz w:val="24"/>
        </w:rPr>
        <w:t xml:space="preserve"> </w:t>
      </w:r>
      <w:r>
        <w:rPr>
          <w:sz w:val="24"/>
        </w:rPr>
        <w:t>large</w:t>
      </w:r>
      <w:r>
        <w:rPr>
          <w:spacing w:val="80"/>
          <w:sz w:val="24"/>
        </w:rPr>
        <w:t xml:space="preserve"> </w:t>
      </w:r>
      <w:r>
        <w:rPr>
          <w:sz w:val="24"/>
        </w:rPr>
        <w:t>and</w:t>
      </w:r>
      <w:r>
        <w:rPr>
          <w:spacing w:val="80"/>
          <w:sz w:val="24"/>
        </w:rPr>
        <w:t xml:space="preserve"> </w:t>
      </w:r>
      <w:r>
        <w:rPr>
          <w:sz w:val="24"/>
        </w:rPr>
        <w:t>active</w:t>
      </w:r>
      <w:r>
        <w:rPr>
          <w:spacing w:val="80"/>
          <w:sz w:val="24"/>
        </w:rPr>
        <w:t xml:space="preserve"> </w:t>
      </w:r>
      <w:r>
        <w:rPr>
          <w:sz w:val="24"/>
        </w:rPr>
        <w:t>community</w:t>
      </w:r>
      <w:r>
        <w:rPr>
          <w:spacing w:val="40"/>
          <w:sz w:val="24"/>
        </w:rPr>
        <w:t xml:space="preserve"> </w:t>
      </w:r>
      <w:r>
        <w:rPr>
          <w:sz w:val="24"/>
        </w:rPr>
        <w:t>surrounding</w:t>
      </w:r>
      <w:r>
        <w:rPr>
          <w:spacing w:val="40"/>
          <w:sz w:val="24"/>
        </w:rPr>
        <w:t xml:space="preserve"> </w:t>
      </w:r>
      <w:r>
        <w:rPr>
          <w:sz w:val="24"/>
        </w:rPr>
        <w:t>React.js</w:t>
      </w:r>
      <w:r>
        <w:rPr>
          <w:spacing w:val="40"/>
          <w:sz w:val="24"/>
        </w:rPr>
        <w:t xml:space="preserve"> </w:t>
      </w:r>
      <w:r>
        <w:rPr>
          <w:sz w:val="24"/>
        </w:rPr>
        <w:t xml:space="preserve">provides </w:t>
      </w:r>
      <w:r>
        <w:rPr>
          <w:spacing w:val="-2"/>
          <w:sz w:val="24"/>
        </w:rPr>
        <w:t>extensive</w:t>
      </w:r>
    </w:p>
    <w:p w14:paraId="233ECDDA">
      <w:pPr>
        <w:pStyle w:val="9"/>
        <w:spacing w:before="56"/>
      </w:pPr>
    </w:p>
    <w:p w14:paraId="60A54649">
      <w:pPr>
        <w:pStyle w:val="9"/>
        <w:spacing w:line="360" w:lineRule="auto"/>
        <w:ind w:left="2188" w:right="454"/>
        <w:jc w:val="both"/>
      </w:pPr>
      <w:r>
        <w:t>documentation, libraries, and resources, making it easier to troubleshoot issues, find solutions, and stay updated on best practices.</w:t>
      </w:r>
    </w:p>
    <w:p w14:paraId="08DAF6AC">
      <w:pPr>
        <w:pStyle w:val="9"/>
      </w:pPr>
    </w:p>
    <w:p w14:paraId="1E3BCC90">
      <w:pPr>
        <w:pStyle w:val="9"/>
      </w:pPr>
    </w:p>
    <w:p w14:paraId="2508BE81">
      <w:pPr>
        <w:pStyle w:val="9"/>
        <w:spacing w:before="72"/>
      </w:pPr>
    </w:p>
    <w:p w14:paraId="482A5B73">
      <w:pPr>
        <w:pStyle w:val="17"/>
        <w:numPr>
          <w:ilvl w:val="3"/>
          <w:numId w:val="13"/>
        </w:numPr>
        <w:tabs>
          <w:tab w:val="left" w:pos="1465"/>
        </w:tabs>
        <w:spacing w:before="0" w:after="0" w:line="240" w:lineRule="auto"/>
        <w:ind w:left="1465" w:right="0" w:hanging="357"/>
        <w:jc w:val="left"/>
        <w:rPr>
          <w:sz w:val="24"/>
        </w:rPr>
      </w:pPr>
      <w:r>
        <w:rPr>
          <w:sz w:val="24"/>
        </w:rPr>
        <w:t>CSS</w:t>
      </w:r>
      <w:r>
        <w:rPr>
          <w:spacing w:val="-1"/>
          <w:sz w:val="24"/>
        </w:rPr>
        <w:t xml:space="preserve"> </w:t>
      </w:r>
      <w:r>
        <w:rPr>
          <w:sz w:val="24"/>
        </w:rPr>
        <w:t>(Cascading</w:t>
      </w:r>
      <w:r>
        <w:rPr>
          <w:spacing w:val="-1"/>
          <w:sz w:val="24"/>
        </w:rPr>
        <w:t xml:space="preserve"> </w:t>
      </w:r>
      <w:r>
        <w:rPr>
          <w:sz w:val="24"/>
        </w:rPr>
        <w:t xml:space="preserve">Style </w:t>
      </w:r>
      <w:r>
        <w:rPr>
          <w:spacing w:val="-2"/>
          <w:sz w:val="24"/>
        </w:rPr>
        <w:t>Sheets):</w:t>
      </w:r>
    </w:p>
    <w:p w14:paraId="2A2AF926">
      <w:pPr>
        <w:pStyle w:val="17"/>
        <w:numPr>
          <w:ilvl w:val="4"/>
          <w:numId w:val="13"/>
        </w:numPr>
        <w:tabs>
          <w:tab w:val="left" w:pos="2188"/>
        </w:tabs>
        <w:spacing w:before="258" w:after="0" w:line="240" w:lineRule="auto"/>
        <w:ind w:left="2188" w:right="448" w:hanging="360"/>
        <w:jc w:val="both"/>
        <w:rPr>
          <w:sz w:val="24"/>
        </w:rPr>
      </w:pPr>
      <w:r>
        <w:rPr>
          <w:sz w:val="24"/>
        </w:rPr>
        <w:t>CSS</w:t>
      </w:r>
      <w:r>
        <w:rPr>
          <w:spacing w:val="80"/>
          <w:sz w:val="24"/>
        </w:rPr>
        <w:t xml:space="preserve"> </w:t>
      </w:r>
      <w:r>
        <w:rPr>
          <w:sz w:val="24"/>
        </w:rPr>
        <w:t>is</w:t>
      </w:r>
      <w:r>
        <w:rPr>
          <w:spacing w:val="80"/>
          <w:sz w:val="24"/>
        </w:rPr>
        <w:t xml:space="preserve"> </w:t>
      </w:r>
      <w:r>
        <w:rPr>
          <w:sz w:val="24"/>
        </w:rPr>
        <w:t>indispensable</w:t>
      </w:r>
      <w:r>
        <w:rPr>
          <w:spacing w:val="80"/>
          <w:sz w:val="24"/>
        </w:rPr>
        <w:t xml:space="preserve"> </w:t>
      </w:r>
      <w:r>
        <w:rPr>
          <w:sz w:val="24"/>
        </w:rPr>
        <w:t>for</w:t>
      </w:r>
      <w:r>
        <w:rPr>
          <w:spacing w:val="80"/>
          <w:sz w:val="24"/>
        </w:rPr>
        <w:t xml:space="preserve"> </w:t>
      </w:r>
      <w:r>
        <w:rPr>
          <w:sz w:val="24"/>
        </w:rPr>
        <w:t>styling</w:t>
      </w:r>
      <w:r>
        <w:rPr>
          <w:spacing w:val="80"/>
          <w:sz w:val="24"/>
        </w:rPr>
        <w:t xml:space="preserve"> </w:t>
      </w:r>
      <w:r>
        <w:rPr>
          <w:sz w:val="24"/>
        </w:rPr>
        <w:t>and</w:t>
      </w:r>
      <w:r>
        <w:rPr>
          <w:spacing w:val="80"/>
          <w:sz w:val="24"/>
        </w:rPr>
        <w:t xml:space="preserve"> </w:t>
      </w:r>
      <w:r>
        <w:rPr>
          <w:sz w:val="24"/>
        </w:rPr>
        <w:t>layout</w:t>
      </w:r>
      <w:r>
        <w:rPr>
          <w:spacing w:val="80"/>
          <w:sz w:val="24"/>
        </w:rPr>
        <w:t xml:space="preserve"> </w:t>
      </w:r>
      <w:r>
        <w:rPr>
          <w:sz w:val="24"/>
        </w:rPr>
        <w:t>purposes,</w:t>
      </w:r>
      <w:r>
        <w:rPr>
          <w:spacing w:val="80"/>
          <w:sz w:val="24"/>
        </w:rPr>
        <w:t xml:space="preserve"> </w:t>
      </w:r>
      <w:r>
        <w:rPr>
          <w:sz w:val="24"/>
        </w:rPr>
        <w:t>allowing</w:t>
      </w:r>
      <w:r>
        <w:rPr>
          <w:spacing w:val="80"/>
          <w:sz w:val="24"/>
        </w:rPr>
        <w:t xml:space="preserve"> </w:t>
      </w:r>
      <w:r>
        <w:rPr>
          <w:sz w:val="24"/>
        </w:rPr>
        <w:t xml:space="preserve">for </w:t>
      </w:r>
      <w:r>
        <w:rPr>
          <w:spacing w:val="-4"/>
          <w:sz w:val="24"/>
        </w:rPr>
        <w:t>the</w:t>
      </w:r>
    </w:p>
    <w:p w14:paraId="61BA7223">
      <w:pPr>
        <w:pStyle w:val="9"/>
        <w:spacing w:before="56"/>
      </w:pPr>
    </w:p>
    <w:p w14:paraId="3090F874">
      <w:pPr>
        <w:pStyle w:val="9"/>
        <w:spacing w:line="360" w:lineRule="auto"/>
        <w:ind w:left="2188" w:right="448"/>
        <w:jc w:val="both"/>
      </w:pPr>
      <w:r>
        <w:t>customization</w:t>
      </w:r>
      <w:r>
        <w:rPr>
          <w:spacing w:val="-6"/>
        </w:rPr>
        <w:t xml:space="preserve"> </w:t>
      </w:r>
      <w:r>
        <w:t>of</w:t>
      </w:r>
      <w:r>
        <w:rPr>
          <w:spacing w:val="-7"/>
        </w:rPr>
        <w:t xml:space="preserve"> </w:t>
      </w:r>
      <w:r>
        <w:t>the</w:t>
      </w:r>
      <w:r>
        <w:rPr>
          <w:spacing w:val="-6"/>
        </w:rPr>
        <w:t xml:space="preserve"> </w:t>
      </w:r>
      <w:r>
        <w:t>visual</w:t>
      </w:r>
      <w:r>
        <w:rPr>
          <w:spacing w:val="-5"/>
        </w:rPr>
        <w:t xml:space="preserve"> </w:t>
      </w:r>
      <w:r>
        <w:t>appearance</w:t>
      </w:r>
      <w:r>
        <w:rPr>
          <w:spacing w:val="-7"/>
        </w:rPr>
        <w:t xml:space="preserve"> </w:t>
      </w:r>
      <w:r>
        <w:t>of</w:t>
      </w:r>
      <w:r>
        <w:rPr>
          <w:spacing w:val="-7"/>
        </w:rPr>
        <w:t xml:space="preserve"> </w:t>
      </w:r>
      <w:r>
        <w:t>the</w:t>
      </w:r>
      <w:r>
        <w:rPr>
          <w:spacing w:val="-6"/>
        </w:rPr>
        <w:t xml:space="preserve"> </w:t>
      </w:r>
      <w:r>
        <w:t>web</w:t>
      </w:r>
      <w:r>
        <w:rPr>
          <w:spacing w:val="-3"/>
        </w:rPr>
        <w:t xml:space="preserve"> </w:t>
      </w:r>
      <w:r>
        <w:t>application.</w:t>
      </w:r>
      <w:r>
        <w:rPr>
          <w:spacing w:val="-6"/>
        </w:rPr>
        <w:t xml:space="preserve"> </w:t>
      </w:r>
      <w:r>
        <w:t>It</w:t>
      </w:r>
      <w:r>
        <w:rPr>
          <w:spacing w:val="-5"/>
        </w:rPr>
        <w:t xml:space="preserve"> </w:t>
      </w:r>
      <w:r>
        <w:t>enables</w:t>
      </w:r>
      <w:r>
        <w:rPr>
          <w:spacing w:val="-6"/>
        </w:rPr>
        <w:t xml:space="preserve"> </w:t>
      </w:r>
      <w:r>
        <w:t>the creation of visually appealing and user-friendly interfaces, enhancing user engagement and satisfaction.</w:t>
      </w:r>
    </w:p>
    <w:p w14:paraId="4A635B0E">
      <w:pPr>
        <w:pStyle w:val="17"/>
        <w:numPr>
          <w:ilvl w:val="4"/>
          <w:numId w:val="13"/>
        </w:numPr>
        <w:tabs>
          <w:tab w:val="left" w:pos="2186"/>
        </w:tabs>
        <w:spacing w:before="131" w:after="0" w:line="240" w:lineRule="auto"/>
        <w:ind w:left="2186" w:right="447" w:hanging="358"/>
        <w:jc w:val="both"/>
        <w:rPr>
          <w:sz w:val="24"/>
        </w:rPr>
      </w:pPr>
      <w:r>
        <w:rPr>
          <w:sz w:val="24"/>
        </w:rPr>
        <w:t>With CSS</w:t>
      </w:r>
      <w:r>
        <w:rPr>
          <w:spacing w:val="-1"/>
          <w:sz w:val="24"/>
        </w:rPr>
        <w:t xml:space="preserve"> </w:t>
      </w:r>
      <w:r>
        <w:rPr>
          <w:sz w:val="24"/>
        </w:rPr>
        <w:t xml:space="preserve">preprocessors like Sass or Less, developers can leverage features </w:t>
      </w:r>
      <w:r>
        <w:rPr>
          <w:spacing w:val="-4"/>
          <w:sz w:val="24"/>
        </w:rPr>
        <w:t>such</w:t>
      </w:r>
    </w:p>
    <w:p w14:paraId="7A383A02">
      <w:pPr>
        <w:pStyle w:val="9"/>
        <w:spacing w:before="55"/>
      </w:pPr>
    </w:p>
    <w:p w14:paraId="7C006944">
      <w:pPr>
        <w:pStyle w:val="9"/>
        <w:spacing w:line="360" w:lineRule="auto"/>
        <w:ind w:left="2188" w:right="453"/>
        <w:jc w:val="both"/>
      </w:pPr>
      <w:r>
        <w:t>as variables, mixins, and nesting to streamline styling workflows and maintain consistency across the application.</w:t>
      </w:r>
    </w:p>
    <w:p w14:paraId="60A85ECC">
      <w:pPr>
        <w:pStyle w:val="9"/>
        <w:spacing w:after="0" w:line="360" w:lineRule="auto"/>
        <w:jc w:val="both"/>
        <w:sectPr>
          <w:pgSz w:w="11930" w:h="16860"/>
          <w:pgMar w:top="920" w:right="992" w:bottom="780" w:left="992" w:header="667" w:footer="582" w:gutter="0"/>
          <w:cols w:space="720" w:num="1"/>
        </w:sectPr>
      </w:pPr>
    </w:p>
    <w:p w14:paraId="6D6F9A07">
      <w:pPr>
        <w:pStyle w:val="9"/>
      </w:pPr>
    </w:p>
    <w:p w14:paraId="29A8FA2A">
      <w:pPr>
        <w:pStyle w:val="9"/>
        <w:spacing w:before="120"/>
      </w:pPr>
    </w:p>
    <w:p w14:paraId="1AF98EFD">
      <w:pPr>
        <w:pStyle w:val="17"/>
        <w:numPr>
          <w:ilvl w:val="4"/>
          <w:numId w:val="13"/>
        </w:numPr>
        <w:tabs>
          <w:tab w:val="left" w:pos="2188"/>
        </w:tabs>
        <w:spacing w:before="0" w:after="0" w:line="240" w:lineRule="auto"/>
        <w:ind w:left="2188" w:right="991" w:hanging="360"/>
        <w:jc w:val="left"/>
        <w:rPr>
          <w:sz w:val="24"/>
        </w:rPr>
      </w:pPr>
      <w:r>
        <w:rPr>
          <w:sz w:val="24"/>
        </w:rPr>
        <w:t>CSS</w:t>
      </w:r>
      <w:r>
        <w:rPr>
          <w:spacing w:val="40"/>
          <w:sz w:val="24"/>
        </w:rPr>
        <w:t xml:space="preserve"> </w:t>
      </w:r>
      <w:r>
        <w:rPr>
          <w:sz w:val="24"/>
        </w:rPr>
        <w:t>Grid</w:t>
      </w:r>
      <w:r>
        <w:rPr>
          <w:spacing w:val="40"/>
          <w:sz w:val="24"/>
        </w:rPr>
        <w:t xml:space="preserve"> </w:t>
      </w:r>
      <w:r>
        <w:rPr>
          <w:sz w:val="24"/>
        </w:rPr>
        <w:t>and</w:t>
      </w:r>
      <w:r>
        <w:rPr>
          <w:spacing w:val="40"/>
          <w:sz w:val="24"/>
        </w:rPr>
        <w:t xml:space="preserve"> </w:t>
      </w:r>
      <w:r>
        <w:rPr>
          <w:sz w:val="24"/>
        </w:rPr>
        <w:t>Flexbox</w:t>
      </w:r>
      <w:r>
        <w:rPr>
          <w:spacing w:val="40"/>
          <w:sz w:val="24"/>
        </w:rPr>
        <w:t xml:space="preserve"> </w:t>
      </w:r>
      <w:r>
        <w:rPr>
          <w:sz w:val="24"/>
        </w:rPr>
        <w:t>layouts</w:t>
      </w:r>
      <w:r>
        <w:rPr>
          <w:spacing w:val="40"/>
          <w:sz w:val="24"/>
        </w:rPr>
        <w:t xml:space="preserve"> </w:t>
      </w:r>
      <w:r>
        <w:rPr>
          <w:sz w:val="24"/>
        </w:rPr>
        <w:t>offer</w:t>
      </w:r>
      <w:r>
        <w:rPr>
          <w:spacing w:val="40"/>
          <w:sz w:val="24"/>
        </w:rPr>
        <w:t xml:space="preserve"> </w:t>
      </w:r>
      <w:r>
        <w:rPr>
          <w:sz w:val="24"/>
        </w:rPr>
        <w:t>powerful</w:t>
      </w:r>
      <w:r>
        <w:rPr>
          <w:spacing w:val="40"/>
          <w:sz w:val="24"/>
        </w:rPr>
        <w:t xml:space="preserve"> </w:t>
      </w:r>
      <w:r>
        <w:rPr>
          <w:sz w:val="24"/>
        </w:rPr>
        <w:t>tools</w:t>
      </w:r>
      <w:r>
        <w:rPr>
          <w:spacing w:val="40"/>
          <w:sz w:val="24"/>
        </w:rPr>
        <w:t xml:space="preserve"> </w:t>
      </w:r>
      <w:r>
        <w:rPr>
          <w:sz w:val="24"/>
        </w:rPr>
        <w:t>for</w:t>
      </w:r>
      <w:r>
        <w:rPr>
          <w:spacing w:val="40"/>
          <w:sz w:val="24"/>
        </w:rPr>
        <w:t xml:space="preserve"> </w:t>
      </w:r>
      <w:r>
        <w:rPr>
          <w:sz w:val="24"/>
        </w:rPr>
        <w:t>creating</w:t>
      </w:r>
      <w:r>
        <w:rPr>
          <w:spacing w:val="80"/>
          <w:sz w:val="24"/>
        </w:rPr>
        <w:t xml:space="preserve"> </w:t>
      </w:r>
      <w:r>
        <w:rPr>
          <w:spacing w:val="-2"/>
          <w:sz w:val="24"/>
        </w:rPr>
        <w:t>responsive</w:t>
      </w:r>
    </w:p>
    <w:p w14:paraId="61EC7264">
      <w:pPr>
        <w:pStyle w:val="9"/>
        <w:spacing w:before="55"/>
      </w:pPr>
    </w:p>
    <w:p w14:paraId="4BCD215D">
      <w:pPr>
        <w:pStyle w:val="9"/>
        <w:spacing w:line="360" w:lineRule="auto"/>
        <w:ind w:left="2188" w:right="454"/>
        <w:jc w:val="both"/>
      </w:pPr>
      <w:r>
        <w:t>designs, ensuring optimal viewing experiences across various devices and screen sizes, which is essential for modern web applications.</w:t>
      </w:r>
    </w:p>
    <w:p w14:paraId="7E3AC08F">
      <w:pPr>
        <w:pStyle w:val="9"/>
      </w:pPr>
    </w:p>
    <w:p w14:paraId="68AB0925">
      <w:pPr>
        <w:pStyle w:val="9"/>
      </w:pPr>
    </w:p>
    <w:p w14:paraId="369B7AE8">
      <w:pPr>
        <w:pStyle w:val="9"/>
        <w:spacing w:before="70"/>
      </w:pPr>
    </w:p>
    <w:p w14:paraId="69ECFFF0">
      <w:pPr>
        <w:pStyle w:val="17"/>
        <w:numPr>
          <w:ilvl w:val="3"/>
          <w:numId w:val="13"/>
        </w:numPr>
        <w:tabs>
          <w:tab w:val="left" w:pos="1465"/>
        </w:tabs>
        <w:spacing w:before="0" w:after="0" w:line="240" w:lineRule="auto"/>
        <w:ind w:left="1465" w:right="0" w:hanging="357"/>
        <w:jc w:val="left"/>
        <w:rPr>
          <w:sz w:val="24"/>
        </w:rPr>
      </w:pPr>
      <w:r>
        <w:rPr>
          <w:sz w:val="24"/>
        </w:rPr>
        <w:t>JavaScript</w:t>
      </w:r>
      <w:r>
        <w:rPr>
          <w:spacing w:val="-3"/>
          <w:sz w:val="24"/>
        </w:rPr>
        <w:t xml:space="preserve"> </w:t>
      </w:r>
      <w:r>
        <w:rPr>
          <w:spacing w:val="-2"/>
          <w:sz w:val="24"/>
        </w:rPr>
        <w:t>(ES6+):</w:t>
      </w:r>
    </w:p>
    <w:p w14:paraId="067750A2">
      <w:pPr>
        <w:pStyle w:val="17"/>
        <w:numPr>
          <w:ilvl w:val="4"/>
          <w:numId w:val="13"/>
        </w:numPr>
        <w:tabs>
          <w:tab w:val="left" w:pos="2188"/>
        </w:tabs>
        <w:spacing w:before="258" w:after="0" w:line="240" w:lineRule="auto"/>
        <w:ind w:left="2188" w:right="921" w:hanging="360"/>
        <w:jc w:val="left"/>
        <w:rPr>
          <w:sz w:val="24"/>
        </w:rPr>
      </w:pPr>
      <w:r>
        <w:rPr>
          <w:sz w:val="24"/>
        </w:rPr>
        <w:t>JavaScript is</w:t>
      </w:r>
      <w:r>
        <w:rPr>
          <w:spacing w:val="-4"/>
          <w:sz w:val="24"/>
        </w:rPr>
        <w:t xml:space="preserve"> </w:t>
      </w:r>
      <w:r>
        <w:rPr>
          <w:sz w:val="24"/>
        </w:rPr>
        <w:t>the</w:t>
      </w:r>
      <w:r>
        <w:rPr>
          <w:spacing w:val="-4"/>
          <w:sz w:val="24"/>
        </w:rPr>
        <w:t xml:space="preserve"> </w:t>
      </w:r>
      <w:r>
        <w:rPr>
          <w:sz w:val="24"/>
        </w:rPr>
        <w:t>backbone</w:t>
      </w:r>
      <w:r>
        <w:rPr>
          <w:spacing w:val="-4"/>
          <w:sz w:val="24"/>
        </w:rPr>
        <w:t xml:space="preserve"> </w:t>
      </w:r>
      <w:r>
        <w:rPr>
          <w:sz w:val="24"/>
        </w:rPr>
        <w:t>of</w:t>
      </w:r>
      <w:r>
        <w:rPr>
          <w:spacing w:val="-3"/>
          <w:sz w:val="24"/>
        </w:rPr>
        <w:t xml:space="preserve"> </w:t>
      </w:r>
      <w:r>
        <w:rPr>
          <w:sz w:val="24"/>
        </w:rPr>
        <w:t>web</w:t>
      </w:r>
      <w:r>
        <w:rPr>
          <w:spacing w:val="-3"/>
          <w:sz w:val="24"/>
        </w:rPr>
        <w:t xml:space="preserve"> </w:t>
      </w:r>
      <w:r>
        <w:rPr>
          <w:sz w:val="24"/>
        </w:rPr>
        <w:t>development,</w:t>
      </w:r>
      <w:r>
        <w:rPr>
          <w:spacing w:val="-2"/>
          <w:sz w:val="24"/>
        </w:rPr>
        <w:t xml:space="preserve"> </w:t>
      </w:r>
      <w:r>
        <w:rPr>
          <w:sz w:val="24"/>
        </w:rPr>
        <w:t>enabling</w:t>
      </w:r>
      <w:r>
        <w:rPr>
          <w:spacing w:val="-3"/>
          <w:sz w:val="24"/>
        </w:rPr>
        <w:t xml:space="preserve"> </w:t>
      </w:r>
      <w:r>
        <w:rPr>
          <w:sz w:val="24"/>
        </w:rPr>
        <w:t>dynamic</w:t>
      </w:r>
      <w:r>
        <w:rPr>
          <w:spacing w:val="-4"/>
          <w:sz w:val="24"/>
        </w:rPr>
        <w:t xml:space="preserve"> </w:t>
      </w:r>
      <w:r>
        <w:rPr>
          <w:sz w:val="24"/>
        </w:rPr>
        <w:t xml:space="preserve">and </w:t>
      </w:r>
      <w:r>
        <w:rPr>
          <w:spacing w:val="-2"/>
          <w:sz w:val="24"/>
        </w:rPr>
        <w:t>interactive</w:t>
      </w:r>
    </w:p>
    <w:p w14:paraId="15BEA9BE">
      <w:pPr>
        <w:pStyle w:val="9"/>
        <w:spacing w:before="56"/>
      </w:pPr>
    </w:p>
    <w:p w14:paraId="579BB935">
      <w:pPr>
        <w:pStyle w:val="9"/>
        <w:spacing w:line="360" w:lineRule="auto"/>
        <w:ind w:left="2188" w:right="448"/>
        <w:jc w:val="both"/>
      </w:pPr>
      <w:r>
        <w:t>functionalities on the client-side. With ES6+ features such as arrow functions, template literals, and destructuring, developers</w:t>
      </w:r>
      <w:r>
        <w:rPr>
          <w:spacing w:val="-1"/>
        </w:rPr>
        <w:t xml:space="preserve"> </w:t>
      </w:r>
      <w:r>
        <w:t>can</w:t>
      </w:r>
      <w:r>
        <w:rPr>
          <w:spacing w:val="-2"/>
        </w:rPr>
        <w:t xml:space="preserve"> </w:t>
      </w:r>
      <w:r>
        <w:t>write</w:t>
      </w:r>
      <w:r>
        <w:rPr>
          <w:spacing w:val="-3"/>
        </w:rPr>
        <w:t xml:space="preserve"> </w:t>
      </w:r>
      <w:r>
        <w:t>cleaner, more expressive code.</w:t>
      </w:r>
    </w:p>
    <w:p w14:paraId="7E1D96F4">
      <w:pPr>
        <w:pStyle w:val="17"/>
        <w:numPr>
          <w:ilvl w:val="4"/>
          <w:numId w:val="13"/>
        </w:numPr>
        <w:tabs>
          <w:tab w:val="left" w:pos="2186"/>
        </w:tabs>
        <w:spacing w:before="131" w:after="0" w:line="240" w:lineRule="auto"/>
        <w:ind w:left="2186" w:right="450" w:hanging="358"/>
        <w:jc w:val="both"/>
        <w:rPr>
          <w:sz w:val="24"/>
        </w:rPr>
      </w:pPr>
      <w:r>
        <w:rPr>
          <w:sz w:val="24"/>
        </w:rPr>
        <w:t>Its asynchronous nature and event-driven model make JavaScript well- suited for</w:t>
      </w:r>
    </w:p>
    <w:p w14:paraId="2E99B501">
      <w:pPr>
        <w:pStyle w:val="9"/>
        <w:spacing w:before="55"/>
      </w:pPr>
    </w:p>
    <w:p w14:paraId="755D43BF">
      <w:pPr>
        <w:pStyle w:val="9"/>
        <w:spacing w:line="360" w:lineRule="auto"/>
        <w:ind w:left="2188" w:right="447"/>
        <w:jc w:val="both"/>
      </w:pPr>
      <w:r>
        <w:t>handling user interactions, form validations, and DOM manipulation, providing a seamless and engaging user experience.</w:t>
      </w:r>
    </w:p>
    <w:p w14:paraId="64AA6B2F">
      <w:pPr>
        <w:pStyle w:val="17"/>
        <w:numPr>
          <w:ilvl w:val="4"/>
          <w:numId w:val="13"/>
        </w:numPr>
        <w:tabs>
          <w:tab w:val="left" w:pos="2186"/>
        </w:tabs>
        <w:spacing w:before="131" w:after="0" w:line="240" w:lineRule="auto"/>
        <w:ind w:left="2186" w:right="449" w:hanging="358"/>
        <w:jc w:val="both"/>
        <w:rPr>
          <w:sz w:val="24"/>
        </w:rPr>
      </w:pPr>
      <w:r>
        <w:rPr>
          <w:sz w:val="24"/>
        </w:rPr>
        <w:t>The</w:t>
      </w:r>
      <w:r>
        <w:rPr>
          <w:spacing w:val="40"/>
          <w:sz w:val="24"/>
        </w:rPr>
        <w:t xml:space="preserve"> </w:t>
      </w:r>
      <w:r>
        <w:rPr>
          <w:sz w:val="24"/>
        </w:rPr>
        <w:t>availability</w:t>
      </w:r>
      <w:r>
        <w:rPr>
          <w:spacing w:val="40"/>
          <w:sz w:val="24"/>
        </w:rPr>
        <w:t xml:space="preserve"> </w:t>
      </w:r>
      <w:r>
        <w:rPr>
          <w:sz w:val="24"/>
        </w:rPr>
        <w:t>of</w:t>
      </w:r>
      <w:r>
        <w:rPr>
          <w:spacing w:val="40"/>
          <w:sz w:val="24"/>
        </w:rPr>
        <w:t xml:space="preserve"> </w:t>
      </w:r>
      <w:r>
        <w:rPr>
          <w:sz w:val="24"/>
        </w:rPr>
        <w:t>modern</w:t>
      </w:r>
      <w:r>
        <w:rPr>
          <w:spacing w:val="40"/>
          <w:sz w:val="24"/>
        </w:rPr>
        <w:t xml:space="preserve"> </w:t>
      </w:r>
      <w:r>
        <w:rPr>
          <w:sz w:val="24"/>
        </w:rPr>
        <w:t>JavaScript</w:t>
      </w:r>
      <w:r>
        <w:rPr>
          <w:spacing w:val="40"/>
          <w:sz w:val="24"/>
        </w:rPr>
        <w:t xml:space="preserve"> </w:t>
      </w:r>
      <w:r>
        <w:rPr>
          <w:sz w:val="24"/>
        </w:rPr>
        <w:t>frameworks</w:t>
      </w:r>
      <w:r>
        <w:rPr>
          <w:spacing w:val="40"/>
          <w:sz w:val="24"/>
        </w:rPr>
        <w:t xml:space="preserve"> </w:t>
      </w:r>
      <w:r>
        <w:rPr>
          <w:sz w:val="24"/>
        </w:rPr>
        <w:t>and</w:t>
      </w:r>
      <w:r>
        <w:rPr>
          <w:spacing w:val="40"/>
          <w:sz w:val="24"/>
        </w:rPr>
        <w:t xml:space="preserve"> </w:t>
      </w:r>
      <w:r>
        <w:rPr>
          <w:sz w:val="24"/>
        </w:rPr>
        <w:t>libraries,</w:t>
      </w:r>
      <w:r>
        <w:rPr>
          <w:spacing w:val="40"/>
          <w:sz w:val="24"/>
        </w:rPr>
        <w:t xml:space="preserve"> </w:t>
      </w:r>
      <w:r>
        <w:rPr>
          <w:sz w:val="24"/>
        </w:rPr>
        <w:t xml:space="preserve">along </w:t>
      </w:r>
      <w:r>
        <w:rPr>
          <w:spacing w:val="-4"/>
          <w:sz w:val="24"/>
        </w:rPr>
        <w:t>with</w:t>
      </w:r>
    </w:p>
    <w:p w14:paraId="679232ED">
      <w:pPr>
        <w:pStyle w:val="9"/>
        <w:spacing w:before="55"/>
      </w:pPr>
    </w:p>
    <w:p w14:paraId="42A11545">
      <w:pPr>
        <w:pStyle w:val="9"/>
        <w:spacing w:line="360" w:lineRule="auto"/>
        <w:ind w:left="2188" w:right="448"/>
        <w:jc w:val="both"/>
      </w:pPr>
      <w:r>
        <w:t>extensive browser support, ensures compatibility and accessibility across different</w:t>
      </w:r>
      <w:r>
        <w:rPr>
          <w:spacing w:val="-11"/>
        </w:rPr>
        <w:t xml:space="preserve"> </w:t>
      </w:r>
      <w:r>
        <w:t>platforms,</w:t>
      </w:r>
      <w:r>
        <w:rPr>
          <w:spacing w:val="-11"/>
        </w:rPr>
        <w:t xml:space="preserve"> </w:t>
      </w:r>
      <w:r>
        <w:t>enhancing</w:t>
      </w:r>
      <w:r>
        <w:rPr>
          <w:spacing w:val="-11"/>
        </w:rPr>
        <w:t xml:space="preserve"> </w:t>
      </w:r>
      <w:r>
        <w:t>the</w:t>
      </w:r>
      <w:r>
        <w:rPr>
          <w:spacing w:val="-12"/>
        </w:rPr>
        <w:t xml:space="preserve"> </w:t>
      </w:r>
      <w:r>
        <w:t>reach</w:t>
      </w:r>
      <w:r>
        <w:rPr>
          <w:spacing w:val="-10"/>
        </w:rPr>
        <w:t xml:space="preserve"> </w:t>
      </w:r>
      <w:r>
        <w:t>and</w:t>
      </w:r>
      <w:r>
        <w:rPr>
          <w:spacing w:val="-11"/>
        </w:rPr>
        <w:t xml:space="preserve"> </w:t>
      </w:r>
      <w:r>
        <w:t>usability</w:t>
      </w:r>
      <w:r>
        <w:rPr>
          <w:spacing w:val="-11"/>
        </w:rPr>
        <w:t xml:space="preserve"> </w:t>
      </w:r>
      <w:r>
        <w:t>of</w:t>
      </w:r>
      <w:r>
        <w:rPr>
          <w:spacing w:val="-12"/>
        </w:rPr>
        <w:t xml:space="preserve"> </w:t>
      </w:r>
      <w:r>
        <w:t>the</w:t>
      </w:r>
      <w:r>
        <w:rPr>
          <w:spacing w:val="-11"/>
        </w:rPr>
        <w:t xml:space="preserve"> </w:t>
      </w:r>
      <w:r>
        <w:t>web</w:t>
      </w:r>
      <w:r>
        <w:rPr>
          <w:spacing w:val="-11"/>
        </w:rPr>
        <w:t xml:space="preserve"> </w:t>
      </w:r>
      <w:r>
        <w:rPr>
          <w:spacing w:val="-2"/>
        </w:rPr>
        <w:t>application.</w:t>
      </w:r>
    </w:p>
    <w:p w14:paraId="5369D99B">
      <w:pPr>
        <w:pStyle w:val="9"/>
      </w:pPr>
    </w:p>
    <w:p w14:paraId="08FFA236">
      <w:pPr>
        <w:pStyle w:val="9"/>
      </w:pPr>
    </w:p>
    <w:p w14:paraId="4B743A15">
      <w:pPr>
        <w:pStyle w:val="9"/>
      </w:pPr>
    </w:p>
    <w:p w14:paraId="2E653B61">
      <w:pPr>
        <w:pStyle w:val="17"/>
        <w:numPr>
          <w:ilvl w:val="3"/>
          <w:numId w:val="13"/>
        </w:numPr>
        <w:tabs>
          <w:tab w:val="left" w:pos="1465"/>
        </w:tabs>
        <w:spacing w:before="0" w:after="0" w:line="240" w:lineRule="auto"/>
        <w:ind w:left="1465" w:right="0" w:hanging="357"/>
        <w:jc w:val="left"/>
        <w:rPr>
          <w:sz w:val="24"/>
        </w:rPr>
      </w:pPr>
      <w:r>
        <w:rPr>
          <w:spacing w:val="-2"/>
          <w:sz w:val="24"/>
        </w:rPr>
        <w:t>Node.js:</w:t>
      </w:r>
    </w:p>
    <w:p w14:paraId="6A077B6A">
      <w:pPr>
        <w:pStyle w:val="17"/>
        <w:numPr>
          <w:ilvl w:val="4"/>
          <w:numId w:val="13"/>
        </w:numPr>
        <w:tabs>
          <w:tab w:val="left" w:pos="2188"/>
        </w:tabs>
        <w:spacing w:before="259" w:after="0" w:line="242" w:lineRule="auto"/>
        <w:ind w:left="2188" w:right="698" w:hanging="360"/>
        <w:jc w:val="left"/>
        <w:rPr>
          <w:sz w:val="24"/>
        </w:rPr>
      </w:pPr>
      <w:r>
        <w:rPr>
          <w:sz w:val="24"/>
        </w:rPr>
        <w:t>Node.js</w:t>
      </w:r>
      <w:r>
        <w:rPr>
          <w:spacing w:val="40"/>
          <w:sz w:val="24"/>
        </w:rPr>
        <w:t xml:space="preserve"> </w:t>
      </w:r>
      <w:r>
        <w:rPr>
          <w:sz w:val="24"/>
        </w:rPr>
        <w:t>is</w:t>
      </w:r>
      <w:r>
        <w:rPr>
          <w:spacing w:val="40"/>
          <w:sz w:val="24"/>
        </w:rPr>
        <w:t xml:space="preserve"> </w:t>
      </w:r>
      <w:r>
        <w:rPr>
          <w:sz w:val="24"/>
        </w:rPr>
        <w:t>chosen</w:t>
      </w:r>
      <w:r>
        <w:rPr>
          <w:spacing w:val="40"/>
          <w:sz w:val="24"/>
        </w:rPr>
        <w:t xml:space="preserve"> </w:t>
      </w:r>
      <w:r>
        <w:rPr>
          <w:sz w:val="24"/>
        </w:rPr>
        <w:t>for</w:t>
      </w:r>
      <w:r>
        <w:rPr>
          <w:spacing w:val="40"/>
          <w:sz w:val="24"/>
        </w:rPr>
        <w:t xml:space="preserve"> </w:t>
      </w:r>
      <w:r>
        <w:rPr>
          <w:sz w:val="24"/>
        </w:rPr>
        <w:t>backend development due</w:t>
      </w:r>
      <w:r>
        <w:rPr>
          <w:spacing w:val="29"/>
          <w:sz w:val="24"/>
        </w:rPr>
        <w:t xml:space="preserve"> </w:t>
      </w:r>
      <w:r>
        <w:rPr>
          <w:sz w:val="24"/>
        </w:rPr>
        <w:t xml:space="preserve">to its lightweight and </w:t>
      </w:r>
      <w:r>
        <w:rPr>
          <w:spacing w:val="-2"/>
          <w:sz w:val="24"/>
        </w:rPr>
        <w:t>scalable</w:t>
      </w:r>
    </w:p>
    <w:p w14:paraId="0A91F012">
      <w:pPr>
        <w:pStyle w:val="9"/>
        <w:spacing w:before="49"/>
      </w:pPr>
    </w:p>
    <w:p w14:paraId="66A8ED3C">
      <w:pPr>
        <w:pStyle w:val="9"/>
        <w:spacing w:before="1" w:line="360" w:lineRule="auto"/>
        <w:ind w:left="2188" w:right="446"/>
        <w:jc w:val="both"/>
      </w:pPr>
      <w:r>
        <w:t>nature, making it ideal for building server-side applications that can handle concurrent requests efficiently.</w:t>
      </w:r>
    </w:p>
    <w:p w14:paraId="56EC03B9">
      <w:pPr>
        <w:pStyle w:val="17"/>
        <w:numPr>
          <w:ilvl w:val="4"/>
          <w:numId w:val="13"/>
        </w:numPr>
        <w:tabs>
          <w:tab w:val="left" w:pos="2186"/>
        </w:tabs>
        <w:spacing w:before="132" w:after="0" w:line="240" w:lineRule="auto"/>
        <w:ind w:left="2186" w:right="448" w:hanging="358"/>
        <w:jc w:val="both"/>
        <w:rPr>
          <w:sz w:val="24"/>
        </w:rPr>
      </w:pPr>
      <w:r>
        <w:rPr>
          <w:sz w:val="24"/>
        </w:rPr>
        <w:t>Its</w:t>
      </w:r>
      <w:r>
        <w:rPr>
          <w:spacing w:val="80"/>
          <w:w w:val="150"/>
          <w:sz w:val="24"/>
        </w:rPr>
        <w:t xml:space="preserve"> </w:t>
      </w:r>
      <w:r>
        <w:rPr>
          <w:sz w:val="24"/>
        </w:rPr>
        <w:t>non-blocking</w:t>
      </w:r>
      <w:r>
        <w:rPr>
          <w:spacing w:val="80"/>
          <w:w w:val="150"/>
          <w:sz w:val="24"/>
        </w:rPr>
        <w:t xml:space="preserve"> </w:t>
      </w:r>
      <w:r>
        <w:rPr>
          <w:sz w:val="24"/>
        </w:rPr>
        <w:t>I/O</w:t>
      </w:r>
      <w:r>
        <w:rPr>
          <w:spacing w:val="80"/>
          <w:w w:val="150"/>
          <w:sz w:val="24"/>
        </w:rPr>
        <w:t xml:space="preserve"> </w:t>
      </w:r>
      <w:r>
        <w:rPr>
          <w:sz w:val="24"/>
        </w:rPr>
        <w:t>model</w:t>
      </w:r>
      <w:r>
        <w:rPr>
          <w:spacing w:val="80"/>
          <w:w w:val="150"/>
          <w:sz w:val="24"/>
        </w:rPr>
        <w:t xml:space="preserve"> </w:t>
      </w:r>
      <w:r>
        <w:rPr>
          <w:sz w:val="24"/>
        </w:rPr>
        <w:t>and</w:t>
      </w:r>
      <w:r>
        <w:rPr>
          <w:spacing w:val="80"/>
          <w:w w:val="150"/>
          <w:sz w:val="24"/>
        </w:rPr>
        <w:t xml:space="preserve"> </w:t>
      </w:r>
      <w:r>
        <w:rPr>
          <w:sz w:val="24"/>
        </w:rPr>
        <w:t>event-driven</w:t>
      </w:r>
      <w:r>
        <w:rPr>
          <w:spacing w:val="80"/>
          <w:w w:val="150"/>
          <w:sz w:val="24"/>
        </w:rPr>
        <w:t xml:space="preserve"> </w:t>
      </w:r>
      <w:r>
        <w:rPr>
          <w:sz w:val="24"/>
        </w:rPr>
        <w:t>architecture</w:t>
      </w:r>
      <w:r>
        <w:rPr>
          <w:spacing w:val="80"/>
          <w:w w:val="150"/>
          <w:sz w:val="24"/>
        </w:rPr>
        <w:t xml:space="preserve"> </w:t>
      </w:r>
      <w:r>
        <w:rPr>
          <w:sz w:val="24"/>
        </w:rPr>
        <w:t xml:space="preserve">enable </w:t>
      </w:r>
      <w:r>
        <w:rPr>
          <w:spacing w:val="-4"/>
          <w:sz w:val="24"/>
        </w:rPr>
        <w:t>high</w:t>
      </w:r>
    </w:p>
    <w:p w14:paraId="74E14FD5">
      <w:pPr>
        <w:pStyle w:val="9"/>
        <w:spacing w:before="57"/>
      </w:pPr>
    </w:p>
    <w:p w14:paraId="012B042D">
      <w:pPr>
        <w:pStyle w:val="9"/>
        <w:spacing w:line="360" w:lineRule="auto"/>
        <w:ind w:left="2188" w:right="448"/>
        <w:jc w:val="both"/>
      </w:pPr>
      <w:r>
        <w:t>performance and responsiveness, ensuring</w:t>
      </w:r>
      <w:r>
        <w:rPr>
          <w:spacing w:val="-2"/>
        </w:rPr>
        <w:t xml:space="preserve"> </w:t>
      </w:r>
      <w:r>
        <w:t>fast</w:t>
      </w:r>
      <w:r>
        <w:rPr>
          <w:spacing w:val="-1"/>
        </w:rPr>
        <w:t xml:space="preserve"> </w:t>
      </w:r>
      <w:r>
        <w:t>data</w:t>
      </w:r>
      <w:r>
        <w:rPr>
          <w:spacing w:val="-2"/>
        </w:rPr>
        <w:t xml:space="preserve"> </w:t>
      </w:r>
      <w:r>
        <w:t>processing</w:t>
      </w:r>
      <w:r>
        <w:rPr>
          <w:spacing w:val="-2"/>
        </w:rPr>
        <w:t xml:space="preserve"> </w:t>
      </w:r>
      <w:r>
        <w:t>and</w:t>
      </w:r>
      <w:r>
        <w:rPr>
          <w:spacing w:val="-2"/>
        </w:rPr>
        <w:t xml:space="preserve"> </w:t>
      </w:r>
      <w:r>
        <w:t>delivery to the client-side.</w:t>
      </w:r>
    </w:p>
    <w:p w14:paraId="61ECF59C">
      <w:pPr>
        <w:pStyle w:val="17"/>
        <w:numPr>
          <w:ilvl w:val="4"/>
          <w:numId w:val="13"/>
        </w:numPr>
        <w:tabs>
          <w:tab w:val="left" w:pos="2185"/>
        </w:tabs>
        <w:spacing w:before="130" w:after="0" w:line="240" w:lineRule="auto"/>
        <w:ind w:left="2185" w:right="0" w:hanging="357"/>
        <w:jc w:val="left"/>
        <w:rPr>
          <w:sz w:val="24"/>
        </w:rPr>
      </w:pPr>
      <w:r>
        <w:rPr>
          <w:sz w:val="24"/>
        </w:rPr>
        <w:t>With</w:t>
      </w:r>
      <w:r>
        <w:rPr>
          <w:spacing w:val="55"/>
          <w:sz w:val="24"/>
        </w:rPr>
        <w:t xml:space="preserve"> </w:t>
      </w:r>
      <w:r>
        <w:rPr>
          <w:sz w:val="24"/>
        </w:rPr>
        <w:t>a</w:t>
      </w:r>
      <w:r>
        <w:rPr>
          <w:spacing w:val="55"/>
          <w:sz w:val="24"/>
        </w:rPr>
        <w:t xml:space="preserve"> </w:t>
      </w:r>
      <w:r>
        <w:rPr>
          <w:sz w:val="24"/>
        </w:rPr>
        <w:t>rich</w:t>
      </w:r>
      <w:r>
        <w:rPr>
          <w:spacing w:val="56"/>
          <w:sz w:val="24"/>
        </w:rPr>
        <w:t xml:space="preserve"> </w:t>
      </w:r>
      <w:r>
        <w:rPr>
          <w:sz w:val="24"/>
        </w:rPr>
        <w:t>ecosystem</w:t>
      </w:r>
      <w:r>
        <w:rPr>
          <w:spacing w:val="57"/>
          <w:sz w:val="24"/>
        </w:rPr>
        <w:t xml:space="preserve"> </w:t>
      </w:r>
      <w:r>
        <w:rPr>
          <w:sz w:val="24"/>
        </w:rPr>
        <w:t>of</w:t>
      </w:r>
      <w:r>
        <w:rPr>
          <w:spacing w:val="56"/>
          <w:sz w:val="24"/>
        </w:rPr>
        <w:t xml:space="preserve"> </w:t>
      </w:r>
      <w:r>
        <w:rPr>
          <w:sz w:val="24"/>
        </w:rPr>
        <w:t>npm</w:t>
      </w:r>
      <w:r>
        <w:rPr>
          <w:spacing w:val="57"/>
          <w:sz w:val="24"/>
        </w:rPr>
        <w:t xml:space="preserve"> </w:t>
      </w:r>
      <w:r>
        <w:rPr>
          <w:sz w:val="24"/>
        </w:rPr>
        <w:t>(Node</w:t>
      </w:r>
      <w:r>
        <w:rPr>
          <w:spacing w:val="55"/>
          <w:sz w:val="24"/>
        </w:rPr>
        <w:t xml:space="preserve"> </w:t>
      </w:r>
      <w:r>
        <w:rPr>
          <w:sz w:val="24"/>
        </w:rPr>
        <w:t>Package</w:t>
      </w:r>
      <w:r>
        <w:rPr>
          <w:spacing w:val="59"/>
          <w:sz w:val="24"/>
        </w:rPr>
        <w:t xml:space="preserve"> </w:t>
      </w:r>
      <w:r>
        <w:rPr>
          <w:spacing w:val="-2"/>
          <w:sz w:val="24"/>
        </w:rPr>
        <w:t>Manager)</w:t>
      </w:r>
    </w:p>
    <w:p w14:paraId="7F7F6B28">
      <w:pPr>
        <w:pStyle w:val="17"/>
        <w:spacing w:after="0" w:line="240" w:lineRule="auto"/>
        <w:jc w:val="left"/>
        <w:rPr>
          <w:sz w:val="24"/>
        </w:rPr>
        <w:sectPr>
          <w:pgSz w:w="11930" w:h="16860"/>
          <w:pgMar w:top="920" w:right="992" w:bottom="780" w:left="992" w:header="667" w:footer="582" w:gutter="0"/>
          <w:cols w:space="720" w:num="1"/>
        </w:sectPr>
      </w:pPr>
    </w:p>
    <w:p w14:paraId="2A1089EA">
      <w:pPr>
        <w:pStyle w:val="9"/>
        <w:spacing w:before="247"/>
        <w:ind w:left="2186"/>
        <w:jc w:val="both"/>
      </w:pPr>
      <w:r>
        <w:t>modules</w:t>
      </w:r>
      <w:r>
        <w:rPr>
          <w:spacing w:val="28"/>
        </w:rPr>
        <w:t xml:space="preserve"> </w:t>
      </w:r>
      <w:r>
        <w:t>and</w:t>
      </w:r>
      <w:r>
        <w:rPr>
          <w:spacing w:val="30"/>
        </w:rPr>
        <w:t xml:space="preserve"> </w:t>
      </w:r>
      <w:r>
        <w:rPr>
          <w:spacing w:val="-2"/>
        </w:rPr>
        <w:t>libraries,</w:t>
      </w:r>
    </w:p>
    <w:p w14:paraId="21127638">
      <w:pPr>
        <w:pStyle w:val="9"/>
        <w:spacing w:before="55"/>
      </w:pPr>
    </w:p>
    <w:p w14:paraId="38F41DA5">
      <w:pPr>
        <w:pStyle w:val="9"/>
        <w:spacing w:before="1" w:line="360" w:lineRule="auto"/>
        <w:ind w:left="2188" w:right="449"/>
        <w:jc w:val="both"/>
      </w:pPr>
      <w:r>
        <w:t>Node.js provides a vast selection of tools and resources for backend development, allowing developers to rapidly build and deploy robust web services and APIs.</w:t>
      </w:r>
    </w:p>
    <w:p w14:paraId="6EB71029">
      <w:pPr>
        <w:pStyle w:val="9"/>
        <w:spacing w:after="0" w:line="360" w:lineRule="auto"/>
        <w:jc w:val="both"/>
        <w:sectPr>
          <w:pgSz w:w="11930" w:h="16860"/>
          <w:pgMar w:top="920" w:right="992" w:bottom="780" w:left="992" w:header="667" w:footer="582" w:gutter="0"/>
          <w:cols w:space="720" w:num="1"/>
        </w:sectPr>
      </w:pPr>
    </w:p>
    <w:p w14:paraId="503287D7">
      <w:pPr>
        <w:pStyle w:val="9"/>
      </w:pPr>
    </w:p>
    <w:p w14:paraId="532AD1D8">
      <w:pPr>
        <w:pStyle w:val="9"/>
      </w:pPr>
    </w:p>
    <w:p w14:paraId="5C677FC4">
      <w:pPr>
        <w:pStyle w:val="9"/>
      </w:pPr>
    </w:p>
    <w:p w14:paraId="02954941">
      <w:pPr>
        <w:pStyle w:val="9"/>
        <w:spacing w:before="91"/>
      </w:pPr>
    </w:p>
    <w:p w14:paraId="43CB9A24">
      <w:pPr>
        <w:pStyle w:val="17"/>
        <w:numPr>
          <w:ilvl w:val="3"/>
          <w:numId w:val="13"/>
        </w:numPr>
        <w:tabs>
          <w:tab w:val="left" w:pos="1465"/>
        </w:tabs>
        <w:spacing w:before="0" w:after="0" w:line="240" w:lineRule="auto"/>
        <w:ind w:left="1465" w:right="0" w:hanging="357"/>
        <w:jc w:val="left"/>
        <w:rPr>
          <w:sz w:val="24"/>
        </w:rPr>
      </w:pPr>
      <w:r>
        <w:rPr>
          <w:spacing w:val="-2"/>
          <w:sz w:val="24"/>
        </w:rPr>
        <w:t>Express.js:</w:t>
      </w:r>
    </w:p>
    <w:p w14:paraId="01DF73A6">
      <w:pPr>
        <w:pStyle w:val="17"/>
        <w:numPr>
          <w:ilvl w:val="4"/>
          <w:numId w:val="13"/>
        </w:numPr>
        <w:tabs>
          <w:tab w:val="left" w:pos="2188"/>
        </w:tabs>
        <w:spacing w:before="261" w:after="0" w:line="240" w:lineRule="auto"/>
        <w:ind w:left="2188" w:right="445" w:hanging="360"/>
        <w:jc w:val="left"/>
        <w:rPr>
          <w:sz w:val="24"/>
        </w:rPr>
      </w:pPr>
      <w:r>
        <w:rPr>
          <w:sz w:val="24"/>
        </w:rPr>
        <w:t>Express.js</w:t>
      </w:r>
      <w:r>
        <w:rPr>
          <w:spacing w:val="40"/>
          <w:sz w:val="24"/>
        </w:rPr>
        <w:t xml:space="preserve"> </w:t>
      </w:r>
      <w:r>
        <w:rPr>
          <w:sz w:val="24"/>
        </w:rPr>
        <w:t>complements</w:t>
      </w:r>
      <w:r>
        <w:rPr>
          <w:spacing w:val="40"/>
          <w:sz w:val="24"/>
        </w:rPr>
        <w:t xml:space="preserve"> </w:t>
      </w:r>
      <w:r>
        <w:rPr>
          <w:sz w:val="24"/>
        </w:rPr>
        <w:t>Node.js</w:t>
      </w:r>
      <w:r>
        <w:rPr>
          <w:spacing w:val="40"/>
          <w:sz w:val="24"/>
        </w:rPr>
        <w:t xml:space="preserve"> </w:t>
      </w:r>
      <w:r>
        <w:rPr>
          <w:sz w:val="24"/>
        </w:rPr>
        <w:t>by</w:t>
      </w:r>
      <w:r>
        <w:rPr>
          <w:spacing w:val="40"/>
          <w:sz w:val="24"/>
        </w:rPr>
        <w:t xml:space="preserve"> </w:t>
      </w:r>
      <w:r>
        <w:rPr>
          <w:sz w:val="24"/>
        </w:rPr>
        <w:t>providing</w:t>
      </w:r>
      <w:r>
        <w:rPr>
          <w:spacing w:val="40"/>
          <w:sz w:val="24"/>
        </w:rPr>
        <w:t xml:space="preserve"> </w:t>
      </w:r>
      <w:r>
        <w:rPr>
          <w:sz w:val="24"/>
        </w:rPr>
        <w:t>a</w:t>
      </w:r>
      <w:r>
        <w:rPr>
          <w:spacing w:val="40"/>
          <w:sz w:val="24"/>
        </w:rPr>
        <w:t xml:space="preserve"> </w:t>
      </w:r>
      <w:r>
        <w:rPr>
          <w:sz w:val="24"/>
        </w:rPr>
        <w:t>minimalist</w:t>
      </w:r>
      <w:r>
        <w:rPr>
          <w:spacing w:val="40"/>
          <w:sz w:val="24"/>
        </w:rPr>
        <w:t xml:space="preserve"> </w:t>
      </w:r>
      <w:r>
        <w:rPr>
          <w:sz w:val="24"/>
        </w:rPr>
        <w:t>and</w:t>
      </w:r>
      <w:r>
        <w:rPr>
          <w:spacing w:val="40"/>
          <w:sz w:val="24"/>
        </w:rPr>
        <w:t xml:space="preserve"> </w:t>
      </w:r>
      <w:r>
        <w:rPr>
          <w:sz w:val="24"/>
        </w:rPr>
        <w:t xml:space="preserve">flexible </w:t>
      </w:r>
      <w:r>
        <w:rPr>
          <w:spacing w:val="-4"/>
          <w:sz w:val="24"/>
        </w:rPr>
        <w:t>web</w:t>
      </w:r>
    </w:p>
    <w:p w14:paraId="497AD50B">
      <w:pPr>
        <w:pStyle w:val="9"/>
        <w:spacing w:before="55"/>
      </w:pPr>
    </w:p>
    <w:p w14:paraId="1C15FA5D">
      <w:pPr>
        <w:pStyle w:val="9"/>
        <w:spacing w:line="360" w:lineRule="auto"/>
        <w:ind w:left="2188" w:right="591"/>
      </w:pPr>
      <w:r>
        <w:t>application</w:t>
      </w:r>
      <w:r>
        <w:rPr>
          <w:spacing w:val="40"/>
        </w:rPr>
        <w:t xml:space="preserve"> </w:t>
      </w:r>
      <w:r>
        <w:t>framework,</w:t>
      </w:r>
      <w:r>
        <w:rPr>
          <w:spacing w:val="40"/>
        </w:rPr>
        <w:t xml:space="preserve"> </w:t>
      </w:r>
      <w:r>
        <w:t>simplifying</w:t>
      </w:r>
      <w:r>
        <w:rPr>
          <w:spacing w:val="40"/>
        </w:rPr>
        <w:t xml:space="preserve"> </w:t>
      </w:r>
      <w:r>
        <w:t>the</w:t>
      </w:r>
      <w:r>
        <w:rPr>
          <w:spacing w:val="40"/>
        </w:rPr>
        <w:t xml:space="preserve"> </w:t>
      </w:r>
      <w:r>
        <w:t>process</w:t>
      </w:r>
      <w:r>
        <w:rPr>
          <w:spacing w:val="40"/>
        </w:rPr>
        <w:t xml:space="preserve"> </w:t>
      </w:r>
      <w:r>
        <w:t>of</w:t>
      </w:r>
      <w:r>
        <w:rPr>
          <w:spacing w:val="40"/>
        </w:rPr>
        <w:t xml:space="preserve"> </w:t>
      </w:r>
      <w:r>
        <w:t>building</w:t>
      </w:r>
      <w:r>
        <w:rPr>
          <w:spacing w:val="40"/>
        </w:rPr>
        <w:t xml:space="preserve"> </w:t>
      </w:r>
      <w:r>
        <w:t>server-side</w:t>
      </w:r>
      <w:r>
        <w:rPr>
          <w:spacing w:val="40"/>
        </w:rPr>
        <w:t xml:space="preserve"> </w:t>
      </w:r>
      <w:r>
        <w:t>logic, handling routes, and managing middleware.</w:t>
      </w:r>
    </w:p>
    <w:p w14:paraId="6E128CB4">
      <w:pPr>
        <w:pStyle w:val="17"/>
        <w:numPr>
          <w:ilvl w:val="4"/>
          <w:numId w:val="13"/>
        </w:numPr>
        <w:tabs>
          <w:tab w:val="left" w:pos="2188"/>
        </w:tabs>
        <w:spacing w:before="130" w:after="0" w:line="240" w:lineRule="auto"/>
        <w:ind w:left="2188" w:right="446" w:hanging="360"/>
        <w:jc w:val="left"/>
        <w:rPr>
          <w:sz w:val="24"/>
        </w:rPr>
      </w:pPr>
      <w:r>
        <w:rPr>
          <w:sz w:val="24"/>
        </w:rPr>
        <w:t>Its</w:t>
      </w:r>
      <w:r>
        <w:rPr>
          <w:spacing w:val="80"/>
          <w:sz w:val="24"/>
        </w:rPr>
        <w:t xml:space="preserve"> </w:t>
      </w:r>
      <w:r>
        <w:rPr>
          <w:sz w:val="24"/>
        </w:rPr>
        <w:t>simplicity</w:t>
      </w:r>
      <w:r>
        <w:rPr>
          <w:spacing w:val="80"/>
          <w:sz w:val="24"/>
        </w:rPr>
        <w:t xml:space="preserve"> </w:t>
      </w:r>
      <w:r>
        <w:rPr>
          <w:sz w:val="24"/>
        </w:rPr>
        <w:t>and</w:t>
      </w:r>
      <w:r>
        <w:rPr>
          <w:spacing w:val="80"/>
          <w:sz w:val="24"/>
        </w:rPr>
        <w:t xml:space="preserve"> </w:t>
      </w:r>
      <w:r>
        <w:rPr>
          <w:sz w:val="24"/>
        </w:rPr>
        <w:t>unopinionated</w:t>
      </w:r>
      <w:r>
        <w:rPr>
          <w:spacing w:val="80"/>
          <w:sz w:val="24"/>
        </w:rPr>
        <w:t xml:space="preserve"> </w:t>
      </w:r>
      <w:r>
        <w:rPr>
          <w:sz w:val="24"/>
        </w:rPr>
        <w:t>nature</w:t>
      </w:r>
      <w:r>
        <w:rPr>
          <w:spacing w:val="80"/>
          <w:sz w:val="24"/>
        </w:rPr>
        <w:t xml:space="preserve"> </w:t>
      </w:r>
      <w:r>
        <w:rPr>
          <w:sz w:val="24"/>
        </w:rPr>
        <w:t>allow</w:t>
      </w:r>
      <w:r>
        <w:rPr>
          <w:spacing w:val="80"/>
          <w:sz w:val="24"/>
        </w:rPr>
        <w:t xml:space="preserve"> </w:t>
      </w:r>
      <w:r>
        <w:rPr>
          <w:sz w:val="24"/>
        </w:rPr>
        <w:t>for</w:t>
      </w:r>
      <w:r>
        <w:rPr>
          <w:spacing w:val="80"/>
          <w:sz w:val="24"/>
        </w:rPr>
        <w:t xml:space="preserve"> </w:t>
      </w:r>
      <w:r>
        <w:rPr>
          <w:sz w:val="24"/>
        </w:rPr>
        <w:t>greater</w:t>
      </w:r>
      <w:r>
        <w:rPr>
          <w:spacing w:val="80"/>
          <w:sz w:val="24"/>
        </w:rPr>
        <w:t xml:space="preserve"> </w:t>
      </w:r>
      <w:r>
        <w:rPr>
          <w:sz w:val="24"/>
        </w:rPr>
        <w:t>flexibility</w:t>
      </w:r>
      <w:r>
        <w:rPr>
          <w:spacing w:val="40"/>
          <w:sz w:val="24"/>
        </w:rPr>
        <w:t xml:space="preserve"> </w:t>
      </w:r>
      <w:r>
        <w:rPr>
          <w:spacing w:val="-4"/>
          <w:sz w:val="24"/>
        </w:rPr>
        <w:t>and</w:t>
      </w:r>
    </w:p>
    <w:p w14:paraId="5825FEFB">
      <w:pPr>
        <w:pStyle w:val="9"/>
        <w:spacing w:before="56"/>
      </w:pPr>
    </w:p>
    <w:p w14:paraId="4248A3AD">
      <w:pPr>
        <w:pStyle w:val="9"/>
        <w:spacing w:line="360" w:lineRule="auto"/>
        <w:ind w:left="2188"/>
      </w:pPr>
      <w:r>
        <w:t>customization,</w:t>
      </w:r>
      <w:r>
        <w:rPr>
          <w:spacing w:val="80"/>
        </w:rPr>
        <w:t xml:space="preserve"> </w:t>
      </w:r>
      <w:r>
        <w:t>empowering</w:t>
      </w:r>
      <w:r>
        <w:rPr>
          <w:spacing w:val="80"/>
        </w:rPr>
        <w:t xml:space="preserve"> </w:t>
      </w:r>
      <w:r>
        <w:t>developers</w:t>
      </w:r>
      <w:r>
        <w:rPr>
          <w:spacing w:val="80"/>
        </w:rPr>
        <w:t xml:space="preserve"> </w:t>
      </w:r>
      <w:r>
        <w:t>to</w:t>
      </w:r>
      <w:r>
        <w:rPr>
          <w:spacing w:val="80"/>
        </w:rPr>
        <w:t xml:space="preserve"> </w:t>
      </w:r>
      <w:r>
        <w:t>structure</w:t>
      </w:r>
      <w:r>
        <w:rPr>
          <w:spacing w:val="80"/>
        </w:rPr>
        <w:t xml:space="preserve"> </w:t>
      </w:r>
      <w:r>
        <w:t>their</w:t>
      </w:r>
      <w:r>
        <w:rPr>
          <w:spacing w:val="80"/>
        </w:rPr>
        <w:t xml:space="preserve"> </w:t>
      </w:r>
      <w:r>
        <w:t>applications according to specific requirements and preferences.</w:t>
      </w:r>
    </w:p>
    <w:p w14:paraId="54029C99">
      <w:pPr>
        <w:pStyle w:val="17"/>
        <w:numPr>
          <w:ilvl w:val="4"/>
          <w:numId w:val="13"/>
        </w:numPr>
        <w:tabs>
          <w:tab w:val="left" w:pos="2188"/>
        </w:tabs>
        <w:spacing w:before="132" w:after="0" w:line="240" w:lineRule="auto"/>
        <w:ind w:left="2188" w:right="448" w:hanging="360"/>
        <w:jc w:val="left"/>
        <w:rPr>
          <w:sz w:val="24"/>
        </w:rPr>
      </w:pPr>
      <w:r>
        <w:rPr>
          <w:sz w:val="24"/>
        </w:rPr>
        <w:t>The</w:t>
      </w:r>
      <w:r>
        <w:rPr>
          <w:spacing w:val="40"/>
          <w:sz w:val="24"/>
        </w:rPr>
        <w:t xml:space="preserve"> </w:t>
      </w:r>
      <w:r>
        <w:rPr>
          <w:sz w:val="24"/>
        </w:rPr>
        <w:t>streamlined</w:t>
      </w:r>
      <w:r>
        <w:rPr>
          <w:spacing w:val="40"/>
          <w:sz w:val="24"/>
        </w:rPr>
        <w:t xml:space="preserve"> </w:t>
      </w:r>
      <w:r>
        <w:rPr>
          <w:sz w:val="24"/>
        </w:rPr>
        <w:t>development</w:t>
      </w:r>
      <w:r>
        <w:rPr>
          <w:spacing w:val="40"/>
          <w:sz w:val="24"/>
        </w:rPr>
        <w:t xml:space="preserve"> </w:t>
      </w:r>
      <w:r>
        <w:rPr>
          <w:sz w:val="24"/>
        </w:rPr>
        <w:t>experience</w:t>
      </w:r>
      <w:r>
        <w:rPr>
          <w:spacing w:val="40"/>
          <w:sz w:val="24"/>
        </w:rPr>
        <w:t xml:space="preserve"> </w:t>
      </w:r>
      <w:r>
        <w:rPr>
          <w:sz w:val="24"/>
        </w:rPr>
        <w:t>offered</w:t>
      </w:r>
      <w:r>
        <w:rPr>
          <w:spacing w:val="40"/>
          <w:sz w:val="24"/>
        </w:rPr>
        <w:t xml:space="preserve"> </w:t>
      </w:r>
      <w:r>
        <w:rPr>
          <w:sz w:val="24"/>
        </w:rPr>
        <w:t>by</w:t>
      </w:r>
      <w:r>
        <w:rPr>
          <w:spacing w:val="35"/>
          <w:sz w:val="24"/>
        </w:rPr>
        <w:t xml:space="preserve"> </w:t>
      </w:r>
      <w:r>
        <w:rPr>
          <w:sz w:val="24"/>
        </w:rPr>
        <w:t>Express.js,</w:t>
      </w:r>
      <w:r>
        <w:rPr>
          <w:spacing w:val="35"/>
          <w:sz w:val="24"/>
        </w:rPr>
        <w:t xml:space="preserve"> </w:t>
      </w:r>
      <w:r>
        <w:rPr>
          <w:sz w:val="24"/>
        </w:rPr>
        <w:t>coupled with its</w:t>
      </w:r>
    </w:p>
    <w:p w14:paraId="3DB7B8DB">
      <w:pPr>
        <w:pStyle w:val="9"/>
        <w:spacing w:before="53"/>
      </w:pPr>
    </w:p>
    <w:p w14:paraId="0A0D3636">
      <w:pPr>
        <w:pStyle w:val="9"/>
        <w:spacing w:line="360" w:lineRule="auto"/>
        <w:ind w:left="2188"/>
      </w:pPr>
      <w:r>
        <w:t>performance</w:t>
      </w:r>
      <w:r>
        <w:rPr>
          <w:spacing w:val="80"/>
        </w:rPr>
        <w:t xml:space="preserve"> </w:t>
      </w:r>
      <w:r>
        <w:t>and</w:t>
      </w:r>
      <w:r>
        <w:rPr>
          <w:spacing w:val="80"/>
        </w:rPr>
        <w:t xml:space="preserve"> </w:t>
      </w:r>
      <w:r>
        <w:t>scalability</w:t>
      </w:r>
      <w:r>
        <w:rPr>
          <w:spacing w:val="80"/>
        </w:rPr>
        <w:t xml:space="preserve"> </w:t>
      </w:r>
      <w:r>
        <w:t>benefits,</w:t>
      </w:r>
      <w:r>
        <w:rPr>
          <w:spacing w:val="80"/>
        </w:rPr>
        <w:t xml:space="preserve"> </w:t>
      </w:r>
      <w:r>
        <w:t>makes</w:t>
      </w:r>
      <w:r>
        <w:rPr>
          <w:spacing w:val="80"/>
        </w:rPr>
        <w:t xml:space="preserve"> </w:t>
      </w:r>
      <w:r>
        <w:t>it</w:t>
      </w:r>
      <w:r>
        <w:rPr>
          <w:spacing w:val="80"/>
        </w:rPr>
        <w:t xml:space="preserve"> </w:t>
      </w:r>
      <w:r>
        <w:t>a</w:t>
      </w:r>
      <w:r>
        <w:rPr>
          <w:spacing w:val="80"/>
        </w:rPr>
        <w:t xml:space="preserve"> </w:t>
      </w:r>
      <w:r>
        <w:t>popular</w:t>
      </w:r>
      <w:r>
        <w:rPr>
          <w:spacing w:val="80"/>
        </w:rPr>
        <w:t xml:space="preserve"> </w:t>
      </w:r>
      <w:r>
        <w:t>choice</w:t>
      </w:r>
      <w:r>
        <w:rPr>
          <w:spacing w:val="80"/>
        </w:rPr>
        <w:t xml:space="preserve"> </w:t>
      </w:r>
      <w:r>
        <w:t>for building</w:t>
      </w:r>
      <w:r>
        <w:rPr>
          <w:spacing w:val="40"/>
        </w:rPr>
        <w:t xml:space="preserve"> </w:t>
      </w:r>
      <w:r>
        <w:t>backend services and RESTful APIs in Node.js environments.</w:t>
      </w:r>
    </w:p>
    <w:p w14:paraId="4985E8AE">
      <w:pPr>
        <w:pStyle w:val="9"/>
      </w:pPr>
    </w:p>
    <w:p w14:paraId="2D1F043E">
      <w:pPr>
        <w:pStyle w:val="9"/>
        <w:spacing w:before="142"/>
      </w:pPr>
    </w:p>
    <w:p w14:paraId="62E257D6">
      <w:pPr>
        <w:pStyle w:val="17"/>
        <w:numPr>
          <w:ilvl w:val="3"/>
          <w:numId w:val="13"/>
        </w:numPr>
        <w:tabs>
          <w:tab w:val="left" w:pos="1465"/>
        </w:tabs>
        <w:spacing w:before="0" w:after="0" w:line="240" w:lineRule="auto"/>
        <w:ind w:left="1465" w:right="0" w:hanging="357"/>
        <w:jc w:val="left"/>
        <w:rPr>
          <w:sz w:val="24"/>
        </w:rPr>
      </w:pPr>
      <w:r>
        <w:rPr>
          <w:spacing w:val="-2"/>
          <w:sz w:val="24"/>
        </w:rPr>
        <w:t>MongoDB:</w:t>
      </w:r>
    </w:p>
    <w:p w14:paraId="1A09AD06">
      <w:pPr>
        <w:pStyle w:val="17"/>
        <w:numPr>
          <w:ilvl w:val="4"/>
          <w:numId w:val="13"/>
        </w:numPr>
        <w:tabs>
          <w:tab w:val="left" w:pos="2188"/>
        </w:tabs>
        <w:spacing w:before="258" w:after="0" w:line="240" w:lineRule="auto"/>
        <w:ind w:left="2188" w:right="447" w:hanging="360"/>
        <w:jc w:val="left"/>
        <w:rPr>
          <w:sz w:val="24"/>
        </w:rPr>
      </w:pPr>
      <w:r>
        <w:rPr>
          <w:sz w:val="24"/>
        </w:rPr>
        <w:t xml:space="preserve">MongoDB is selected as the database solution for its flexibility, scalability, </w:t>
      </w:r>
      <w:r>
        <w:rPr>
          <w:spacing w:val="-4"/>
          <w:sz w:val="24"/>
        </w:rPr>
        <w:t>and</w:t>
      </w:r>
    </w:p>
    <w:p w14:paraId="3895C5C8">
      <w:pPr>
        <w:pStyle w:val="9"/>
        <w:spacing w:before="3"/>
      </w:pPr>
    </w:p>
    <w:p w14:paraId="30DC4868">
      <w:pPr>
        <w:pStyle w:val="9"/>
        <w:spacing w:line="360" w:lineRule="auto"/>
        <w:ind w:left="2188" w:right="449"/>
      </w:pPr>
      <w:r>
        <w:t>ease</w:t>
      </w:r>
      <w:r>
        <w:rPr>
          <w:spacing w:val="29"/>
        </w:rPr>
        <w:t xml:space="preserve"> </w:t>
      </w:r>
      <w:r>
        <w:t>of</w:t>
      </w:r>
      <w:r>
        <w:rPr>
          <w:spacing w:val="29"/>
        </w:rPr>
        <w:t xml:space="preserve"> </w:t>
      </w:r>
      <w:r>
        <w:t>use,</w:t>
      </w:r>
      <w:r>
        <w:rPr>
          <w:spacing w:val="29"/>
        </w:rPr>
        <w:t xml:space="preserve"> </w:t>
      </w:r>
      <w:r>
        <w:t>particularly</w:t>
      </w:r>
      <w:r>
        <w:rPr>
          <w:spacing w:val="32"/>
        </w:rPr>
        <w:t xml:space="preserve"> </w:t>
      </w:r>
      <w:r>
        <w:t>in</w:t>
      </w:r>
      <w:r>
        <w:rPr>
          <w:spacing w:val="28"/>
        </w:rPr>
        <w:t xml:space="preserve"> </w:t>
      </w:r>
      <w:r>
        <w:t>scenarios</w:t>
      </w:r>
      <w:r>
        <w:rPr>
          <w:spacing w:val="29"/>
        </w:rPr>
        <w:t xml:space="preserve"> </w:t>
      </w:r>
      <w:r>
        <w:t>where</w:t>
      </w:r>
      <w:r>
        <w:rPr>
          <w:spacing w:val="28"/>
        </w:rPr>
        <w:t xml:space="preserve"> </w:t>
      </w:r>
      <w:r>
        <w:t>the</w:t>
      </w:r>
      <w:r>
        <w:rPr>
          <w:spacing w:val="29"/>
        </w:rPr>
        <w:t xml:space="preserve"> </w:t>
      </w:r>
      <w:r>
        <w:t>data</w:t>
      </w:r>
      <w:r>
        <w:rPr>
          <w:spacing w:val="29"/>
        </w:rPr>
        <w:t xml:space="preserve"> </w:t>
      </w:r>
      <w:r>
        <w:t>structure</w:t>
      </w:r>
      <w:r>
        <w:rPr>
          <w:spacing w:val="29"/>
        </w:rPr>
        <w:t xml:space="preserve"> </w:t>
      </w:r>
      <w:r>
        <w:t>is</w:t>
      </w:r>
      <w:r>
        <w:rPr>
          <w:spacing w:val="29"/>
        </w:rPr>
        <w:t xml:space="preserve"> </w:t>
      </w:r>
      <w:r>
        <w:t>dynamic or subject to frequent changes.</w:t>
      </w:r>
    </w:p>
    <w:p w14:paraId="46893E93">
      <w:pPr>
        <w:pStyle w:val="17"/>
        <w:numPr>
          <w:ilvl w:val="4"/>
          <w:numId w:val="13"/>
        </w:numPr>
        <w:tabs>
          <w:tab w:val="left" w:pos="2188"/>
        </w:tabs>
        <w:spacing w:before="132" w:after="0" w:line="240" w:lineRule="auto"/>
        <w:ind w:left="2188" w:right="448" w:hanging="360"/>
        <w:jc w:val="left"/>
        <w:rPr>
          <w:sz w:val="24"/>
        </w:rPr>
      </w:pPr>
      <w:r>
        <w:rPr>
          <w:sz w:val="24"/>
        </w:rPr>
        <w:t>Its</w:t>
      </w:r>
      <w:r>
        <w:rPr>
          <w:spacing w:val="40"/>
          <w:sz w:val="24"/>
        </w:rPr>
        <w:t xml:space="preserve"> </w:t>
      </w:r>
      <w:r>
        <w:rPr>
          <w:sz w:val="24"/>
        </w:rPr>
        <w:t>document-oriented</w:t>
      </w:r>
      <w:r>
        <w:rPr>
          <w:spacing w:val="40"/>
          <w:sz w:val="24"/>
        </w:rPr>
        <w:t xml:space="preserve"> </w:t>
      </w:r>
      <w:r>
        <w:rPr>
          <w:sz w:val="24"/>
        </w:rPr>
        <w:t>data</w:t>
      </w:r>
      <w:r>
        <w:rPr>
          <w:spacing w:val="40"/>
          <w:sz w:val="24"/>
        </w:rPr>
        <w:t xml:space="preserve"> </w:t>
      </w:r>
      <w:r>
        <w:rPr>
          <w:sz w:val="24"/>
        </w:rPr>
        <w:t>model</w:t>
      </w:r>
      <w:r>
        <w:rPr>
          <w:spacing w:val="40"/>
          <w:sz w:val="24"/>
        </w:rPr>
        <w:t xml:space="preserve"> </w:t>
      </w:r>
      <w:r>
        <w:rPr>
          <w:sz w:val="24"/>
        </w:rPr>
        <w:t>and</w:t>
      </w:r>
      <w:r>
        <w:rPr>
          <w:spacing w:val="40"/>
          <w:sz w:val="24"/>
        </w:rPr>
        <w:t xml:space="preserve"> </w:t>
      </w:r>
      <w:r>
        <w:rPr>
          <w:sz w:val="24"/>
        </w:rPr>
        <w:t>schema-less</w:t>
      </w:r>
      <w:r>
        <w:rPr>
          <w:spacing w:val="40"/>
          <w:sz w:val="24"/>
        </w:rPr>
        <w:t xml:space="preserve"> </w:t>
      </w:r>
      <w:r>
        <w:rPr>
          <w:sz w:val="24"/>
        </w:rPr>
        <w:t>design</w:t>
      </w:r>
      <w:r>
        <w:rPr>
          <w:spacing w:val="40"/>
          <w:sz w:val="24"/>
        </w:rPr>
        <w:t xml:space="preserve"> </w:t>
      </w:r>
      <w:r>
        <w:rPr>
          <w:sz w:val="24"/>
        </w:rPr>
        <w:t>eliminate</w:t>
      </w:r>
      <w:r>
        <w:rPr>
          <w:spacing w:val="40"/>
          <w:sz w:val="24"/>
        </w:rPr>
        <w:t xml:space="preserve"> </w:t>
      </w:r>
      <w:r>
        <w:rPr>
          <w:sz w:val="24"/>
        </w:rPr>
        <w:t>the need for</w:t>
      </w:r>
    </w:p>
    <w:p w14:paraId="773EBE40">
      <w:pPr>
        <w:pStyle w:val="9"/>
        <w:spacing w:before="55"/>
      </w:pPr>
    </w:p>
    <w:p w14:paraId="1D3B21A2">
      <w:pPr>
        <w:pStyle w:val="9"/>
        <w:tabs>
          <w:tab w:val="left" w:pos="3607"/>
          <w:tab w:val="left" w:pos="4874"/>
          <w:tab w:val="left" w:pos="6108"/>
          <w:tab w:val="left" w:pos="6734"/>
          <w:tab w:val="left" w:pos="7551"/>
          <w:tab w:val="left" w:pos="9137"/>
        </w:tabs>
        <w:spacing w:before="1" w:line="360" w:lineRule="auto"/>
        <w:ind w:left="2188" w:right="449"/>
      </w:pPr>
      <w:r>
        <w:rPr>
          <w:spacing w:val="-2"/>
        </w:rPr>
        <w:t>predefined</w:t>
      </w:r>
      <w:r>
        <w:tab/>
      </w:r>
      <w:r>
        <w:rPr>
          <w:spacing w:val="-2"/>
        </w:rPr>
        <w:t>schemas,</w:t>
      </w:r>
      <w:r>
        <w:tab/>
      </w:r>
      <w:r>
        <w:rPr>
          <w:spacing w:val="-2"/>
        </w:rPr>
        <w:t>allowing</w:t>
      </w:r>
      <w:r>
        <w:tab/>
      </w:r>
      <w:r>
        <w:rPr>
          <w:spacing w:val="-4"/>
        </w:rPr>
        <w:t>for</w:t>
      </w:r>
      <w:r>
        <w:tab/>
      </w:r>
      <w:r>
        <w:rPr>
          <w:spacing w:val="-2"/>
        </w:rPr>
        <w:t>agile</w:t>
      </w:r>
      <w:r>
        <w:tab/>
      </w:r>
      <w:r>
        <w:rPr>
          <w:spacing w:val="-2"/>
        </w:rPr>
        <w:t>development</w:t>
      </w:r>
      <w:r>
        <w:tab/>
      </w:r>
      <w:r>
        <w:rPr>
          <w:spacing w:val="-4"/>
        </w:rPr>
        <w:t xml:space="preserve">and </w:t>
      </w:r>
      <w:r>
        <w:t>accommodating evolving data requirements.</w:t>
      </w:r>
    </w:p>
    <w:p w14:paraId="76071F08">
      <w:pPr>
        <w:pStyle w:val="17"/>
        <w:numPr>
          <w:ilvl w:val="4"/>
          <w:numId w:val="13"/>
        </w:numPr>
        <w:tabs>
          <w:tab w:val="left" w:pos="2188"/>
        </w:tabs>
        <w:spacing w:before="129" w:after="0" w:line="240" w:lineRule="auto"/>
        <w:ind w:left="2188" w:right="448" w:hanging="360"/>
        <w:jc w:val="left"/>
        <w:rPr>
          <w:sz w:val="24"/>
        </w:rPr>
      </w:pPr>
      <w:r>
        <w:rPr>
          <w:sz w:val="24"/>
        </w:rPr>
        <w:t xml:space="preserve">MongoDB's scalability features, including sharding and replication, ensure </w:t>
      </w:r>
      <w:r>
        <w:rPr>
          <w:spacing w:val="-4"/>
          <w:sz w:val="24"/>
        </w:rPr>
        <w:t>high</w:t>
      </w:r>
    </w:p>
    <w:p w14:paraId="040498A3">
      <w:pPr>
        <w:pStyle w:val="9"/>
        <w:spacing w:before="58"/>
      </w:pPr>
    </w:p>
    <w:p w14:paraId="665EE4C0">
      <w:pPr>
        <w:pStyle w:val="9"/>
        <w:spacing w:line="360" w:lineRule="auto"/>
        <w:ind w:left="2188"/>
      </w:pPr>
      <w:r>
        <w:t>availability</w:t>
      </w:r>
      <w:r>
        <w:rPr>
          <w:spacing w:val="40"/>
        </w:rPr>
        <w:t xml:space="preserve"> </w:t>
      </w:r>
      <w:r>
        <w:t>and</w:t>
      </w:r>
      <w:r>
        <w:rPr>
          <w:spacing w:val="40"/>
        </w:rPr>
        <w:t xml:space="preserve"> </w:t>
      </w:r>
      <w:r>
        <w:t>fault</w:t>
      </w:r>
      <w:r>
        <w:rPr>
          <w:spacing w:val="40"/>
        </w:rPr>
        <w:t xml:space="preserve"> </w:t>
      </w:r>
      <w:r>
        <w:t>tolerance,</w:t>
      </w:r>
      <w:r>
        <w:rPr>
          <w:spacing w:val="40"/>
        </w:rPr>
        <w:t xml:space="preserve"> </w:t>
      </w:r>
      <w:r>
        <w:t>making</w:t>
      </w:r>
      <w:r>
        <w:rPr>
          <w:spacing w:val="40"/>
        </w:rPr>
        <w:t xml:space="preserve"> </w:t>
      </w:r>
      <w:r>
        <w:t>it</w:t>
      </w:r>
      <w:r>
        <w:rPr>
          <w:spacing w:val="40"/>
        </w:rPr>
        <w:t xml:space="preserve"> </w:t>
      </w:r>
      <w:r>
        <w:t>well-suited</w:t>
      </w:r>
      <w:r>
        <w:rPr>
          <w:spacing w:val="40"/>
        </w:rPr>
        <w:t xml:space="preserve"> </w:t>
      </w:r>
      <w:r>
        <w:t>for</w:t>
      </w:r>
      <w:r>
        <w:rPr>
          <w:spacing w:val="40"/>
        </w:rPr>
        <w:t xml:space="preserve"> </w:t>
      </w:r>
      <w:r>
        <w:t>handling</w:t>
      </w:r>
      <w:r>
        <w:rPr>
          <w:spacing w:val="40"/>
        </w:rPr>
        <w:t xml:space="preserve"> </w:t>
      </w:r>
      <w:r>
        <w:t>large volumes of data and scaling horizontally as the application grows.</w:t>
      </w:r>
    </w:p>
    <w:p w14:paraId="55ED8005">
      <w:pPr>
        <w:pStyle w:val="9"/>
        <w:spacing w:after="0" w:line="360" w:lineRule="auto"/>
        <w:sectPr>
          <w:pgSz w:w="11930" w:h="16860"/>
          <w:pgMar w:top="920" w:right="992" w:bottom="780" w:left="992" w:header="667" w:footer="582" w:gutter="0"/>
          <w:cols w:space="720" w:num="1"/>
        </w:sectPr>
      </w:pPr>
    </w:p>
    <w:p w14:paraId="3685D54D">
      <w:pPr>
        <w:pStyle w:val="9"/>
        <w:spacing w:before="219"/>
        <w:rPr>
          <w:sz w:val="28"/>
        </w:rPr>
      </w:pPr>
    </w:p>
    <w:p w14:paraId="1EC861B5">
      <w:pPr>
        <w:pStyle w:val="5"/>
        <w:numPr>
          <w:ilvl w:val="2"/>
          <w:numId w:val="13"/>
        </w:numPr>
        <w:tabs>
          <w:tab w:val="left" w:pos="1734"/>
        </w:tabs>
        <w:spacing w:before="0" w:after="0" w:line="240" w:lineRule="auto"/>
        <w:ind w:left="1734" w:right="0" w:hanging="626"/>
        <w:jc w:val="left"/>
      </w:pPr>
      <w:bookmarkStart w:id="16" w:name="_bookmark16"/>
      <w:bookmarkEnd w:id="16"/>
      <w:r>
        <w:t>Literature</w:t>
      </w:r>
      <w:r>
        <w:rPr>
          <w:spacing w:val="-12"/>
        </w:rPr>
        <w:t xml:space="preserve"> </w:t>
      </w:r>
      <w:r>
        <w:rPr>
          <w:spacing w:val="-2"/>
        </w:rPr>
        <w:t>Review</w:t>
      </w:r>
    </w:p>
    <w:p w14:paraId="68B0A104">
      <w:pPr>
        <w:pStyle w:val="9"/>
        <w:spacing w:before="1"/>
        <w:rPr>
          <w:b/>
          <w:sz w:val="28"/>
        </w:rPr>
      </w:pPr>
    </w:p>
    <w:p w14:paraId="581100BC">
      <w:pPr>
        <w:pStyle w:val="17"/>
        <w:numPr>
          <w:ilvl w:val="0"/>
          <w:numId w:val="19"/>
        </w:numPr>
        <w:tabs>
          <w:tab w:val="left" w:pos="1468"/>
        </w:tabs>
        <w:spacing w:before="0" w:after="0" w:line="360" w:lineRule="auto"/>
        <w:ind w:left="1468" w:right="453" w:hanging="360"/>
        <w:jc w:val="both"/>
        <w:rPr>
          <w:rFonts w:ascii="Microsoft Sans Serif" w:hAnsi="Microsoft Sans Serif"/>
          <w:sz w:val="24"/>
        </w:rPr>
      </w:pPr>
      <w:r>
        <w:rPr>
          <w:sz w:val="24"/>
        </w:rPr>
        <w:t>A review of existing literature underscores the critical importance of privacy and anonymity in online communication platforms. Research papers and articles emphasize the need for secure communication channels to safeguard user data and foster trust</w:t>
      </w:r>
      <w:r>
        <w:rPr>
          <w:spacing w:val="40"/>
          <w:sz w:val="24"/>
        </w:rPr>
        <w:t xml:space="preserve"> </w:t>
      </w:r>
      <w:r>
        <w:rPr>
          <w:sz w:val="24"/>
        </w:rPr>
        <w:t>among users in today's digital landscape.</w:t>
      </w:r>
    </w:p>
    <w:p w14:paraId="742F64EA">
      <w:pPr>
        <w:pStyle w:val="9"/>
        <w:spacing w:before="156"/>
      </w:pPr>
    </w:p>
    <w:p w14:paraId="448B77A3">
      <w:pPr>
        <w:pStyle w:val="17"/>
        <w:numPr>
          <w:ilvl w:val="0"/>
          <w:numId w:val="19"/>
        </w:numPr>
        <w:tabs>
          <w:tab w:val="left" w:pos="1468"/>
        </w:tabs>
        <w:spacing w:before="0" w:after="0" w:line="360" w:lineRule="auto"/>
        <w:ind w:left="1468" w:right="448" w:hanging="360"/>
        <w:jc w:val="both"/>
        <w:rPr>
          <w:rFonts w:ascii="Microsoft Sans Serif" w:hAnsi="Microsoft Sans Serif"/>
          <w:sz w:val="24"/>
        </w:rPr>
      </w:pPr>
      <w:r>
        <w:rPr>
          <w:sz w:val="24"/>
        </w:rPr>
        <w:t>Comparative</w:t>
      </w:r>
      <w:r>
        <w:rPr>
          <w:spacing w:val="-15"/>
          <w:sz w:val="24"/>
        </w:rPr>
        <w:t xml:space="preserve"> </w:t>
      </w:r>
      <w:r>
        <w:rPr>
          <w:sz w:val="24"/>
        </w:rPr>
        <w:t>analysis</w:t>
      </w:r>
      <w:r>
        <w:rPr>
          <w:spacing w:val="-14"/>
          <w:sz w:val="24"/>
        </w:rPr>
        <w:t xml:space="preserve"> </w:t>
      </w:r>
      <w:r>
        <w:rPr>
          <w:sz w:val="24"/>
        </w:rPr>
        <w:t>with</w:t>
      </w:r>
      <w:r>
        <w:rPr>
          <w:spacing w:val="-14"/>
          <w:sz w:val="24"/>
        </w:rPr>
        <w:t xml:space="preserve"> </w:t>
      </w:r>
      <w:r>
        <w:rPr>
          <w:sz w:val="24"/>
        </w:rPr>
        <w:t>other</w:t>
      </w:r>
      <w:r>
        <w:rPr>
          <w:spacing w:val="-15"/>
          <w:sz w:val="24"/>
        </w:rPr>
        <w:t xml:space="preserve"> </w:t>
      </w:r>
      <w:r>
        <w:rPr>
          <w:sz w:val="24"/>
        </w:rPr>
        <w:t>similar</w:t>
      </w:r>
      <w:r>
        <w:rPr>
          <w:spacing w:val="-15"/>
          <w:sz w:val="24"/>
        </w:rPr>
        <w:t xml:space="preserve"> </w:t>
      </w:r>
      <w:r>
        <w:rPr>
          <w:sz w:val="24"/>
        </w:rPr>
        <w:t>platforms</w:t>
      </w:r>
      <w:r>
        <w:rPr>
          <w:spacing w:val="-15"/>
          <w:sz w:val="24"/>
        </w:rPr>
        <w:t xml:space="preserve"> </w:t>
      </w:r>
      <w:r>
        <w:rPr>
          <w:sz w:val="24"/>
        </w:rPr>
        <w:t>highlights</w:t>
      </w:r>
      <w:r>
        <w:rPr>
          <w:spacing w:val="-14"/>
          <w:sz w:val="24"/>
        </w:rPr>
        <w:t xml:space="preserve"> </w:t>
      </w:r>
      <w:r>
        <w:rPr>
          <w:sz w:val="24"/>
        </w:rPr>
        <w:t>the</w:t>
      </w:r>
      <w:r>
        <w:rPr>
          <w:spacing w:val="-15"/>
          <w:sz w:val="24"/>
        </w:rPr>
        <w:t xml:space="preserve"> </w:t>
      </w:r>
      <w:r>
        <w:rPr>
          <w:sz w:val="24"/>
        </w:rPr>
        <w:t>unique</w:t>
      </w:r>
      <w:r>
        <w:rPr>
          <w:spacing w:val="-15"/>
          <w:sz w:val="24"/>
        </w:rPr>
        <w:t xml:space="preserve"> </w:t>
      </w:r>
      <w:r>
        <w:rPr>
          <w:sz w:val="24"/>
        </w:rPr>
        <w:t>features</w:t>
      </w:r>
      <w:r>
        <w:rPr>
          <w:spacing w:val="-14"/>
          <w:sz w:val="24"/>
        </w:rPr>
        <w:t xml:space="preserve"> </w:t>
      </w:r>
      <w:r>
        <w:rPr>
          <w:sz w:val="24"/>
        </w:rPr>
        <w:t>and advantages of Silent Exchange. By prioritizing privacy and anonymity, it distinguishes</w:t>
      </w:r>
      <w:r>
        <w:rPr>
          <w:spacing w:val="-11"/>
          <w:sz w:val="24"/>
        </w:rPr>
        <w:t xml:space="preserve"> </w:t>
      </w:r>
      <w:r>
        <w:rPr>
          <w:sz w:val="24"/>
        </w:rPr>
        <w:t>itself</w:t>
      </w:r>
      <w:r>
        <w:rPr>
          <w:spacing w:val="-12"/>
          <w:sz w:val="24"/>
        </w:rPr>
        <w:t xml:space="preserve"> </w:t>
      </w:r>
      <w:r>
        <w:rPr>
          <w:sz w:val="24"/>
        </w:rPr>
        <w:t>as</w:t>
      </w:r>
      <w:r>
        <w:rPr>
          <w:spacing w:val="-11"/>
          <w:sz w:val="24"/>
        </w:rPr>
        <w:t xml:space="preserve"> </w:t>
      </w:r>
      <w:r>
        <w:rPr>
          <w:sz w:val="24"/>
        </w:rPr>
        <w:t>a</w:t>
      </w:r>
      <w:r>
        <w:rPr>
          <w:spacing w:val="-13"/>
          <w:sz w:val="24"/>
        </w:rPr>
        <w:t xml:space="preserve"> </w:t>
      </w:r>
      <w:r>
        <w:rPr>
          <w:sz w:val="24"/>
        </w:rPr>
        <w:t>secure</w:t>
      </w:r>
      <w:r>
        <w:rPr>
          <w:spacing w:val="-13"/>
          <w:sz w:val="24"/>
        </w:rPr>
        <w:t xml:space="preserve"> </w:t>
      </w:r>
      <w:r>
        <w:rPr>
          <w:sz w:val="24"/>
        </w:rPr>
        <w:t>and</w:t>
      </w:r>
      <w:r>
        <w:rPr>
          <w:spacing w:val="-12"/>
          <w:sz w:val="24"/>
        </w:rPr>
        <w:t xml:space="preserve"> </w:t>
      </w:r>
      <w:r>
        <w:rPr>
          <w:sz w:val="24"/>
        </w:rPr>
        <w:t>confidential</w:t>
      </w:r>
      <w:r>
        <w:rPr>
          <w:spacing w:val="-11"/>
          <w:sz w:val="24"/>
        </w:rPr>
        <w:t xml:space="preserve"> </w:t>
      </w:r>
      <w:r>
        <w:rPr>
          <w:sz w:val="24"/>
        </w:rPr>
        <w:t>communication</w:t>
      </w:r>
      <w:r>
        <w:rPr>
          <w:spacing w:val="-12"/>
          <w:sz w:val="24"/>
        </w:rPr>
        <w:t xml:space="preserve"> </w:t>
      </w:r>
      <w:r>
        <w:rPr>
          <w:sz w:val="24"/>
        </w:rPr>
        <w:t>platform,</w:t>
      </w:r>
      <w:r>
        <w:rPr>
          <w:spacing w:val="-12"/>
          <w:sz w:val="24"/>
        </w:rPr>
        <w:t xml:space="preserve"> </w:t>
      </w:r>
      <w:r>
        <w:rPr>
          <w:sz w:val="24"/>
        </w:rPr>
        <w:t>addressing the growing concerns of users regarding data privacy and security online.</w:t>
      </w:r>
    </w:p>
    <w:p w14:paraId="3A507ACA">
      <w:pPr>
        <w:pStyle w:val="9"/>
        <w:spacing w:before="154"/>
      </w:pPr>
    </w:p>
    <w:p w14:paraId="6EA8DB45">
      <w:pPr>
        <w:pStyle w:val="17"/>
        <w:numPr>
          <w:ilvl w:val="0"/>
          <w:numId w:val="19"/>
        </w:numPr>
        <w:tabs>
          <w:tab w:val="left" w:pos="1468"/>
        </w:tabs>
        <w:spacing w:before="0" w:after="0" w:line="360" w:lineRule="auto"/>
        <w:ind w:left="1468" w:right="450" w:hanging="360"/>
        <w:jc w:val="both"/>
        <w:rPr>
          <w:rFonts w:ascii="Microsoft Sans Serif" w:hAnsi="Microsoft Sans Serif"/>
          <w:sz w:val="24"/>
        </w:rPr>
      </w:pPr>
      <w:r>
        <w:rPr>
          <w:sz w:val="24"/>
        </w:rPr>
        <w:t>Insights</w:t>
      </w:r>
      <w:r>
        <w:rPr>
          <w:spacing w:val="-5"/>
          <w:sz w:val="24"/>
        </w:rPr>
        <w:t xml:space="preserve"> </w:t>
      </w:r>
      <w:r>
        <w:rPr>
          <w:sz w:val="24"/>
        </w:rPr>
        <w:t>gleaned</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literature</w:t>
      </w:r>
      <w:r>
        <w:rPr>
          <w:spacing w:val="-6"/>
          <w:sz w:val="24"/>
        </w:rPr>
        <w:t xml:space="preserve"> </w:t>
      </w:r>
      <w:r>
        <w:rPr>
          <w:sz w:val="24"/>
        </w:rPr>
        <w:t>review</w:t>
      </w:r>
      <w:r>
        <w:rPr>
          <w:spacing w:val="-5"/>
          <w:sz w:val="24"/>
        </w:rPr>
        <w:t xml:space="preserve"> </w:t>
      </w:r>
      <w:r>
        <w:rPr>
          <w:sz w:val="24"/>
        </w:rPr>
        <w:t>informed</w:t>
      </w:r>
      <w:r>
        <w:rPr>
          <w:spacing w:val="-4"/>
          <w:sz w:val="24"/>
        </w:rPr>
        <w:t xml:space="preserve"> </w:t>
      </w:r>
      <w:r>
        <w:rPr>
          <w:sz w:val="24"/>
        </w:rPr>
        <w:t>the</w:t>
      </w:r>
      <w:r>
        <w:rPr>
          <w:spacing w:val="-4"/>
          <w:sz w:val="24"/>
        </w:rPr>
        <w:t xml:space="preserve"> </w:t>
      </w:r>
      <w:r>
        <w:rPr>
          <w:sz w:val="24"/>
        </w:rPr>
        <w:t>development</w:t>
      </w:r>
      <w:r>
        <w:rPr>
          <w:spacing w:val="-4"/>
          <w:sz w:val="24"/>
        </w:rPr>
        <w:t xml:space="preserve"> </w:t>
      </w:r>
      <w:r>
        <w:rPr>
          <w:sz w:val="24"/>
        </w:rPr>
        <w:t>approach</w:t>
      </w:r>
      <w:r>
        <w:rPr>
          <w:spacing w:val="-4"/>
          <w:sz w:val="24"/>
        </w:rPr>
        <w:t xml:space="preserve"> </w:t>
      </w:r>
      <w:r>
        <w:rPr>
          <w:sz w:val="24"/>
        </w:rPr>
        <w:t>and feature set of Silent Exchange, ensuring alignment with user expectations and industry standards in secure communication platforms. Challenges and Opportunities: Identify common challenges faced in agricultural data analysis projects, such as data quality issues, scalability concerns, and the need for domain expertise. Discuss opportunities for innovation and improvement.</w:t>
      </w:r>
    </w:p>
    <w:p w14:paraId="7157EDEC">
      <w:pPr>
        <w:pStyle w:val="9"/>
        <w:spacing w:before="140"/>
      </w:pPr>
    </w:p>
    <w:p w14:paraId="0A22C115">
      <w:pPr>
        <w:pStyle w:val="17"/>
        <w:numPr>
          <w:ilvl w:val="0"/>
          <w:numId w:val="19"/>
        </w:numPr>
        <w:tabs>
          <w:tab w:val="left" w:pos="1468"/>
        </w:tabs>
        <w:spacing w:before="0" w:after="0" w:line="360" w:lineRule="auto"/>
        <w:ind w:left="1468" w:right="451" w:hanging="360"/>
        <w:jc w:val="both"/>
        <w:rPr>
          <w:rFonts w:ascii="Microsoft Sans Serif" w:hAnsi="Microsoft Sans Serif"/>
          <w:sz w:val="22"/>
        </w:rPr>
      </w:pPr>
      <w:r>
        <w:rPr>
          <w:sz w:val="24"/>
        </w:rPr>
        <w:t>User Experience and Adoption: Look into studies or reports on the user experience of</w:t>
      </w:r>
      <w:r>
        <w:rPr>
          <w:spacing w:val="-13"/>
          <w:sz w:val="24"/>
        </w:rPr>
        <w:t xml:space="preserve"> </w:t>
      </w:r>
      <w:r>
        <w:rPr>
          <w:sz w:val="24"/>
        </w:rPr>
        <w:t>data</w:t>
      </w:r>
      <w:r>
        <w:rPr>
          <w:spacing w:val="-10"/>
          <w:sz w:val="24"/>
        </w:rPr>
        <w:t xml:space="preserve"> </w:t>
      </w:r>
      <w:r>
        <w:rPr>
          <w:sz w:val="24"/>
        </w:rPr>
        <w:t>analysis</w:t>
      </w:r>
      <w:r>
        <w:rPr>
          <w:spacing w:val="-12"/>
          <w:sz w:val="24"/>
        </w:rPr>
        <w:t xml:space="preserve"> </w:t>
      </w:r>
      <w:r>
        <w:rPr>
          <w:sz w:val="24"/>
        </w:rPr>
        <w:t>tools</w:t>
      </w:r>
      <w:r>
        <w:rPr>
          <w:spacing w:val="-12"/>
          <w:sz w:val="24"/>
        </w:rPr>
        <w:t xml:space="preserve"> </w:t>
      </w:r>
      <w:r>
        <w:rPr>
          <w:sz w:val="24"/>
        </w:rPr>
        <w:t>in</w:t>
      </w:r>
      <w:r>
        <w:rPr>
          <w:spacing w:val="-12"/>
          <w:sz w:val="24"/>
        </w:rPr>
        <w:t xml:space="preserve"> </w:t>
      </w:r>
      <w:r>
        <w:rPr>
          <w:sz w:val="24"/>
        </w:rPr>
        <w:t>the</w:t>
      </w:r>
      <w:r>
        <w:rPr>
          <w:spacing w:val="-13"/>
          <w:sz w:val="24"/>
        </w:rPr>
        <w:t xml:space="preserve"> </w:t>
      </w:r>
      <w:r>
        <w:rPr>
          <w:sz w:val="24"/>
        </w:rPr>
        <w:t>agricultural</w:t>
      </w:r>
      <w:r>
        <w:rPr>
          <w:spacing w:val="-12"/>
          <w:sz w:val="24"/>
        </w:rPr>
        <w:t xml:space="preserve"> </w:t>
      </w:r>
      <w:r>
        <w:rPr>
          <w:sz w:val="24"/>
        </w:rPr>
        <w:t>domain.</w:t>
      </w:r>
      <w:r>
        <w:rPr>
          <w:spacing w:val="-12"/>
          <w:sz w:val="24"/>
        </w:rPr>
        <w:t xml:space="preserve"> </w:t>
      </w:r>
      <w:r>
        <w:rPr>
          <w:sz w:val="24"/>
        </w:rPr>
        <w:t>Understand</w:t>
      </w:r>
      <w:r>
        <w:rPr>
          <w:spacing w:val="-12"/>
          <w:sz w:val="24"/>
        </w:rPr>
        <w:t xml:space="preserve"> </w:t>
      </w:r>
      <w:r>
        <w:rPr>
          <w:sz w:val="24"/>
        </w:rPr>
        <w:t>factors</w:t>
      </w:r>
      <w:r>
        <w:rPr>
          <w:spacing w:val="-12"/>
          <w:sz w:val="24"/>
        </w:rPr>
        <w:t xml:space="preserve"> </w:t>
      </w:r>
      <w:r>
        <w:rPr>
          <w:sz w:val="24"/>
        </w:rPr>
        <w:t>influencing</w:t>
      </w:r>
      <w:r>
        <w:rPr>
          <w:spacing w:val="-12"/>
          <w:sz w:val="24"/>
        </w:rPr>
        <w:t xml:space="preserve"> </w:t>
      </w:r>
      <w:r>
        <w:rPr>
          <w:sz w:val="24"/>
        </w:rPr>
        <w:t>user adoption and satisfaction</w:t>
      </w:r>
      <w:r>
        <w:rPr>
          <w:sz w:val="22"/>
        </w:rPr>
        <w:t>.</w:t>
      </w:r>
    </w:p>
    <w:p w14:paraId="5276BF41">
      <w:pPr>
        <w:pStyle w:val="9"/>
      </w:pPr>
    </w:p>
    <w:p w14:paraId="72F3C47A">
      <w:pPr>
        <w:pStyle w:val="9"/>
      </w:pPr>
    </w:p>
    <w:p w14:paraId="725FF7EB">
      <w:pPr>
        <w:pStyle w:val="9"/>
        <w:spacing w:before="218"/>
      </w:pPr>
    </w:p>
    <w:p w14:paraId="0C3D4C06">
      <w:pPr>
        <w:pStyle w:val="5"/>
        <w:numPr>
          <w:ilvl w:val="1"/>
          <w:numId w:val="13"/>
        </w:numPr>
        <w:tabs>
          <w:tab w:val="left" w:pos="803"/>
        </w:tabs>
        <w:spacing w:before="1" w:after="0" w:line="240" w:lineRule="auto"/>
        <w:ind w:left="803" w:right="0" w:hanging="415"/>
        <w:jc w:val="left"/>
      </w:pPr>
      <w:r>
        <w:t>Internship</w:t>
      </w:r>
      <w:r>
        <w:rPr>
          <w:spacing w:val="-12"/>
        </w:rPr>
        <w:t xml:space="preserve"> </w:t>
      </w:r>
      <w:r>
        <w:rPr>
          <w:spacing w:val="-2"/>
        </w:rPr>
        <w:t>Planning</w:t>
      </w:r>
    </w:p>
    <w:p w14:paraId="1CD36DAE">
      <w:pPr>
        <w:pStyle w:val="9"/>
        <w:rPr>
          <w:b/>
          <w:sz w:val="28"/>
        </w:rPr>
      </w:pPr>
    </w:p>
    <w:p w14:paraId="4837D75D">
      <w:pPr>
        <w:pStyle w:val="9"/>
        <w:spacing w:before="58"/>
        <w:rPr>
          <w:b/>
          <w:sz w:val="28"/>
        </w:rPr>
      </w:pPr>
    </w:p>
    <w:p w14:paraId="1511E155">
      <w:pPr>
        <w:pStyle w:val="17"/>
        <w:numPr>
          <w:ilvl w:val="0"/>
          <w:numId w:val="20"/>
        </w:numPr>
        <w:tabs>
          <w:tab w:val="left" w:pos="1586"/>
          <w:tab w:val="left" w:pos="1588"/>
        </w:tabs>
        <w:spacing w:before="0" w:after="0" w:line="360" w:lineRule="auto"/>
        <w:ind w:left="1588" w:right="447" w:hanging="375"/>
        <w:jc w:val="both"/>
        <w:rPr>
          <w:sz w:val="24"/>
        </w:rPr>
      </w:pPr>
      <w:r>
        <w:rPr>
          <w:sz w:val="24"/>
        </w:rPr>
        <w:t>Internship planning is part of project management, which relates to the use of schedules</w:t>
      </w:r>
      <w:r>
        <w:rPr>
          <w:spacing w:val="-3"/>
          <w:sz w:val="24"/>
        </w:rPr>
        <w:t xml:space="preserve"> </w:t>
      </w:r>
      <w:r>
        <w:rPr>
          <w:sz w:val="24"/>
        </w:rPr>
        <w:t>such as</w:t>
      </w:r>
      <w:r>
        <w:rPr>
          <w:spacing w:val="-3"/>
          <w:sz w:val="24"/>
        </w:rPr>
        <w:t xml:space="preserve"> </w:t>
      </w:r>
      <w:r>
        <w:rPr>
          <w:sz w:val="24"/>
        </w:rPr>
        <w:t>Gantt</w:t>
      </w:r>
      <w:r>
        <w:rPr>
          <w:spacing w:val="-2"/>
          <w:sz w:val="24"/>
        </w:rPr>
        <w:t xml:space="preserve"> </w:t>
      </w:r>
      <w:r>
        <w:rPr>
          <w:sz w:val="24"/>
        </w:rPr>
        <w:t>charts</w:t>
      </w:r>
      <w:r>
        <w:rPr>
          <w:spacing w:val="-3"/>
          <w:sz w:val="24"/>
        </w:rPr>
        <w:t xml:space="preserve"> </w:t>
      </w:r>
      <w:r>
        <w:rPr>
          <w:sz w:val="24"/>
        </w:rPr>
        <w:t>to</w:t>
      </w:r>
      <w:r>
        <w:rPr>
          <w:spacing w:val="-2"/>
          <w:sz w:val="24"/>
        </w:rPr>
        <w:t xml:space="preserve"> </w:t>
      </w:r>
      <w:r>
        <w:rPr>
          <w:sz w:val="24"/>
        </w:rPr>
        <w:t>plan</w:t>
      </w:r>
      <w:r>
        <w:rPr>
          <w:spacing w:val="-2"/>
          <w:sz w:val="24"/>
        </w:rPr>
        <w:t xml:space="preserve"> </w:t>
      </w:r>
      <w:r>
        <w:rPr>
          <w:sz w:val="24"/>
        </w:rPr>
        <w:t>and subsequently</w:t>
      </w:r>
      <w:r>
        <w:rPr>
          <w:spacing w:val="-2"/>
          <w:sz w:val="24"/>
        </w:rPr>
        <w:t xml:space="preserve"> </w:t>
      </w:r>
      <w:r>
        <w:rPr>
          <w:sz w:val="24"/>
        </w:rPr>
        <w:t>report</w:t>
      </w:r>
      <w:r>
        <w:rPr>
          <w:spacing w:val="-2"/>
          <w:sz w:val="24"/>
        </w:rPr>
        <w:t xml:space="preserve"> </w:t>
      </w:r>
      <w:r>
        <w:rPr>
          <w:sz w:val="24"/>
        </w:rPr>
        <w:t>progress</w:t>
      </w:r>
      <w:r>
        <w:rPr>
          <w:spacing w:val="-3"/>
          <w:sz w:val="24"/>
        </w:rPr>
        <w:t xml:space="preserve"> </w:t>
      </w:r>
      <w:r>
        <w:rPr>
          <w:sz w:val="24"/>
        </w:rPr>
        <w:t>within</w:t>
      </w:r>
      <w:r>
        <w:rPr>
          <w:spacing w:val="-2"/>
          <w:sz w:val="24"/>
        </w:rPr>
        <w:t xml:space="preserve"> </w:t>
      </w:r>
      <w:r>
        <w:rPr>
          <w:sz w:val="24"/>
        </w:rPr>
        <w:t>the project environment.</w:t>
      </w:r>
    </w:p>
    <w:p w14:paraId="145E7DF2">
      <w:pPr>
        <w:pStyle w:val="17"/>
        <w:numPr>
          <w:ilvl w:val="0"/>
          <w:numId w:val="20"/>
        </w:numPr>
        <w:tabs>
          <w:tab w:val="left" w:pos="1586"/>
          <w:tab w:val="left" w:pos="1588"/>
        </w:tabs>
        <w:spacing w:before="184" w:after="0" w:line="360" w:lineRule="auto"/>
        <w:ind w:left="1588" w:right="446" w:hanging="375"/>
        <w:jc w:val="both"/>
        <w:rPr>
          <w:sz w:val="24"/>
        </w:rPr>
      </w:pPr>
      <w:r>
        <w:rPr>
          <w:sz w:val="24"/>
        </w:rPr>
        <w:t xml:space="preserve">Initially, the project scope is defined and the appropriate methods for completing the project are determined. Following this step, the durations for the various tasks necessary to complete the work are listed and grouped into a work breakdown </w:t>
      </w:r>
      <w:r>
        <w:rPr>
          <w:spacing w:val="-2"/>
          <w:sz w:val="24"/>
        </w:rPr>
        <w:t>structure.</w:t>
      </w:r>
    </w:p>
    <w:p w14:paraId="351903EB">
      <w:pPr>
        <w:pStyle w:val="17"/>
        <w:spacing w:after="0" w:line="360" w:lineRule="auto"/>
        <w:jc w:val="both"/>
        <w:rPr>
          <w:sz w:val="24"/>
        </w:rPr>
        <w:sectPr>
          <w:pgSz w:w="11930" w:h="16860"/>
          <w:pgMar w:top="920" w:right="992" w:bottom="780" w:left="992" w:header="667" w:footer="582" w:gutter="0"/>
          <w:cols w:space="720" w:num="1"/>
        </w:sectPr>
      </w:pPr>
    </w:p>
    <w:p w14:paraId="6A2BF44C">
      <w:pPr>
        <w:pStyle w:val="9"/>
        <w:spacing w:before="266"/>
      </w:pPr>
    </w:p>
    <w:p w14:paraId="74AC7186">
      <w:pPr>
        <w:pStyle w:val="17"/>
        <w:numPr>
          <w:ilvl w:val="0"/>
          <w:numId w:val="20"/>
        </w:numPr>
        <w:tabs>
          <w:tab w:val="left" w:pos="1588"/>
        </w:tabs>
        <w:spacing w:before="1" w:after="0" w:line="360" w:lineRule="auto"/>
        <w:ind w:left="1588" w:right="507" w:hanging="375"/>
        <w:jc w:val="left"/>
        <w:rPr>
          <w:sz w:val="24"/>
        </w:rPr>
      </w:pPr>
      <w:r>
        <w:rPr>
          <w:sz w:val="24"/>
        </w:rPr>
        <w:t>Internship</w:t>
      </w:r>
      <w:r>
        <w:rPr>
          <w:spacing w:val="40"/>
          <w:sz w:val="24"/>
        </w:rPr>
        <w:t xml:space="preserve"> </w:t>
      </w:r>
      <w:r>
        <w:rPr>
          <w:sz w:val="24"/>
        </w:rPr>
        <w:t>planning</w:t>
      </w:r>
      <w:r>
        <w:rPr>
          <w:spacing w:val="40"/>
          <w:sz w:val="24"/>
        </w:rPr>
        <w:t xml:space="preserve"> </w:t>
      </w:r>
      <w:r>
        <w:rPr>
          <w:sz w:val="24"/>
        </w:rPr>
        <w:t>is</w:t>
      </w:r>
      <w:r>
        <w:rPr>
          <w:spacing w:val="40"/>
          <w:sz w:val="24"/>
        </w:rPr>
        <w:t xml:space="preserve"> </w:t>
      </w:r>
      <w:r>
        <w:rPr>
          <w:sz w:val="24"/>
        </w:rPr>
        <w:t>often</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organize</w:t>
      </w:r>
      <w:r>
        <w:rPr>
          <w:spacing w:val="40"/>
          <w:sz w:val="24"/>
        </w:rPr>
        <w:t xml:space="preserve"> </w:t>
      </w:r>
      <w:r>
        <w:rPr>
          <w:sz w:val="24"/>
        </w:rPr>
        <w:t>different</w:t>
      </w:r>
      <w:r>
        <w:rPr>
          <w:spacing w:val="40"/>
          <w:sz w:val="24"/>
        </w:rPr>
        <w:t xml:space="preserve"> </w:t>
      </w:r>
      <w:r>
        <w:rPr>
          <w:sz w:val="24"/>
        </w:rPr>
        <w:t>areas</w:t>
      </w:r>
      <w:r>
        <w:rPr>
          <w:spacing w:val="40"/>
          <w:sz w:val="24"/>
        </w:rPr>
        <w:t xml:space="preserve"> </w:t>
      </w:r>
      <w:r>
        <w:rPr>
          <w:sz w:val="24"/>
        </w:rPr>
        <w:t>of</w:t>
      </w:r>
      <w:r>
        <w:rPr>
          <w:spacing w:val="40"/>
          <w:sz w:val="24"/>
        </w:rPr>
        <w:t xml:space="preserve"> </w:t>
      </w:r>
      <w:r>
        <w:rPr>
          <w:sz w:val="24"/>
        </w:rPr>
        <w:t>a</w:t>
      </w:r>
      <w:r>
        <w:rPr>
          <w:spacing w:val="40"/>
          <w:sz w:val="24"/>
        </w:rPr>
        <w:t xml:space="preserve"> </w:t>
      </w:r>
      <w:r>
        <w:rPr>
          <w:sz w:val="24"/>
        </w:rPr>
        <w:t>project, including</w:t>
      </w:r>
      <w:r>
        <w:rPr>
          <w:spacing w:val="-3"/>
          <w:sz w:val="24"/>
        </w:rPr>
        <w:t xml:space="preserve"> </w:t>
      </w:r>
      <w:r>
        <w:rPr>
          <w:sz w:val="24"/>
        </w:rPr>
        <w:t>project</w:t>
      </w:r>
      <w:r>
        <w:rPr>
          <w:spacing w:val="-3"/>
          <w:sz w:val="24"/>
        </w:rPr>
        <w:t xml:space="preserve"> </w:t>
      </w:r>
      <w:r>
        <w:rPr>
          <w:sz w:val="24"/>
        </w:rPr>
        <w:t>plans,</w:t>
      </w:r>
      <w:r>
        <w:rPr>
          <w:spacing w:val="-1"/>
          <w:sz w:val="24"/>
        </w:rPr>
        <w:t xml:space="preserve"> </w:t>
      </w:r>
      <w:r>
        <w:rPr>
          <w:sz w:val="24"/>
        </w:rPr>
        <w:t>workloads</w:t>
      </w:r>
      <w:r>
        <w:rPr>
          <w:spacing w:val="-4"/>
          <w:sz w:val="24"/>
        </w:rPr>
        <w:t xml:space="preserve"> </w:t>
      </w:r>
      <w:r>
        <w:rPr>
          <w:sz w:val="24"/>
        </w:rPr>
        <w:t>and</w:t>
      </w:r>
      <w:r>
        <w:rPr>
          <w:spacing w:val="-3"/>
          <w:sz w:val="24"/>
        </w:rPr>
        <w:t xml:space="preserve"> </w:t>
      </w:r>
      <w:r>
        <w:rPr>
          <w:sz w:val="24"/>
        </w:rPr>
        <w:t>the</w:t>
      </w:r>
      <w:r>
        <w:rPr>
          <w:spacing w:val="-3"/>
          <w:sz w:val="24"/>
        </w:rPr>
        <w:t xml:space="preserve"> </w:t>
      </w:r>
      <w:r>
        <w:rPr>
          <w:sz w:val="24"/>
        </w:rPr>
        <w:t>management</w:t>
      </w:r>
      <w:r>
        <w:rPr>
          <w:spacing w:val="-3"/>
          <w:sz w:val="24"/>
        </w:rPr>
        <w:t xml:space="preserve"> </w:t>
      </w:r>
      <w:r>
        <w:rPr>
          <w:sz w:val="24"/>
        </w:rPr>
        <w:t>of</w:t>
      </w:r>
      <w:r>
        <w:rPr>
          <w:spacing w:val="-4"/>
          <w:sz w:val="24"/>
        </w:rPr>
        <w:t xml:space="preserve"> </w:t>
      </w:r>
      <w:r>
        <w:rPr>
          <w:sz w:val="24"/>
        </w:rPr>
        <w:t>teams</w:t>
      </w:r>
      <w:r>
        <w:rPr>
          <w:spacing w:val="-4"/>
          <w:sz w:val="24"/>
        </w:rPr>
        <w:t xml:space="preserve"> </w:t>
      </w:r>
      <w:r>
        <w:rPr>
          <w:sz w:val="24"/>
        </w:rPr>
        <w:t>and</w:t>
      </w:r>
      <w:r>
        <w:rPr>
          <w:spacing w:val="-3"/>
          <w:sz w:val="24"/>
        </w:rPr>
        <w:t xml:space="preserve"> </w:t>
      </w:r>
      <w:r>
        <w:rPr>
          <w:sz w:val="24"/>
        </w:rPr>
        <w:t>individuals.</w:t>
      </w:r>
    </w:p>
    <w:p w14:paraId="1A7E0385">
      <w:pPr>
        <w:pStyle w:val="17"/>
        <w:numPr>
          <w:ilvl w:val="0"/>
          <w:numId w:val="20"/>
        </w:numPr>
        <w:tabs>
          <w:tab w:val="left" w:pos="1588"/>
        </w:tabs>
        <w:spacing w:before="206" w:after="0" w:line="360" w:lineRule="auto"/>
        <w:ind w:left="1588" w:right="523" w:hanging="375"/>
        <w:jc w:val="left"/>
        <w:rPr>
          <w:sz w:val="24"/>
        </w:rPr>
      </w:pPr>
      <w:r>
        <w:rPr>
          <w:sz w:val="24"/>
        </w:rPr>
        <w:t>After completion of initial training, different modules were assigned to us individually</w:t>
      </w:r>
      <w:r>
        <w:rPr>
          <w:spacing w:val="-3"/>
          <w:sz w:val="24"/>
        </w:rPr>
        <w:t xml:space="preserve"> </w:t>
      </w:r>
      <w:r>
        <w:rPr>
          <w:sz w:val="24"/>
        </w:rPr>
        <w:t>which</w:t>
      </w:r>
      <w:r>
        <w:rPr>
          <w:spacing w:val="-3"/>
          <w:sz w:val="24"/>
        </w:rPr>
        <w:t xml:space="preserve"> </w:t>
      </w:r>
      <w:r>
        <w:rPr>
          <w:sz w:val="24"/>
        </w:rPr>
        <w:t>we</w:t>
      </w:r>
      <w:r>
        <w:rPr>
          <w:spacing w:val="-3"/>
          <w:sz w:val="24"/>
        </w:rPr>
        <w:t xml:space="preserve"> </w:t>
      </w:r>
      <w:r>
        <w:rPr>
          <w:sz w:val="24"/>
        </w:rPr>
        <w:t>had</w:t>
      </w:r>
      <w:r>
        <w:rPr>
          <w:spacing w:val="-3"/>
          <w:sz w:val="24"/>
        </w:rPr>
        <w:t xml:space="preserve"> </w:t>
      </w:r>
      <w:r>
        <w:rPr>
          <w:sz w:val="24"/>
        </w:rPr>
        <w:t>to</w:t>
      </w:r>
      <w:r>
        <w:rPr>
          <w:spacing w:val="-3"/>
          <w:sz w:val="24"/>
        </w:rPr>
        <w:t xml:space="preserve"> </w:t>
      </w:r>
      <w:r>
        <w:rPr>
          <w:sz w:val="24"/>
        </w:rPr>
        <w:t>work</w:t>
      </w:r>
      <w:r>
        <w:rPr>
          <w:spacing w:val="-3"/>
          <w:sz w:val="24"/>
        </w:rPr>
        <w:t xml:space="preserve"> </w:t>
      </w:r>
      <w:r>
        <w:rPr>
          <w:sz w:val="24"/>
        </w:rPr>
        <w:t>on,</w:t>
      </w:r>
      <w:r>
        <w:rPr>
          <w:spacing w:val="-3"/>
          <w:sz w:val="24"/>
        </w:rPr>
        <w:t xml:space="preserve"> </w:t>
      </w:r>
      <w:r>
        <w:rPr>
          <w:sz w:val="24"/>
        </w:rPr>
        <w:t>under</w:t>
      </w:r>
      <w:r>
        <w:rPr>
          <w:spacing w:val="-3"/>
          <w:sz w:val="24"/>
        </w:rPr>
        <w:t xml:space="preserve"> </w:t>
      </w:r>
      <w:r>
        <w:rPr>
          <w:sz w:val="24"/>
        </w:rPr>
        <w:t>the</w:t>
      </w:r>
      <w:r>
        <w:rPr>
          <w:spacing w:val="-4"/>
          <w:sz w:val="24"/>
        </w:rPr>
        <w:t xml:space="preserve"> </w:t>
      </w:r>
      <w:r>
        <w:rPr>
          <w:sz w:val="24"/>
        </w:rPr>
        <w:t>guidance</w:t>
      </w:r>
      <w:r>
        <w:rPr>
          <w:spacing w:val="-3"/>
          <w:sz w:val="24"/>
        </w:rPr>
        <w:t xml:space="preserve"> </w:t>
      </w:r>
      <w:r>
        <w:rPr>
          <w:sz w:val="24"/>
        </w:rPr>
        <w:t>or</w:t>
      </w:r>
      <w:r>
        <w:rPr>
          <w:spacing w:val="-3"/>
          <w:sz w:val="24"/>
        </w:rPr>
        <w:t xml:space="preserve"> </w:t>
      </w:r>
      <w:r>
        <w:rPr>
          <w:sz w:val="24"/>
        </w:rPr>
        <w:t>our</w:t>
      </w:r>
      <w:r>
        <w:rPr>
          <w:spacing w:val="-3"/>
          <w:sz w:val="24"/>
        </w:rPr>
        <w:t xml:space="preserve"> </w:t>
      </w:r>
      <w:r>
        <w:rPr>
          <w:sz w:val="24"/>
        </w:rPr>
        <w:t>industry</w:t>
      </w:r>
      <w:r>
        <w:rPr>
          <w:spacing w:val="-3"/>
          <w:sz w:val="24"/>
        </w:rPr>
        <w:t xml:space="preserve"> </w:t>
      </w:r>
      <w:r>
        <w:rPr>
          <w:sz w:val="24"/>
        </w:rPr>
        <w:t>mentor and internal guide.</w:t>
      </w:r>
    </w:p>
    <w:p w14:paraId="38B9977B">
      <w:pPr>
        <w:pStyle w:val="9"/>
      </w:pPr>
    </w:p>
    <w:p w14:paraId="4A51AB96">
      <w:pPr>
        <w:pStyle w:val="9"/>
      </w:pPr>
    </w:p>
    <w:p w14:paraId="691E960C">
      <w:pPr>
        <w:pStyle w:val="9"/>
        <w:spacing w:before="127"/>
      </w:pPr>
    </w:p>
    <w:p w14:paraId="21F71596">
      <w:pPr>
        <w:pStyle w:val="5"/>
        <w:numPr>
          <w:ilvl w:val="2"/>
          <w:numId w:val="13"/>
        </w:numPr>
        <w:tabs>
          <w:tab w:val="left" w:pos="1734"/>
        </w:tabs>
        <w:spacing w:before="0" w:after="0" w:line="240" w:lineRule="auto"/>
        <w:ind w:left="1734" w:right="0" w:hanging="626"/>
        <w:jc w:val="both"/>
      </w:pPr>
      <w:r>
        <w:t>Project</w:t>
      </w:r>
      <w:r>
        <w:rPr>
          <w:spacing w:val="-14"/>
        </w:rPr>
        <w:t xml:space="preserve"> </w:t>
      </w:r>
      <w:r>
        <w:t>Development</w:t>
      </w:r>
      <w:r>
        <w:rPr>
          <w:spacing w:val="-10"/>
        </w:rPr>
        <w:t xml:space="preserve"> </w:t>
      </w:r>
      <w:r>
        <w:t>Approach</w:t>
      </w:r>
      <w:r>
        <w:rPr>
          <w:spacing w:val="-11"/>
        </w:rPr>
        <w:t xml:space="preserve"> </w:t>
      </w:r>
      <w:r>
        <w:t>and</w:t>
      </w:r>
      <w:r>
        <w:rPr>
          <w:spacing w:val="-11"/>
        </w:rPr>
        <w:t xml:space="preserve"> </w:t>
      </w:r>
      <w:r>
        <w:rPr>
          <w:spacing w:val="-2"/>
        </w:rPr>
        <w:t>Justification</w:t>
      </w:r>
    </w:p>
    <w:p w14:paraId="2DE375DA">
      <w:pPr>
        <w:pStyle w:val="9"/>
        <w:spacing w:before="163" w:line="360" w:lineRule="auto"/>
        <w:ind w:left="1108" w:right="447"/>
        <w:jc w:val="both"/>
      </w:pPr>
      <w:r>
        <w:t>Planning before any activity is very much important. And if it is planned nicely, then success is guaranteed.</w:t>
      </w:r>
    </w:p>
    <w:p w14:paraId="581BFEE9">
      <w:pPr>
        <w:pStyle w:val="9"/>
        <w:spacing w:before="129" w:line="360" w:lineRule="auto"/>
        <w:ind w:left="1108" w:right="449"/>
        <w:jc w:val="both"/>
      </w:pPr>
      <w:r>
        <w:t>Project Management System has six major modules of Admin, Manage Application, Test</w:t>
      </w:r>
      <w:r>
        <w:rPr>
          <w:spacing w:val="-4"/>
        </w:rPr>
        <w:t xml:space="preserve"> </w:t>
      </w:r>
      <w:r>
        <w:t>Management,</w:t>
      </w:r>
      <w:r>
        <w:rPr>
          <w:spacing w:val="-4"/>
        </w:rPr>
        <w:t xml:space="preserve"> </w:t>
      </w:r>
      <w:r>
        <w:t>Process</w:t>
      </w:r>
      <w:r>
        <w:rPr>
          <w:spacing w:val="-5"/>
        </w:rPr>
        <w:t xml:space="preserve"> </w:t>
      </w:r>
      <w:r>
        <w:t>Management,</w:t>
      </w:r>
      <w:r>
        <w:rPr>
          <w:spacing w:val="-4"/>
        </w:rPr>
        <w:t xml:space="preserve"> </w:t>
      </w:r>
      <w:r>
        <w:t>Manage</w:t>
      </w:r>
      <w:r>
        <w:rPr>
          <w:spacing w:val="-1"/>
        </w:rPr>
        <w:t xml:space="preserve"> </w:t>
      </w:r>
      <w:r>
        <w:t>Comment,</w:t>
      </w:r>
      <w:r>
        <w:rPr>
          <w:spacing w:val="-4"/>
        </w:rPr>
        <w:t xml:space="preserve"> </w:t>
      </w:r>
      <w:r>
        <w:t>Reports.</w:t>
      </w:r>
      <w:r>
        <w:rPr>
          <w:spacing w:val="-4"/>
        </w:rPr>
        <w:t xml:space="preserve"> </w:t>
      </w:r>
      <w:r>
        <w:t>We</w:t>
      </w:r>
      <w:r>
        <w:rPr>
          <w:spacing w:val="-5"/>
        </w:rPr>
        <w:t xml:space="preserve"> </w:t>
      </w:r>
      <w:r>
        <w:t>analyzed</w:t>
      </w:r>
      <w:r>
        <w:rPr>
          <w:spacing w:val="-4"/>
        </w:rPr>
        <w:t xml:space="preserve"> </w:t>
      </w:r>
      <w:r>
        <w:t>the overall</w:t>
      </w:r>
      <w:r>
        <w:rPr>
          <w:spacing w:val="-15"/>
        </w:rPr>
        <w:t xml:space="preserve"> </w:t>
      </w:r>
      <w:r>
        <w:t>complexity</w:t>
      </w:r>
      <w:r>
        <w:rPr>
          <w:spacing w:val="-15"/>
        </w:rPr>
        <w:t xml:space="preserve"> </w:t>
      </w:r>
      <w:r>
        <w:t>of</w:t>
      </w:r>
      <w:r>
        <w:rPr>
          <w:spacing w:val="-15"/>
        </w:rPr>
        <w:t xml:space="preserve"> </w:t>
      </w:r>
      <w:r>
        <w:t>each</w:t>
      </w:r>
      <w:r>
        <w:rPr>
          <w:spacing w:val="-15"/>
        </w:rPr>
        <w:t xml:space="preserve"> </w:t>
      </w:r>
      <w:r>
        <w:t>of</w:t>
      </w:r>
      <w:r>
        <w:rPr>
          <w:spacing w:val="-15"/>
        </w:rPr>
        <w:t xml:space="preserve"> </w:t>
      </w:r>
      <w:r>
        <w:t>these</w:t>
      </w:r>
      <w:r>
        <w:rPr>
          <w:spacing w:val="-15"/>
        </w:rPr>
        <w:t xml:space="preserve"> </w:t>
      </w:r>
      <w:r>
        <w:t>modules</w:t>
      </w:r>
      <w:r>
        <w:rPr>
          <w:spacing w:val="-15"/>
        </w:rPr>
        <w:t xml:space="preserve"> </w:t>
      </w:r>
      <w:r>
        <w:t>and</w:t>
      </w:r>
      <w:r>
        <w:rPr>
          <w:spacing w:val="-15"/>
        </w:rPr>
        <w:t xml:space="preserve"> </w:t>
      </w:r>
      <w:r>
        <w:t>it</w:t>
      </w:r>
      <w:r>
        <w:rPr>
          <w:spacing w:val="-15"/>
        </w:rPr>
        <w:t xml:space="preserve"> </w:t>
      </w:r>
      <w:r>
        <w:t>was</w:t>
      </w:r>
      <w:r>
        <w:rPr>
          <w:spacing w:val="-15"/>
        </w:rPr>
        <w:t xml:space="preserve"> </w:t>
      </w:r>
      <w:r>
        <w:t>found</w:t>
      </w:r>
      <w:r>
        <w:rPr>
          <w:spacing w:val="-15"/>
        </w:rPr>
        <w:t xml:space="preserve"> </w:t>
      </w:r>
      <w:r>
        <w:t>that</w:t>
      </w:r>
      <w:r>
        <w:rPr>
          <w:spacing w:val="-15"/>
        </w:rPr>
        <w:t xml:space="preserve"> </w:t>
      </w:r>
      <w:r>
        <w:t>the</w:t>
      </w:r>
      <w:r>
        <w:rPr>
          <w:spacing w:val="-15"/>
        </w:rPr>
        <w:t xml:space="preserve"> </w:t>
      </w:r>
      <w:r>
        <w:t>project</w:t>
      </w:r>
      <w:r>
        <w:rPr>
          <w:spacing w:val="-15"/>
        </w:rPr>
        <w:t xml:space="preserve"> </w:t>
      </w:r>
      <w:r>
        <w:t>will</w:t>
      </w:r>
      <w:r>
        <w:rPr>
          <w:spacing w:val="-15"/>
        </w:rPr>
        <w:t xml:space="preserve"> </w:t>
      </w:r>
      <w:r>
        <w:t>require approximately 14 weeks completing, so we planned accordingly.</w:t>
      </w:r>
    </w:p>
    <w:p w14:paraId="4146B800">
      <w:pPr>
        <w:pStyle w:val="9"/>
      </w:pPr>
    </w:p>
    <w:p w14:paraId="45A121A7">
      <w:pPr>
        <w:pStyle w:val="9"/>
        <w:spacing w:before="10"/>
      </w:pPr>
    </w:p>
    <w:p w14:paraId="671B57A3">
      <w:pPr>
        <w:pStyle w:val="9"/>
        <w:spacing w:line="360" w:lineRule="auto"/>
        <w:ind w:left="1108" w:right="452"/>
        <w:jc w:val="both"/>
      </w:pPr>
      <w:r>
        <w:t>We decided to follow the SDLC i.e. Software Development Life Cycle while planning various phases of our project. This method consists of following activities:</w:t>
      </w:r>
    </w:p>
    <w:p w14:paraId="136EEAE5">
      <w:pPr>
        <w:pStyle w:val="9"/>
        <w:spacing w:before="264"/>
      </w:pPr>
    </w:p>
    <w:p w14:paraId="7007D8DF">
      <w:pPr>
        <w:pStyle w:val="17"/>
        <w:numPr>
          <w:ilvl w:val="0"/>
          <w:numId w:val="21"/>
        </w:numPr>
        <w:tabs>
          <w:tab w:val="left" w:pos="2068"/>
        </w:tabs>
        <w:spacing w:before="1" w:after="0" w:line="240" w:lineRule="auto"/>
        <w:ind w:left="2068" w:right="0" w:hanging="240"/>
        <w:jc w:val="left"/>
        <w:rPr>
          <w:sz w:val="24"/>
        </w:rPr>
      </w:pPr>
      <w:r>
        <w:rPr>
          <w:sz w:val="24"/>
        </w:rPr>
        <w:t>Determination</w:t>
      </w:r>
      <w:r>
        <w:rPr>
          <w:spacing w:val="-2"/>
          <w:sz w:val="24"/>
        </w:rPr>
        <w:t xml:space="preserve"> </w:t>
      </w:r>
      <w:r>
        <w:rPr>
          <w:sz w:val="24"/>
        </w:rPr>
        <w:t>of</w:t>
      </w:r>
      <w:r>
        <w:rPr>
          <w:spacing w:val="-3"/>
          <w:sz w:val="24"/>
        </w:rPr>
        <w:t xml:space="preserve"> </w:t>
      </w:r>
      <w:r>
        <w:rPr>
          <w:sz w:val="24"/>
        </w:rPr>
        <w:t>system</w:t>
      </w:r>
      <w:r>
        <w:rPr>
          <w:spacing w:val="2"/>
          <w:sz w:val="24"/>
        </w:rPr>
        <w:t xml:space="preserve"> </w:t>
      </w:r>
      <w:r>
        <w:rPr>
          <w:spacing w:val="-2"/>
          <w:sz w:val="24"/>
        </w:rPr>
        <w:t>requirements</w:t>
      </w:r>
    </w:p>
    <w:p w14:paraId="12882AFA">
      <w:pPr>
        <w:pStyle w:val="9"/>
        <w:spacing w:before="151"/>
      </w:pPr>
    </w:p>
    <w:p w14:paraId="21A691CD">
      <w:pPr>
        <w:pStyle w:val="17"/>
        <w:numPr>
          <w:ilvl w:val="0"/>
          <w:numId w:val="21"/>
        </w:numPr>
        <w:tabs>
          <w:tab w:val="left" w:pos="2068"/>
        </w:tabs>
        <w:spacing w:before="0" w:after="0" w:line="240" w:lineRule="auto"/>
        <w:ind w:left="2068" w:right="0" w:hanging="240"/>
        <w:jc w:val="left"/>
        <w:rPr>
          <w:sz w:val="24"/>
        </w:rPr>
      </w:pPr>
      <w:r>
        <w:rPr>
          <w:sz w:val="24"/>
        </w:rPr>
        <w:t>System</w:t>
      </w:r>
      <w:r>
        <w:rPr>
          <w:spacing w:val="1"/>
          <w:sz w:val="24"/>
        </w:rPr>
        <w:t xml:space="preserve"> </w:t>
      </w:r>
      <w:r>
        <w:rPr>
          <w:spacing w:val="-2"/>
          <w:sz w:val="24"/>
        </w:rPr>
        <w:t>Analysis</w:t>
      </w:r>
    </w:p>
    <w:p w14:paraId="57015F8C">
      <w:pPr>
        <w:pStyle w:val="9"/>
        <w:spacing w:before="151"/>
      </w:pPr>
    </w:p>
    <w:p w14:paraId="7A220265">
      <w:pPr>
        <w:pStyle w:val="17"/>
        <w:numPr>
          <w:ilvl w:val="0"/>
          <w:numId w:val="21"/>
        </w:numPr>
        <w:tabs>
          <w:tab w:val="left" w:pos="2068"/>
        </w:tabs>
        <w:spacing w:before="0" w:after="0" w:line="240" w:lineRule="auto"/>
        <w:ind w:left="2068" w:right="0" w:hanging="240"/>
        <w:jc w:val="left"/>
        <w:rPr>
          <w:sz w:val="24"/>
        </w:rPr>
      </w:pPr>
      <w:r>
        <w:rPr>
          <w:sz w:val="24"/>
        </w:rPr>
        <w:t>Design</w:t>
      </w:r>
      <w:r>
        <w:rPr>
          <w:spacing w:val="-1"/>
          <w:sz w:val="24"/>
        </w:rPr>
        <w:t xml:space="preserve"> </w:t>
      </w:r>
      <w:r>
        <w:rPr>
          <w:sz w:val="24"/>
        </w:rPr>
        <w:t>of</w:t>
      </w:r>
      <w:r>
        <w:rPr>
          <w:spacing w:val="-1"/>
          <w:sz w:val="24"/>
        </w:rPr>
        <w:t xml:space="preserve"> </w:t>
      </w:r>
      <w:r>
        <w:rPr>
          <w:spacing w:val="-2"/>
          <w:sz w:val="24"/>
        </w:rPr>
        <w:t>system</w:t>
      </w:r>
    </w:p>
    <w:p w14:paraId="6B36AEB4">
      <w:pPr>
        <w:pStyle w:val="9"/>
        <w:spacing w:before="151"/>
      </w:pPr>
    </w:p>
    <w:p w14:paraId="201A5839">
      <w:pPr>
        <w:pStyle w:val="17"/>
        <w:numPr>
          <w:ilvl w:val="0"/>
          <w:numId w:val="21"/>
        </w:numPr>
        <w:tabs>
          <w:tab w:val="left" w:pos="2068"/>
        </w:tabs>
        <w:spacing w:before="0" w:after="0" w:line="240" w:lineRule="auto"/>
        <w:ind w:left="2068" w:right="0" w:hanging="240"/>
        <w:jc w:val="left"/>
        <w:rPr>
          <w:sz w:val="24"/>
        </w:rPr>
      </w:pPr>
      <w:r>
        <w:rPr>
          <w:sz w:val="24"/>
        </w:rPr>
        <w:t>Development</w:t>
      </w:r>
      <w:r>
        <w:rPr>
          <w:spacing w:val="-2"/>
          <w:sz w:val="24"/>
        </w:rPr>
        <w:t xml:space="preserve"> </w:t>
      </w:r>
      <w:r>
        <w:rPr>
          <w:sz w:val="24"/>
        </w:rPr>
        <w:t>of</w:t>
      </w:r>
      <w:r>
        <w:rPr>
          <w:spacing w:val="-2"/>
          <w:sz w:val="24"/>
        </w:rPr>
        <w:t xml:space="preserve"> software</w:t>
      </w:r>
    </w:p>
    <w:p w14:paraId="46DF64D2">
      <w:pPr>
        <w:pStyle w:val="9"/>
        <w:spacing w:before="152"/>
      </w:pPr>
    </w:p>
    <w:p w14:paraId="429464AB">
      <w:pPr>
        <w:pStyle w:val="17"/>
        <w:numPr>
          <w:ilvl w:val="0"/>
          <w:numId w:val="21"/>
        </w:numPr>
        <w:tabs>
          <w:tab w:val="left" w:pos="2068"/>
        </w:tabs>
        <w:spacing w:before="0" w:after="0" w:line="240" w:lineRule="auto"/>
        <w:ind w:left="2068" w:right="0" w:hanging="240"/>
        <w:jc w:val="left"/>
        <w:rPr>
          <w:sz w:val="24"/>
        </w:rPr>
      </w:pPr>
      <w:r>
        <w:rPr>
          <w:sz w:val="24"/>
        </w:rPr>
        <w:t>System</w:t>
      </w:r>
      <w:r>
        <w:rPr>
          <w:spacing w:val="1"/>
          <w:sz w:val="24"/>
        </w:rPr>
        <w:t xml:space="preserve"> </w:t>
      </w:r>
      <w:r>
        <w:rPr>
          <w:spacing w:val="-2"/>
          <w:sz w:val="24"/>
        </w:rPr>
        <w:t>Testing</w:t>
      </w:r>
    </w:p>
    <w:p w14:paraId="15D13253">
      <w:pPr>
        <w:pStyle w:val="9"/>
        <w:spacing w:before="151"/>
      </w:pPr>
    </w:p>
    <w:p w14:paraId="20C85303">
      <w:pPr>
        <w:pStyle w:val="17"/>
        <w:numPr>
          <w:ilvl w:val="0"/>
          <w:numId w:val="21"/>
        </w:numPr>
        <w:tabs>
          <w:tab w:val="left" w:pos="2068"/>
        </w:tabs>
        <w:spacing w:before="0" w:after="0" w:line="240" w:lineRule="auto"/>
        <w:ind w:left="2068" w:right="0" w:hanging="240"/>
        <w:jc w:val="left"/>
        <w:rPr>
          <w:sz w:val="24"/>
        </w:rPr>
      </w:pPr>
      <w:r>
        <w:rPr>
          <w:sz w:val="24"/>
        </w:rPr>
        <w:t>Implementation</w:t>
      </w:r>
      <w:r>
        <w:rPr>
          <w:spacing w:val="-3"/>
          <w:sz w:val="24"/>
        </w:rPr>
        <w:t xml:space="preserve"> </w:t>
      </w:r>
      <w:r>
        <w:rPr>
          <w:sz w:val="24"/>
        </w:rPr>
        <w:t>and</w:t>
      </w:r>
      <w:r>
        <w:rPr>
          <w:spacing w:val="-1"/>
          <w:sz w:val="24"/>
        </w:rPr>
        <w:t xml:space="preserve"> </w:t>
      </w:r>
      <w:r>
        <w:rPr>
          <w:spacing w:val="-2"/>
          <w:sz w:val="24"/>
        </w:rPr>
        <w:t>Evaluation</w:t>
      </w:r>
    </w:p>
    <w:p w14:paraId="183676D6">
      <w:pPr>
        <w:pStyle w:val="9"/>
        <w:spacing w:before="127"/>
      </w:pPr>
    </w:p>
    <w:p w14:paraId="6F70FAD4">
      <w:pPr>
        <w:pStyle w:val="9"/>
        <w:spacing w:before="1" w:line="360" w:lineRule="auto"/>
        <w:ind w:left="1108" w:right="445"/>
        <w:jc w:val="both"/>
      </w:pPr>
      <w:r>
        <w:t>The incremental build model is a method of software development where the model is designed,</w:t>
      </w:r>
      <w:r>
        <w:rPr>
          <w:spacing w:val="-1"/>
        </w:rPr>
        <w:t xml:space="preserve"> </w:t>
      </w:r>
      <w:r>
        <w:t>implemented</w:t>
      </w:r>
      <w:r>
        <w:rPr>
          <w:spacing w:val="-1"/>
        </w:rPr>
        <w:t xml:space="preserve"> </w:t>
      </w:r>
      <w:r>
        <w:t>and tested incrementally (a</w:t>
      </w:r>
      <w:r>
        <w:rPr>
          <w:spacing w:val="-1"/>
        </w:rPr>
        <w:t xml:space="preserve"> </w:t>
      </w:r>
      <w:r>
        <w:t>little</w:t>
      </w:r>
      <w:r>
        <w:rPr>
          <w:spacing w:val="-1"/>
        </w:rPr>
        <w:t xml:space="preserve"> </w:t>
      </w:r>
      <w:r>
        <w:t>more</w:t>
      </w:r>
      <w:r>
        <w:rPr>
          <w:spacing w:val="-1"/>
        </w:rPr>
        <w:t xml:space="preserve"> </w:t>
      </w:r>
      <w:r>
        <w:t>is added each time)</w:t>
      </w:r>
      <w:r>
        <w:rPr>
          <w:spacing w:val="-2"/>
        </w:rPr>
        <w:t xml:space="preserve"> </w:t>
      </w:r>
      <w:r>
        <w:t>until the product is finished. It involves both development and maintenance. The product is defined</w:t>
      </w:r>
      <w:r>
        <w:rPr>
          <w:spacing w:val="-7"/>
        </w:rPr>
        <w:t xml:space="preserve"> </w:t>
      </w:r>
      <w:r>
        <w:t>as</w:t>
      </w:r>
      <w:r>
        <w:rPr>
          <w:spacing w:val="-5"/>
        </w:rPr>
        <w:t xml:space="preserve"> </w:t>
      </w:r>
      <w:r>
        <w:t>finished when it satisfies all of its requirements. This model combines the elements of the</w:t>
      </w:r>
    </w:p>
    <w:p w14:paraId="2357E644">
      <w:pPr>
        <w:pStyle w:val="9"/>
        <w:spacing w:after="0" w:line="360" w:lineRule="auto"/>
        <w:jc w:val="both"/>
        <w:sectPr>
          <w:pgSz w:w="11930" w:h="16860"/>
          <w:pgMar w:top="920" w:right="992" w:bottom="780" w:left="992" w:header="667" w:footer="582" w:gutter="0"/>
          <w:cols w:space="720" w:num="1"/>
        </w:sectPr>
      </w:pPr>
    </w:p>
    <w:p w14:paraId="7204C56E">
      <w:pPr>
        <w:pStyle w:val="9"/>
        <w:spacing w:before="264"/>
      </w:pPr>
    </w:p>
    <w:p w14:paraId="4B9C94D2">
      <w:pPr>
        <w:pStyle w:val="9"/>
        <w:ind w:left="1108"/>
      </w:pPr>
      <w:r>
        <w:t>waterfall</w:t>
      </w:r>
      <w:r>
        <w:rPr>
          <w:spacing w:val="-1"/>
        </w:rPr>
        <w:t xml:space="preserve"> </w:t>
      </w:r>
      <w:r>
        <w:t>model</w:t>
      </w:r>
      <w:r>
        <w:rPr>
          <w:spacing w:val="-1"/>
        </w:rPr>
        <w:t xml:space="preserve"> </w:t>
      </w:r>
      <w:r>
        <w:t>with</w:t>
      </w:r>
      <w:r>
        <w:rPr>
          <w:spacing w:val="-1"/>
        </w:rPr>
        <w:t xml:space="preserve"> </w:t>
      </w:r>
      <w:r>
        <w:t>the</w:t>
      </w:r>
      <w:r>
        <w:rPr>
          <w:spacing w:val="-2"/>
        </w:rPr>
        <w:t xml:space="preserve"> </w:t>
      </w:r>
      <w:r>
        <w:t>iterative</w:t>
      </w:r>
      <w:r>
        <w:rPr>
          <w:spacing w:val="-2"/>
        </w:rPr>
        <w:t xml:space="preserve"> </w:t>
      </w:r>
      <w:r>
        <w:t>philosophy</w:t>
      </w:r>
      <w:r>
        <w:rPr>
          <w:spacing w:val="-1"/>
        </w:rPr>
        <w:t xml:space="preserve"> </w:t>
      </w:r>
      <w:r>
        <w:t xml:space="preserve">of </w:t>
      </w:r>
      <w:r>
        <w:rPr>
          <w:spacing w:val="-2"/>
        </w:rPr>
        <w:t>prototyping.</w:t>
      </w:r>
    </w:p>
    <w:p w14:paraId="0E34EEE5">
      <w:pPr>
        <w:pStyle w:val="9"/>
        <w:spacing w:before="267"/>
        <w:ind w:left="1108"/>
      </w:pPr>
      <w:r>
        <w:t>Following</w:t>
      </w:r>
      <w:r>
        <w:rPr>
          <w:spacing w:val="-4"/>
        </w:rPr>
        <w:t xml:space="preserve"> </w:t>
      </w:r>
      <w:r>
        <w:t>is</w:t>
      </w:r>
      <w:r>
        <w:rPr>
          <w:spacing w:val="-2"/>
        </w:rPr>
        <w:t xml:space="preserve"> </w:t>
      </w:r>
      <w:r>
        <w:t>the</w:t>
      </w:r>
      <w:r>
        <w:rPr>
          <w:spacing w:val="-2"/>
        </w:rPr>
        <w:t xml:space="preserve"> </w:t>
      </w:r>
      <w:r>
        <w:t>pictorial</w:t>
      </w:r>
      <w:r>
        <w:rPr>
          <w:spacing w:val="-2"/>
        </w:rPr>
        <w:t xml:space="preserve"> </w:t>
      </w:r>
      <w:r>
        <w:t>representation</w:t>
      </w:r>
      <w:r>
        <w:rPr>
          <w:spacing w:val="-1"/>
        </w:rPr>
        <w:t xml:space="preserve"> </w:t>
      </w:r>
      <w:r>
        <w:t>of</w:t>
      </w:r>
      <w:r>
        <w:rPr>
          <w:spacing w:val="-1"/>
        </w:rPr>
        <w:t xml:space="preserve"> </w:t>
      </w:r>
      <w:r>
        <w:t>Iterative</w:t>
      </w:r>
      <w:r>
        <w:rPr>
          <w:spacing w:val="-3"/>
        </w:rPr>
        <w:t xml:space="preserve"> </w:t>
      </w:r>
      <w:r>
        <w:t>and Incremental</w:t>
      </w:r>
      <w:r>
        <w:rPr>
          <w:spacing w:val="3"/>
        </w:rPr>
        <w:t xml:space="preserve"> </w:t>
      </w:r>
      <w:r>
        <w:rPr>
          <w:spacing w:val="-2"/>
        </w:rPr>
        <w:t>model:</w:t>
      </w:r>
    </w:p>
    <w:p w14:paraId="759A4545">
      <w:pPr>
        <w:pStyle w:val="9"/>
        <w:rPr>
          <w:sz w:val="20"/>
        </w:rPr>
      </w:pPr>
    </w:p>
    <w:p w14:paraId="7AF19AC6">
      <w:pPr>
        <w:pStyle w:val="9"/>
        <w:rPr>
          <w:sz w:val="20"/>
        </w:rPr>
      </w:pPr>
    </w:p>
    <w:p w14:paraId="6A88927B">
      <w:pPr>
        <w:pStyle w:val="9"/>
        <w:rPr>
          <w:sz w:val="20"/>
        </w:rPr>
      </w:pPr>
    </w:p>
    <w:p w14:paraId="630E5691">
      <w:pPr>
        <w:pStyle w:val="9"/>
        <w:rPr>
          <w:sz w:val="20"/>
        </w:rPr>
      </w:pPr>
    </w:p>
    <w:p w14:paraId="20FFB985">
      <w:pPr>
        <w:pStyle w:val="9"/>
        <w:rPr>
          <w:sz w:val="20"/>
        </w:rPr>
      </w:pPr>
    </w:p>
    <w:p w14:paraId="7FF9149C">
      <w:pPr>
        <w:pStyle w:val="9"/>
        <w:spacing w:before="42"/>
        <w:rPr>
          <w:sz w:val="20"/>
        </w:rPr>
      </w:pPr>
      <w:r>
        <w:rPr>
          <w:sz w:val="20"/>
        </w:rPr>
        <w:drawing>
          <wp:anchor distT="0" distB="0" distL="0" distR="0" simplePos="0" relativeHeight="251683840" behindDoc="1" locked="0" layoutInCell="1" allowOverlap="1">
            <wp:simplePos x="0" y="0"/>
            <wp:positionH relativeFrom="page">
              <wp:posOffset>1950085</wp:posOffset>
            </wp:positionH>
            <wp:positionV relativeFrom="paragraph">
              <wp:posOffset>187960</wp:posOffset>
            </wp:positionV>
            <wp:extent cx="4025265" cy="222250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4025042" cy="2222373"/>
                    </a:xfrm>
                    <a:prstGeom prst="rect">
                      <a:avLst/>
                    </a:prstGeom>
                  </pic:spPr>
                </pic:pic>
              </a:graphicData>
            </a:graphic>
          </wp:anchor>
        </w:drawing>
      </w:r>
    </w:p>
    <w:p w14:paraId="464AB108">
      <w:pPr>
        <w:spacing w:before="227"/>
        <w:ind w:left="3569" w:right="0" w:firstLine="0"/>
        <w:jc w:val="left"/>
        <w:rPr>
          <w:rFonts w:ascii="Calibri"/>
          <w:i/>
          <w:sz w:val="24"/>
        </w:rPr>
      </w:pPr>
      <w:r>
        <w:rPr>
          <w:rFonts w:ascii="Calibri"/>
          <w:i/>
          <w:color w:val="2D5294"/>
          <w:sz w:val="24"/>
        </w:rPr>
        <w:t>Fig</w:t>
      </w:r>
      <w:r>
        <w:rPr>
          <w:rFonts w:ascii="Calibri"/>
          <w:i/>
          <w:color w:val="2D5294"/>
          <w:spacing w:val="-7"/>
          <w:sz w:val="24"/>
        </w:rPr>
        <w:t xml:space="preserve"> </w:t>
      </w:r>
      <w:r>
        <w:rPr>
          <w:rFonts w:ascii="Calibri"/>
          <w:i/>
          <w:color w:val="2D5294"/>
          <w:sz w:val="24"/>
        </w:rPr>
        <w:t>3.1</w:t>
      </w:r>
      <w:r>
        <w:rPr>
          <w:rFonts w:ascii="Calibri"/>
          <w:i/>
          <w:color w:val="2D5294"/>
          <w:spacing w:val="-5"/>
          <w:sz w:val="24"/>
        </w:rPr>
        <w:t xml:space="preserve"> </w:t>
      </w:r>
      <w:r>
        <w:rPr>
          <w:rFonts w:ascii="Calibri"/>
          <w:i/>
          <w:color w:val="2D5294"/>
          <w:sz w:val="24"/>
        </w:rPr>
        <w:t>Iterative</w:t>
      </w:r>
      <w:r>
        <w:rPr>
          <w:rFonts w:ascii="Calibri"/>
          <w:i/>
          <w:color w:val="2D5294"/>
          <w:spacing w:val="-6"/>
          <w:sz w:val="24"/>
        </w:rPr>
        <w:t xml:space="preserve"> </w:t>
      </w:r>
      <w:r>
        <w:rPr>
          <w:rFonts w:ascii="Calibri"/>
          <w:i/>
          <w:color w:val="2D5294"/>
          <w:sz w:val="24"/>
        </w:rPr>
        <w:t>And</w:t>
      </w:r>
      <w:r>
        <w:rPr>
          <w:rFonts w:ascii="Calibri"/>
          <w:i/>
          <w:color w:val="2D5294"/>
          <w:spacing w:val="-7"/>
          <w:sz w:val="24"/>
        </w:rPr>
        <w:t xml:space="preserve"> </w:t>
      </w:r>
      <w:r>
        <w:rPr>
          <w:rFonts w:ascii="Calibri"/>
          <w:i/>
          <w:color w:val="2D5294"/>
          <w:sz w:val="24"/>
        </w:rPr>
        <w:t>Incremental</w:t>
      </w:r>
      <w:r>
        <w:rPr>
          <w:rFonts w:ascii="Calibri"/>
          <w:i/>
          <w:color w:val="2D5294"/>
          <w:spacing w:val="-5"/>
          <w:sz w:val="24"/>
        </w:rPr>
        <w:t xml:space="preserve"> </w:t>
      </w:r>
      <w:r>
        <w:rPr>
          <w:rFonts w:ascii="Calibri"/>
          <w:i/>
          <w:color w:val="2D5294"/>
          <w:spacing w:val="-4"/>
          <w:sz w:val="24"/>
        </w:rPr>
        <w:t>Model</w:t>
      </w:r>
    </w:p>
    <w:p w14:paraId="5ECF4B22">
      <w:pPr>
        <w:pStyle w:val="9"/>
        <w:rPr>
          <w:rFonts w:ascii="Calibri"/>
          <w:i/>
        </w:rPr>
      </w:pPr>
    </w:p>
    <w:p w14:paraId="03EF0055">
      <w:pPr>
        <w:pStyle w:val="9"/>
        <w:rPr>
          <w:rFonts w:ascii="Calibri"/>
          <w:i/>
        </w:rPr>
      </w:pPr>
    </w:p>
    <w:p w14:paraId="7B4EC959">
      <w:pPr>
        <w:pStyle w:val="9"/>
        <w:spacing w:before="92"/>
        <w:rPr>
          <w:rFonts w:ascii="Calibri"/>
          <w:i/>
        </w:rPr>
      </w:pPr>
    </w:p>
    <w:p w14:paraId="6BC9ACBB">
      <w:pPr>
        <w:pStyle w:val="9"/>
        <w:spacing w:before="1" w:line="360" w:lineRule="auto"/>
        <w:ind w:left="522" w:right="450"/>
        <w:jc w:val="both"/>
      </w:pPr>
      <w:r>
        <w:t>Iterative and Incremental development is a combination of both iterative design or iterative method and incremental build model for development. "During software development, more than one iteration of the software development cycle may be in progress at the same time." and "This</w:t>
      </w:r>
      <w:r>
        <w:rPr>
          <w:spacing w:val="40"/>
        </w:rPr>
        <w:t xml:space="preserve"> </w:t>
      </w:r>
      <w:r>
        <w:t xml:space="preserve">process may be described as an "evolutionary acquisition" or "incremental build" </w:t>
      </w:r>
      <w:r>
        <w:rPr>
          <w:spacing w:val="-2"/>
        </w:rPr>
        <w:t>approach."</w:t>
      </w:r>
    </w:p>
    <w:p w14:paraId="14DF80FD">
      <w:pPr>
        <w:pStyle w:val="9"/>
        <w:spacing w:before="128" w:line="360" w:lineRule="auto"/>
        <w:ind w:left="522" w:right="451"/>
        <w:jc w:val="both"/>
      </w:pPr>
      <w:r>
        <w:t>In incremental model the whole requirement is divided into various builds. During each iteration,</w:t>
      </w:r>
      <w:r>
        <w:rPr>
          <w:spacing w:val="-12"/>
        </w:rPr>
        <w:t xml:space="preserve"> </w:t>
      </w:r>
      <w:r>
        <w:t>the</w:t>
      </w:r>
      <w:r>
        <w:rPr>
          <w:spacing w:val="-12"/>
        </w:rPr>
        <w:t xml:space="preserve"> </w:t>
      </w:r>
      <w:r>
        <w:t>development</w:t>
      </w:r>
      <w:r>
        <w:rPr>
          <w:spacing w:val="-11"/>
        </w:rPr>
        <w:t xml:space="preserve"> </w:t>
      </w:r>
      <w:r>
        <w:t>module</w:t>
      </w:r>
      <w:r>
        <w:rPr>
          <w:spacing w:val="-13"/>
        </w:rPr>
        <w:t xml:space="preserve"> </w:t>
      </w:r>
      <w:r>
        <w:t>goes</w:t>
      </w:r>
      <w:r>
        <w:rPr>
          <w:spacing w:val="-11"/>
        </w:rPr>
        <w:t xml:space="preserve"> </w:t>
      </w:r>
      <w:r>
        <w:t>through</w:t>
      </w:r>
      <w:r>
        <w:rPr>
          <w:spacing w:val="-14"/>
        </w:rPr>
        <w:t xml:space="preserve"> </w:t>
      </w:r>
      <w:r>
        <w:t>the</w:t>
      </w:r>
      <w:r>
        <w:rPr>
          <w:spacing w:val="-13"/>
        </w:rPr>
        <w:t xml:space="preserve"> </w:t>
      </w:r>
      <w:r>
        <w:t>requirements,</w:t>
      </w:r>
      <w:r>
        <w:rPr>
          <w:spacing w:val="-11"/>
        </w:rPr>
        <w:t xml:space="preserve"> </w:t>
      </w:r>
      <w:r>
        <w:t>design,</w:t>
      </w:r>
      <w:r>
        <w:rPr>
          <w:spacing w:val="-11"/>
        </w:rPr>
        <w:t xml:space="preserve"> </w:t>
      </w:r>
      <w:r>
        <w:t>implementation</w:t>
      </w:r>
      <w:r>
        <w:rPr>
          <w:spacing w:val="-11"/>
        </w:rPr>
        <w:t xml:space="preserve"> </w:t>
      </w:r>
      <w:r>
        <w:t>and testing</w:t>
      </w:r>
      <w:r>
        <w:rPr>
          <w:spacing w:val="40"/>
        </w:rPr>
        <w:t xml:space="preserve"> </w:t>
      </w:r>
      <w:r>
        <w:t>phases. Each subsequent release of the module adds function to the previous release. The process continues till the complete system is ready as per the requirement.</w:t>
      </w:r>
    </w:p>
    <w:p w14:paraId="2B1CCA5B">
      <w:pPr>
        <w:pStyle w:val="9"/>
        <w:spacing w:before="130" w:line="360" w:lineRule="auto"/>
        <w:ind w:left="522" w:right="447"/>
        <w:jc w:val="both"/>
      </w:pPr>
      <w:r>
        <w:t>The</w:t>
      </w:r>
      <w:r>
        <w:rPr>
          <w:spacing w:val="-13"/>
        </w:rPr>
        <w:t xml:space="preserve"> </w:t>
      </w:r>
      <w:r>
        <w:t>key</w:t>
      </w:r>
      <w:r>
        <w:rPr>
          <w:spacing w:val="-13"/>
        </w:rPr>
        <w:t xml:space="preserve"> </w:t>
      </w:r>
      <w:r>
        <w:t>to</w:t>
      </w:r>
      <w:r>
        <w:rPr>
          <w:spacing w:val="-13"/>
        </w:rPr>
        <w:t xml:space="preserve"> </w:t>
      </w:r>
      <w:r>
        <w:t>successful</w:t>
      </w:r>
      <w:r>
        <w:rPr>
          <w:spacing w:val="-13"/>
        </w:rPr>
        <w:t xml:space="preserve"> </w:t>
      </w:r>
      <w:r>
        <w:t>use</w:t>
      </w:r>
      <w:r>
        <w:rPr>
          <w:spacing w:val="-12"/>
        </w:rPr>
        <w:t xml:space="preserve"> </w:t>
      </w:r>
      <w:r>
        <w:t>of</w:t>
      </w:r>
      <w:r>
        <w:rPr>
          <w:spacing w:val="-13"/>
        </w:rPr>
        <w:t xml:space="preserve"> </w:t>
      </w:r>
      <w:r>
        <w:t>an</w:t>
      </w:r>
      <w:r>
        <w:rPr>
          <w:spacing w:val="-13"/>
        </w:rPr>
        <w:t xml:space="preserve"> </w:t>
      </w:r>
      <w:r>
        <w:t>iterative</w:t>
      </w:r>
      <w:r>
        <w:rPr>
          <w:spacing w:val="-13"/>
        </w:rPr>
        <w:t xml:space="preserve"> </w:t>
      </w:r>
      <w:r>
        <w:t>software</w:t>
      </w:r>
      <w:r>
        <w:rPr>
          <w:spacing w:val="-14"/>
        </w:rPr>
        <w:t xml:space="preserve"> </w:t>
      </w:r>
      <w:r>
        <w:t>development</w:t>
      </w:r>
      <w:r>
        <w:rPr>
          <w:spacing w:val="-13"/>
        </w:rPr>
        <w:t xml:space="preserve"> </w:t>
      </w:r>
      <w:r>
        <w:t>life-cycle</w:t>
      </w:r>
      <w:r>
        <w:rPr>
          <w:spacing w:val="-13"/>
        </w:rPr>
        <w:t xml:space="preserve"> </w:t>
      </w:r>
      <w:r>
        <w:t>is</w:t>
      </w:r>
      <w:r>
        <w:rPr>
          <w:spacing w:val="-12"/>
        </w:rPr>
        <w:t xml:space="preserve"> </w:t>
      </w:r>
      <w:r>
        <w:t>rigorous</w:t>
      </w:r>
      <w:r>
        <w:rPr>
          <w:spacing w:val="-13"/>
        </w:rPr>
        <w:t xml:space="preserve"> </w:t>
      </w:r>
      <w:r>
        <w:t>validation of requirements, and verification &amp; testing of each version of the software against those requirements within each cycle of the model. As the software evolves through successive cycles, tests have to be repeated and extended to verify each version of the software</w:t>
      </w:r>
    </w:p>
    <w:p w14:paraId="30A11545">
      <w:pPr>
        <w:pStyle w:val="9"/>
        <w:spacing w:before="118" w:line="360" w:lineRule="auto"/>
        <w:ind w:left="522" w:right="447"/>
        <w:jc w:val="both"/>
      </w:pPr>
      <w:r>
        <w:t>Like other SDLC models, Iterative and incremental development has some specific applications</w:t>
      </w:r>
      <w:r>
        <w:rPr>
          <w:spacing w:val="-16"/>
        </w:rPr>
        <w:t xml:space="preserve"> </w:t>
      </w:r>
      <w:r>
        <w:t>in</w:t>
      </w:r>
      <w:r>
        <w:rPr>
          <w:spacing w:val="-12"/>
        </w:rPr>
        <w:t xml:space="preserve"> </w:t>
      </w:r>
      <w:r>
        <w:t>the</w:t>
      </w:r>
      <w:r>
        <w:rPr>
          <w:spacing w:val="-12"/>
        </w:rPr>
        <w:t xml:space="preserve"> </w:t>
      </w:r>
      <w:r>
        <w:t>software</w:t>
      </w:r>
      <w:r>
        <w:rPr>
          <w:spacing w:val="-14"/>
        </w:rPr>
        <w:t xml:space="preserve"> </w:t>
      </w:r>
      <w:r>
        <w:t>industry.</w:t>
      </w:r>
      <w:r>
        <w:rPr>
          <w:spacing w:val="-11"/>
        </w:rPr>
        <w:t xml:space="preserve"> </w:t>
      </w:r>
      <w:r>
        <w:t>This</w:t>
      </w:r>
      <w:r>
        <w:rPr>
          <w:spacing w:val="-12"/>
        </w:rPr>
        <w:t xml:space="preserve"> </w:t>
      </w:r>
      <w:r>
        <w:t>model</w:t>
      </w:r>
      <w:r>
        <w:rPr>
          <w:spacing w:val="-11"/>
        </w:rPr>
        <w:t xml:space="preserve"> </w:t>
      </w:r>
      <w:r>
        <w:t>is</w:t>
      </w:r>
      <w:r>
        <w:rPr>
          <w:spacing w:val="-14"/>
        </w:rPr>
        <w:t xml:space="preserve"> </w:t>
      </w:r>
      <w:r>
        <w:t>most</w:t>
      </w:r>
      <w:r>
        <w:rPr>
          <w:spacing w:val="-11"/>
        </w:rPr>
        <w:t xml:space="preserve"> </w:t>
      </w:r>
      <w:r>
        <w:t>often</w:t>
      </w:r>
      <w:r>
        <w:rPr>
          <w:spacing w:val="-11"/>
        </w:rPr>
        <w:t xml:space="preserve"> </w:t>
      </w:r>
      <w:r>
        <w:t>used</w:t>
      </w:r>
      <w:r>
        <w:rPr>
          <w:spacing w:val="-12"/>
        </w:rPr>
        <w:t xml:space="preserve"> </w:t>
      </w:r>
      <w:r>
        <w:t>in</w:t>
      </w:r>
      <w:r>
        <w:rPr>
          <w:spacing w:val="-13"/>
        </w:rPr>
        <w:t xml:space="preserve"> </w:t>
      </w:r>
      <w:r>
        <w:t>the</w:t>
      </w:r>
      <w:r>
        <w:rPr>
          <w:spacing w:val="-13"/>
        </w:rPr>
        <w:t xml:space="preserve"> </w:t>
      </w:r>
      <w:r>
        <w:t>following</w:t>
      </w:r>
      <w:r>
        <w:rPr>
          <w:spacing w:val="-11"/>
        </w:rPr>
        <w:t xml:space="preserve"> </w:t>
      </w:r>
      <w:r>
        <w:rPr>
          <w:spacing w:val="-2"/>
        </w:rPr>
        <w:t>scenarios:</w:t>
      </w:r>
    </w:p>
    <w:p w14:paraId="60D9C39E">
      <w:pPr>
        <w:pStyle w:val="9"/>
        <w:spacing w:after="0" w:line="360" w:lineRule="auto"/>
        <w:jc w:val="both"/>
        <w:sectPr>
          <w:pgSz w:w="11930" w:h="16860"/>
          <w:pgMar w:top="920" w:right="992" w:bottom="780" w:left="992" w:header="667" w:footer="582" w:gutter="0"/>
          <w:cols w:space="720" w:num="1"/>
        </w:sectPr>
      </w:pPr>
    </w:p>
    <w:p w14:paraId="4A8816F6">
      <w:pPr>
        <w:pStyle w:val="9"/>
        <w:spacing w:before="266"/>
      </w:pPr>
    </w:p>
    <w:p w14:paraId="638E67C6">
      <w:pPr>
        <w:pStyle w:val="17"/>
        <w:numPr>
          <w:ilvl w:val="0"/>
          <w:numId w:val="22"/>
        </w:numPr>
        <w:tabs>
          <w:tab w:val="left" w:pos="1528"/>
        </w:tabs>
        <w:spacing w:before="1" w:after="0" w:line="240" w:lineRule="auto"/>
        <w:ind w:left="1528" w:right="0" w:hanging="360"/>
        <w:jc w:val="left"/>
        <w:rPr>
          <w:sz w:val="24"/>
        </w:rPr>
      </w:pPr>
      <w:r>
        <w:rPr>
          <w:sz w:val="24"/>
        </w:rPr>
        <w:t>Requirements</w:t>
      </w:r>
      <w:r>
        <w:rPr>
          <w:spacing w:val="-5"/>
          <w:sz w:val="24"/>
        </w:rPr>
        <w:t xml:space="preserve"> </w:t>
      </w:r>
      <w:r>
        <w:rPr>
          <w:sz w:val="24"/>
        </w:rPr>
        <w:t>of</w:t>
      </w:r>
      <w:r>
        <w:rPr>
          <w:spacing w:val="-2"/>
          <w:sz w:val="24"/>
        </w:rPr>
        <w:t xml:space="preserve"> </w:t>
      </w:r>
      <w:r>
        <w:rPr>
          <w:sz w:val="24"/>
        </w:rPr>
        <w:t>the</w:t>
      </w:r>
      <w:r>
        <w:rPr>
          <w:spacing w:val="-2"/>
          <w:sz w:val="24"/>
        </w:rPr>
        <w:t xml:space="preserve"> </w:t>
      </w:r>
      <w:r>
        <w:rPr>
          <w:sz w:val="24"/>
        </w:rPr>
        <w:t>complete</w:t>
      </w:r>
      <w:r>
        <w:rPr>
          <w:spacing w:val="-3"/>
          <w:sz w:val="24"/>
        </w:rPr>
        <w:t xml:space="preserve"> </w:t>
      </w:r>
      <w:r>
        <w:rPr>
          <w:sz w:val="24"/>
        </w:rPr>
        <w:t>system</w:t>
      </w:r>
      <w:r>
        <w:rPr>
          <w:spacing w:val="-2"/>
          <w:sz w:val="24"/>
        </w:rPr>
        <w:t xml:space="preserve"> </w:t>
      </w:r>
      <w:r>
        <w:rPr>
          <w:sz w:val="24"/>
        </w:rPr>
        <w:t>are clearly</w:t>
      </w:r>
      <w:r>
        <w:rPr>
          <w:spacing w:val="-2"/>
          <w:sz w:val="24"/>
        </w:rPr>
        <w:t xml:space="preserve"> </w:t>
      </w:r>
      <w:r>
        <w:rPr>
          <w:sz w:val="24"/>
        </w:rPr>
        <w:t>defined</w:t>
      </w:r>
      <w:r>
        <w:rPr>
          <w:spacing w:val="-2"/>
          <w:sz w:val="24"/>
        </w:rPr>
        <w:t xml:space="preserve"> </w:t>
      </w:r>
      <w:r>
        <w:rPr>
          <w:sz w:val="24"/>
        </w:rPr>
        <w:t>and</w:t>
      </w:r>
      <w:r>
        <w:rPr>
          <w:spacing w:val="1"/>
          <w:sz w:val="24"/>
        </w:rPr>
        <w:t xml:space="preserve"> </w:t>
      </w:r>
      <w:r>
        <w:rPr>
          <w:spacing w:val="-2"/>
          <w:sz w:val="24"/>
        </w:rPr>
        <w:t>understood.</w:t>
      </w:r>
    </w:p>
    <w:p w14:paraId="175D182C">
      <w:pPr>
        <w:pStyle w:val="9"/>
      </w:pPr>
    </w:p>
    <w:p w14:paraId="165A0213">
      <w:pPr>
        <w:pStyle w:val="9"/>
        <w:spacing w:before="14"/>
      </w:pPr>
    </w:p>
    <w:p w14:paraId="3BDD2826">
      <w:pPr>
        <w:pStyle w:val="17"/>
        <w:numPr>
          <w:ilvl w:val="0"/>
          <w:numId w:val="22"/>
        </w:numPr>
        <w:tabs>
          <w:tab w:val="left" w:pos="1528"/>
        </w:tabs>
        <w:spacing w:before="0" w:after="0" w:line="360" w:lineRule="auto"/>
        <w:ind w:left="1528" w:right="453" w:hanging="360"/>
        <w:jc w:val="both"/>
        <w:rPr>
          <w:sz w:val="24"/>
        </w:rPr>
      </w:pPr>
      <w:r>
        <w:rPr>
          <w:sz w:val="24"/>
        </w:rPr>
        <w:t>Major requirements must be defined; however, some functionalities or requested enhancements may evolve with time.</w:t>
      </w:r>
    </w:p>
    <w:p w14:paraId="417275F8">
      <w:pPr>
        <w:pStyle w:val="17"/>
        <w:numPr>
          <w:ilvl w:val="0"/>
          <w:numId w:val="22"/>
        </w:numPr>
        <w:tabs>
          <w:tab w:val="left" w:pos="1528"/>
        </w:tabs>
        <w:spacing w:before="74" w:after="0" w:line="240" w:lineRule="auto"/>
        <w:ind w:left="1528" w:right="0" w:hanging="360"/>
        <w:jc w:val="left"/>
        <w:rPr>
          <w:sz w:val="24"/>
        </w:rPr>
      </w:pPr>
      <w:r>
        <w:rPr>
          <w:sz w:val="24"/>
        </w:rPr>
        <w:t>There</w:t>
      </w:r>
      <w:r>
        <w:rPr>
          <w:spacing w:val="-3"/>
          <w:sz w:val="24"/>
        </w:rPr>
        <w:t xml:space="preserve"> </w:t>
      </w:r>
      <w:r>
        <w:rPr>
          <w:sz w:val="24"/>
        </w:rPr>
        <w:t>is</w:t>
      </w:r>
      <w:r>
        <w:rPr>
          <w:spacing w:val="-2"/>
          <w:sz w:val="24"/>
        </w:rPr>
        <w:t xml:space="preserve"> </w:t>
      </w:r>
      <w:r>
        <w:rPr>
          <w:sz w:val="24"/>
        </w:rPr>
        <w:t>a time</w:t>
      </w:r>
      <w:r>
        <w:rPr>
          <w:spacing w:val="-1"/>
          <w:sz w:val="24"/>
        </w:rPr>
        <w:t xml:space="preserve"> </w:t>
      </w:r>
      <w:r>
        <w:rPr>
          <w:sz w:val="24"/>
        </w:rPr>
        <w:t>to the</w:t>
      </w:r>
      <w:r>
        <w:rPr>
          <w:spacing w:val="-1"/>
          <w:sz w:val="24"/>
        </w:rPr>
        <w:t xml:space="preserve"> </w:t>
      </w:r>
      <w:r>
        <w:rPr>
          <w:sz w:val="24"/>
        </w:rPr>
        <w:t>market</w:t>
      </w:r>
      <w:r>
        <w:rPr>
          <w:spacing w:val="1"/>
          <w:sz w:val="24"/>
        </w:rPr>
        <w:t xml:space="preserve"> </w:t>
      </w:r>
      <w:r>
        <w:rPr>
          <w:spacing w:val="-2"/>
          <w:sz w:val="24"/>
        </w:rPr>
        <w:t>constraint.</w:t>
      </w:r>
    </w:p>
    <w:p w14:paraId="6892E56F">
      <w:pPr>
        <w:pStyle w:val="9"/>
      </w:pPr>
    </w:p>
    <w:p w14:paraId="4A5F3919">
      <w:pPr>
        <w:pStyle w:val="9"/>
        <w:spacing w:before="15"/>
      </w:pPr>
    </w:p>
    <w:p w14:paraId="677622FD">
      <w:pPr>
        <w:pStyle w:val="17"/>
        <w:numPr>
          <w:ilvl w:val="0"/>
          <w:numId w:val="22"/>
        </w:numPr>
        <w:tabs>
          <w:tab w:val="left" w:pos="1528"/>
        </w:tabs>
        <w:spacing w:before="0" w:after="0" w:line="360" w:lineRule="auto"/>
        <w:ind w:left="1528" w:right="449" w:hanging="360"/>
        <w:jc w:val="both"/>
        <w:rPr>
          <w:sz w:val="24"/>
        </w:rPr>
      </w:pPr>
      <w:r>
        <w:rPr>
          <w:sz w:val="24"/>
        </w:rPr>
        <w:t>A</w:t>
      </w:r>
      <w:r>
        <w:rPr>
          <w:spacing w:val="-6"/>
          <w:sz w:val="24"/>
        </w:rPr>
        <w:t xml:space="preserve"> </w:t>
      </w:r>
      <w:r>
        <w:rPr>
          <w:sz w:val="24"/>
        </w:rPr>
        <w:t>new</w:t>
      </w:r>
      <w:r>
        <w:rPr>
          <w:spacing w:val="-6"/>
          <w:sz w:val="24"/>
        </w:rPr>
        <w:t xml:space="preserve"> </w:t>
      </w:r>
      <w:r>
        <w:rPr>
          <w:sz w:val="24"/>
        </w:rPr>
        <w:t>technology</w:t>
      </w:r>
      <w:r>
        <w:rPr>
          <w:spacing w:val="-5"/>
          <w:sz w:val="24"/>
        </w:rPr>
        <w:t xml:space="preserve"> </w:t>
      </w:r>
      <w:r>
        <w:rPr>
          <w:sz w:val="24"/>
        </w:rPr>
        <w:t>is</w:t>
      </w:r>
      <w:r>
        <w:rPr>
          <w:spacing w:val="-5"/>
          <w:sz w:val="24"/>
        </w:rPr>
        <w:t xml:space="preserve"> </w:t>
      </w:r>
      <w:r>
        <w:rPr>
          <w:sz w:val="24"/>
        </w:rPr>
        <w:t>being</w:t>
      </w:r>
      <w:r>
        <w:rPr>
          <w:spacing w:val="-5"/>
          <w:sz w:val="24"/>
        </w:rPr>
        <w:t xml:space="preserve"> </w:t>
      </w:r>
      <w:r>
        <w:rPr>
          <w:sz w:val="24"/>
        </w:rPr>
        <w:t>used</w:t>
      </w:r>
      <w:r>
        <w:rPr>
          <w:spacing w:val="-6"/>
          <w:sz w:val="24"/>
        </w:rPr>
        <w:t xml:space="preserve"> </w:t>
      </w:r>
      <w:r>
        <w:rPr>
          <w:sz w:val="24"/>
        </w:rPr>
        <w:t>and</w:t>
      </w:r>
      <w:r>
        <w:rPr>
          <w:spacing w:val="-6"/>
          <w:sz w:val="24"/>
        </w:rPr>
        <w:t xml:space="preserve"> </w:t>
      </w:r>
      <w:r>
        <w:rPr>
          <w:sz w:val="24"/>
        </w:rPr>
        <w:t>is</w:t>
      </w:r>
      <w:r>
        <w:rPr>
          <w:spacing w:val="-5"/>
          <w:sz w:val="24"/>
        </w:rPr>
        <w:t xml:space="preserve"> </w:t>
      </w:r>
      <w:r>
        <w:rPr>
          <w:sz w:val="24"/>
        </w:rPr>
        <w:t>being</w:t>
      </w:r>
      <w:r>
        <w:rPr>
          <w:spacing w:val="-5"/>
          <w:sz w:val="24"/>
        </w:rPr>
        <w:t xml:space="preserve"> </w:t>
      </w:r>
      <w:r>
        <w:rPr>
          <w:sz w:val="24"/>
        </w:rPr>
        <w:t>learns</w:t>
      </w:r>
      <w:r>
        <w:rPr>
          <w:spacing w:val="-6"/>
          <w:sz w:val="24"/>
        </w:rPr>
        <w:t xml:space="preserve"> </w:t>
      </w:r>
      <w:r>
        <w:rPr>
          <w:sz w:val="24"/>
        </w:rPr>
        <w:t>by</w:t>
      </w:r>
      <w:r>
        <w:rPr>
          <w:spacing w:val="-6"/>
          <w:sz w:val="24"/>
        </w:rPr>
        <w:t xml:space="preserve"> </w:t>
      </w:r>
      <w:r>
        <w:rPr>
          <w:sz w:val="24"/>
        </w:rPr>
        <w:t>the</w:t>
      </w:r>
      <w:r>
        <w:rPr>
          <w:spacing w:val="-6"/>
          <w:sz w:val="24"/>
        </w:rPr>
        <w:t xml:space="preserve"> </w:t>
      </w:r>
      <w:r>
        <w:rPr>
          <w:sz w:val="24"/>
        </w:rPr>
        <w:t>development</w:t>
      </w:r>
      <w:r>
        <w:rPr>
          <w:spacing w:val="-5"/>
          <w:sz w:val="24"/>
        </w:rPr>
        <w:t xml:space="preserve"> </w:t>
      </w:r>
      <w:r>
        <w:rPr>
          <w:sz w:val="24"/>
        </w:rPr>
        <w:t>team</w:t>
      </w:r>
      <w:r>
        <w:rPr>
          <w:spacing w:val="-5"/>
          <w:sz w:val="24"/>
        </w:rPr>
        <w:t xml:space="preserve"> </w:t>
      </w:r>
      <w:r>
        <w:rPr>
          <w:sz w:val="24"/>
        </w:rPr>
        <w:t>while working on the project.</w:t>
      </w:r>
    </w:p>
    <w:p w14:paraId="11C0DCA5">
      <w:pPr>
        <w:pStyle w:val="9"/>
      </w:pPr>
    </w:p>
    <w:p w14:paraId="41F3F12E">
      <w:pPr>
        <w:pStyle w:val="9"/>
      </w:pPr>
    </w:p>
    <w:p w14:paraId="7C8D7683">
      <w:pPr>
        <w:pStyle w:val="9"/>
        <w:spacing w:before="77"/>
      </w:pPr>
    </w:p>
    <w:p w14:paraId="7EE13B1E">
      <w:pPr>
        <w:pStyle w:val="9"/>
        <w:spacing w:line="360" w:lineRule="auto"/>
        <w:ind w:left="822" w:right="65"/>
      </w:pPr>
      <w:r>
        <w:t>Resources</w:t>
      </w:r>
      <w:r>
        <w:rPr>
          <w:spacing w:val="34"/>
        </w:rPr>
        <w:t xml:space="preserve"> </w:t>
      </w:r>
      <w:r>
        <w:t>with</w:t>
      </w:r>
      <w:r>
        <w:rPr>
          <w:spacing w:val="32"/>
        </w:rPr>
        <w:t xml:space="preserve"> </w:t>
      </w:r>
      <w:r>
        <w:t>needed</w:t>
      </w:r>
      <w:r>
        <w:rPr>
          <w:spacing w:val="35"/>
        </w:rPr>
        <w:t xml:space="preserve"> </w:t>
      </w:r>
      <w:r>
        <w:t>skill</w:t>
      </w:r>
      <w:r>
        <w:rPr>
          <w:spacing w:val="32"/>
        </w:rPr>
        <w:t xml:space="preserve"> </w:t>
      </w:r>
      <w:r>
        <w:t>set</w:t>
      </w:r>
      <w:r>
        <w:rPr>
          <w:spacing w:val="32"/>
        </w:rPr>
        <w:t xml:space="preserve"> </w:t>
      </w:r>
      <w:r>
        <w:t>are</w:t>
      </w:r>
      <w:r>
        <w:rPr>
          <w:spacing w:val="30"/>
        </w:rPr>
        <w:t xml:space="preserve"> </w:t>
      </w:r>
      <w:r>
        <w:t>not available and are planned to be used on contract basis for specific iterations.</w:t>
      </w:r>
    </w:p>
    <w:p w14:paraId="501A757A">
      <w:pPr>
        <w:pStyle w:val="9"/>
      </w:pPr>
    </w:p>
    <w:p w14:paraId="26A60D03">
      <w:pPr>
        <w:pStyle w:val="9"/>
      </w:pPr>
    </w:p>
    <w:p w14:paraId="4FE7A1AF">
      <w:pPr>
        <w:pStyle w:val="9"/>
        <w:spacing w:before="22"/>
      </w:pPr>
    </w:p>
    <w:p w14:paraId="5038056B">
      <w:pPr>
        <w:pStyle w:val="17"/>
        <w:numPr>
          <w:ilvl w:val="0"/>
          <w:numId w:val="22"/>
        </w:numPr>
        <w:tabs>
          <w:tab w:val="left" w:pos="1528"/>
        </w:tabs>
        <w:spacing w:before="0" w:after="0" w:line="240" w:lineRule="auto"/>
        <w:ind w:left="1528" w:right="0" w:hanging="360"/>
        <w:jc w:val="left"/>
        <w:rPr>
          <w:sz w:val="24"/>
        </w:rPr>
      </w:pPr>
      <w:r>
        <w:rPr>
          <w:sz w:val="24"/>
        </w:rPr>
        <w:t>There</w:t>
      </w:r>
      <w:r>
        <w:rPr>
          <w:spacing w:val="-3"/>
          <w:sz w:val="24"/>
        </w:rPr>
        <w:t xml:space="preserve"> </w:t>
      </w:r>
      <w:r>
        <w:rPr>
          <w:sz w:val="24"/>
        </w:rPr>
        <w:t>are</w:t>
      </w:r>
      <w:r>
        <w:rPr>
          <w:spacing w:val="-3"/>
          <w:sz w:val="24"/>
        </w:rPr>
        <w:t xml:space="preserve"> </w:t>
      </w:r>
      <w:r>
        <w:rPr>
          <w:sz w:val="24"/>
        </w:rPr>
        <w:t>some</w:t>
      </w:r>
      <w:r>
        <w:rPr>
          <w:spacing w:val="-2"/>
          <w:sz w:val="24"/>
        </w:rPr>
        <w:t xml:space="preserve"> </w:t>
      </w:r>
      <w:r>
        <w:rPr>
          <w:sz w:val="24"/>
        </w:rPr>
        <w:t>high-risk</w:t>
      </w:r>
      <w:r>
        <w:rPr>
          <w:spacing w:val="-1"/>
          <w:sz w:val="24"/>
        </w:rPr>
        <w:t xml:space="preserve"> </w:t>
      </w:r>
      <w:r>
        <w:rPr>
          <w:sz w:val="24"/>
        </w:rPr>
        <w:t>features</w:t>
      </w:r>
      <w:r>
        <w:rPr>
          <w:spacing w:val="-2"/>
          <w:sz w:val="24"/>
        </w:rPr>
        <w:t xml:space="preserve"> </w:t>
      </w:r>
      <w:r>
        <w:rPr>
          <w:sz w:val="24"/>
        </w:rPr>
        <w:t>and</w:t>
      </w:r>
      <w:r>
        <w:rPr>
          <w:spacing w:val="-1"/>
          <w:sz w:val="24"/>
        </w:rPr>
        <w:t xml:space="preserve"> </w:t>
      </w:r>
      <w:r>
        <w:rPr>
          <w:sz w:val="24"/>
        </w:rPr>
        <w:t>goals</w:t>
      </w:r>
      <w:r>
        <w:rPr>
          <w:spacing w:val="-2"/>
          <w:sz w:val="24"/>
        </w:rPr>
        <w:t xml:space="preserve"> </w:t>
      </w:r>
      <w:r>
        <w:rPr>
          <w:sz w:val="24"/>
        </w:rPr>
        <w:t>which</w:t>
      </w:r>
      <w:r>
        <w:rPr>
          <w:spacing w:val="1"/>
          <w:sz w:val="24"/>
        </w:rPr>
        <w:t xml:space="preserve"> </w:t>
      </w:r>
      <w:r>
        <w:rPr>
          <w:sz w:val="24"/>
        </w:rPr>
        <w:t>may</w:t>
      </w:r>
      <w:r>
        <w:rPr>
          <w:spacing w:val="-1"/>
          <w:sz w:val="24"/>
        </w:rPr>
        <w:t xml:space="preserve"> </w:t>
      </w:r>
      <w:r>
        <w:rPr>
          <w:sz w:val="24"/>
        </w:rPr>
        <w:t>change</w:t>
      </w:r>
      <w:r>
        <w:rPr>
          <w:spacing w:val="-2"/>
          <w:sz w:val="24"/>
        </w:rPr>
        <w:t xml:space="preserve"> </w:t>
      </w:r>
      <w:r>
        <w:rPr>
          <w:sz w:val="24"/>
        </w:rPr>
        <w:t>in</w:t>
      </w:r>
      <w:r>
        <w:rPr>
          <w:spacing w:val="-1"/>
          <w:sz w:val="24"/>
        </w:rPr>
        <w:t xml:space="preserve"> </w:t>
      </w:r>
      <w:r>
        <w:rPr>
          <w:sz w:val="24"/>
        </w:rPr>
        <w:t>the</w:t>
      </w:r>
      <w:r>
        <w:rPr>
          <w:spacing w:val="3"/>
          <w:sz w:val="24"/>
        </w:rPr>
        <w:t xml:space="preserve"> </w:t>
      </w:r>
      <w:r>
        <w:rPr>
          <w:spacing w:val="-2"/>
          <w:sz w:val="24"/>
        </w:rPr>
        <w:t>future.</w:t>
      </w:r>
    </w:p>
    <w:p w14:paraId="08E5A7EC">
      <w:pPr>
        <w:pStyle w:val="9"/>
      </w:pPr>
    </w:p>
    <w:p w14:paraId="16D4AF50">
      <w:pPr>
        <w:pStyle w:val="9"/>
        <w:spacing w:before="27"/>
      </w:pPr>
    </w:p>
    <w:p w14:paraId="59A2BD12">
      <w:pPr>
        <w:pStyle w:val="17"/>
        <w:numPr>
          <w:ilvl w:val="0"/>
          <w:numId w:val="22"/>
        </w:numPr>
        <w:tabs>
          <w:tab w:val="left" w:pos="1528"/>
        </w:tabs>
        <w:spacing w:before="0" w:after="0" w:line="360" w:lineRule="auto"/>
        <w:ind w:left="1528" w:right="449" w:hanging="360"/>
        <w:jc w:val="both"/>
        <w:rPr>
          <w:sz w:val="24"/>
        </w:rPr>
      </w:pPr>
      <w:r>
        <w:rPr>
          <w:sz w:val="24"/>
        </w:rPr>
        <w:t>Integration and Testing: All the units developed in the implementation phase are integrated</w:t>
      </w:r>
      <w:r>
        <w:rPr>
          <w:spacing w:val="-6"/>
          <w:sz w:val="24"/>
        </w:rPr>
        <w:t xml:space="preserve"> </w:t>
      </w:r>
      <w:r>
        <w:rPr>
          <w:sz w:val="24"/>
        </w:rPr>
        <w:t>into</w:t>
      </w:r>
      <w:r>
        <w:rPr>
          <w:spacing w:val="-6"/>
          <w:sz w:val="24"/>
        </w:rPr>
        <w:t xml:space="preserve"> </w:t>
      </w:r>
      <w:r>
        <w:rPr>
          <w:sz w:val="24"/>
        </w:rPr>
        <w:t>a</w:t>
      </w:r>
      <w:r>
        <w:rPr>
          <w:spacing w:val="-7"/>
          <w:sz w:val="24"/>
        </w:rPr>
        <w:t xml:space="preserve"> </w:t>
      </w:r>
      <w:r>
        <w:rPr>
          <w:sz w:val="24"/>
        </w:rPr>
        <w:t>system</w:t>
      </w:r>
      <w:r>
        <w:rPr>
          <w:spacing w:val="-5"/>
          <w:sz w:val="24"/>
        </w:rPr>
        <w:t xml:space="preserve"> </w:t>
      </w:r>
      <w:r>
        <w:rPr>
          <w:sz w:val="24"/>
        </w:rPr>
        <w:t>after</w:t>
      </w:r>
      <w:r>
        <w:rPr>
          <w:spacing w:val="-7"/>
          <w:sz w:val="24"/>
        </w:rPr>
        <w:t xml:space="preserve"> </w:t>
      </w:r>
      <w:r>
        <w:rPr>
          <w:sz w:val="24"/>
        </w:rPr>
        <w:t>testing</w:t>
      </w:r>
      <w:r>
        <w:rPr>
          <w:spacing w:val="-5"/>
          <w:sz w:val="24"/>
        </w:rPr>
        <w:t xml:space="preserve"> </w:t>
      </w:r>
      <w:r>
        <w:rPr>
          <w:sz w:val="24"/>
        </w:rPr>
        <w:t>of</w:t>
      </w:r>
      <w:r>
        <w:rPr>
          <w:spacing w:val="-7"/>
          <w:sz w:val="24"/>
        </w:rPr>
        <w:t xml:space="preserve"> </w:t>
      </w:r>
      <w:r>
        <w:rPr>
          <w:sz w:val="24"/>
        </w:rPr>
        <w:t>each</w:t>
      </w:r>
      <w:r>
        <w:rPr>
          <w:spacing w:val="-6"/>
          <w:sz w:val="24"/>
        </w:rPr>
        <w:t xml:space="preserve"> </w:t>
      </w:r>
      <w:r>
        <w:rPr>
          <w:sz w:val="24"/>
        </w:rPr>
        <w:t>unit.</w:t>
      </w:r>
      <w:r>
        <w:rPr>
          <w:spacing w:val="-6"/>
          <w:sz w:val="24"/>
        </w:rPr>
        <w:t xml:space="preserve"> </w:t>
      </w:r>
      <w:r>
        <w:rPr>
          <w:sz w:val="24"/>
        </w:rPr>
        <w:t>Post</w:t>
      </w:r>
      <w:r>
        <w:rPr>
          <w:spacing w:val="-5"/>
          <w:sz w:val="24"/>
        </w:rPr>
        <w:t xml:space="preserve"> </w:t>
      </w:r>
      <w:r>
        <w:rPr>
          <w:sz w:val="24"/>
        </w:rPr>
        <w:t>integration</w:t>
      </w:r>
      <w:r>
        <w:rPr>
          <w:spacing w:val="-6"/>
          <w:sz w:val="24"/>
        </w:rPr>
        <w:t xml:space="preserve"> </w:t>
      </w:r>
      <w:r>
        <w:rPr>
          <w:sz w:val="24"/>
        </w:rPr>
        <w:t>the</w:t>
      </w:r>
      <w:r>
        <w:rPr>
          <w:spacing w:val="-6"/>
          <w:sz w:val="24"/>
        </w:rPr>
        <w:t xml:space="preserve"> </w:t>
      </w:r>
      <w:r>
        <w:rPr>
          <w:sz w:val="24"/>
        </w:rPr>
        <w:t>entire</w:t>
      </w:r>
      <w:r>
        <w:rPr>
          <w:spacing w:val="-7"/>
          <w:sz w:val="24"/>
        </w:rPr>
        <w:t xml:space="preserve"> </w:t>
      </w:r>
      <w:r>
        <w:rPr>
          <w:sz w:val="24"/>
        </w:rPr>
        <w:t>system is tested for any faults and failures.</w:t>
      </w:r>
    </w:p>
    <w:p w14:paraId="3E5D8CB9">
      <w:pPr>
        <w:pStyle w:val="9"/>
      </w:pPr>
    </w:p>
    <w:p w14:paraId="251EFF8A">
      <w:pPr>
        <w:pStyle w:val="9"/>
        <w:spacing w:before="4"/>
      </w:pPr>
    </w:p>
    <w:p w14:paraId="6FECD7D9">
      <w:pPr>
        <w:pStyle w:val="17"/>
        <w:numPr>
          <w:ilvl w:val="0"/>
          <w:numId w:val="22"/>
        </w:numPr>
        <w:tabs>
          <w:tab w:val="left" w:pos="1528"/>
        </w:tabs>
        <w:spacing w:before="0" w:after="0" w:line="360" w:lineRule="auto"/>
        <w:ind w:left="1528" w:right="453" w:hanging="360"/>
        <w:jc w:val="both"/>
        <w:rPr>
          <w:sz w:val="24"/>
        </w:rPr>
      </w:pPr>
      <w:r>
        <w:rPr>
          <w:sz w:val="24"/>
        </w:rPr>
        <w:t>Deployment of system:</w:t>
      </w:r>
      <w:r>
        <w:rPr>
          <w:spacing w:val="-1"/>
          <w:sz w:val="24"/>
        </w:rPr>
        <w:t xml:space="preserve"> </w:t>
      </w:r>
      <w:r>
        <w:rPr>
          <w:sz w:val="24"/>
        </w:rPr>
        <w:t>Once the functional and non functional testing is</w:t>
      </w:r>
      <w:r>
        <w:rPr>
          <w:spacing w:val="-3"/>
          <w:sz w:val="24"/>
        </w:rPr>
        <w:t xml:space="preserve"> </w:t>
      </w:r>
      <w:r>
        <w:rPr>
          <w:sz w:val="24"/>
        </w:rPr>
        <w:t>done, the product is deployed in the customer environment or released into the market.</w:t>
      </w:r>
    </w:p>
    <w:p w14:paraId="3CCC1E03">
      <w:pPr>
        <w:pStyle w:val="9"/>
      </w:pPr>
    </w:p>
    <w:p w14:paraId="59861786">
      <w:pPr>
        <w:pStyle w:val="9"/>
        <w:spacing w:before="9"/>
      </w:pPr>
    </w:p>
    <w:p w14:paraId="254C6FAA">
      <w:pPr>
        <w:pStyle w:val="17"/>
        <w:numPr>
          <w:ilvl w:val="0"/>
          <w:numId w:val="22"/>
        </w:numPr>
        <w:tabs>
          <w:tab w:val="left" w:pos="1528"/>
        </w:tabs>
        <w:spacing w:before="1" w:after="0" w:line="360" w:lineRule="auto"/>
        <w:ind w:left="1528" w:right="449" w:hanging="360"/>
        <w:jc w:val="both"/>
        <w:rPr>
          <w:sz w:val="24"/>
        </w:rPr>
      </w:pPr>
      <w:r>
        <w:rPr>
          <w:sz w:val="24"/>
        </w:rPr>
        <w:t>Maintenance: There are some issues which come up in the client environment. To fix those issues patches are released. Also, to enhance the product some better versions</w:t>
      </w:r>
      <w:r>
        <w:rPr>
          <w:spacing w:val="-7"/>
          <w:sz w:val="24"/>
        </w:rPr>
        <w:t xml:space="preserve"> </w:t>
      </w:r>
      <w:r>
        <w:rPr>
          <w:sz w:val="24"/>
        </w:rPr>
        <w:t>are</w:t>
      </w:r>
      <w:r>
        <w:rPr>
          <w:spacing w:val="-8"/>
          <w:sz w:val="24"/>
        </w:rPr>
        <w:t xml:space="preserve"> </w:t>
      </w:r>
      <w:r>
        <w:rPr>
          <w:sz w:val="24"/>
        </w:rPr>
        <w:t>released.</w:t>
      </w:r>
      <w:r>
        <w:rPr>
          <w:spacing w:val="-7"/>
          <w:sz w:val="24"/>
        </w:rPr>
        <w:t xml:space="preserve"> </w:t>
      </w:r>
      <w:r>
        <w:rPr>
          <w:sz w:val="24"/>
        </w:rPr>
        <w:t>Maintenance</w:t>
      </w:r>
      <w:r>
        <w:rPr>
          <w:spacing w:val="-6"/>
          <w:sz w:val="24"/>
        </w:rPr>
        <w:t xml:space="preserve"> </w:t>
      </w:r>
      <w:r>
        <w:rPr>
          <w:sz w:val="24"/>
        </w:rPr>
        <w:t>is</w:t>
      </w:r>
      <w:r>
        <w:rPr>
          <w:spacing w:val="-7"/>
          <w:sz w:val="24"/>
        </w:rPr>
        <w:t xml:space="preserve"> </w:t>
      </w:r>
      <w:r>
        <w:rPr>
          <w:sz w:val="24"/>
        </w:rPr>
        <w:t>done</w:t>
      </w:r>
      <w:r>
        <w:rPr>
          <w:spacing w:val="-8"/>
          <w:sz w:val="24"/>
        </w:rPr>
        <w:t xml:space="preserve"> </w:t>
      </w:r>
      <w:r>
        <w:rPr>
          <w:sz w:val="24"/>
        </w:rPr>
        <w:t>to</w:t>
      </w:r>
      <w:r>
        <w:rPr>
          <w:spacing w:val="-5"/>
          <w:sz w:val="24"/>
        </w:rPr>
        <w:t xml:space="preserve"> </w:t>
      </w:r>
      <w:r>
        <w:rPr>
          <w:sz w:val="24"/>
        </w:rPr>
        <w:t>deliver</w:t>
      </w:r>
      <w:r>
        <w:rPr>
          <w:spacing w:val="-8"/>
          <w:sz w:val="24"/>
        </w:rPr>
        <w:t xml:space="preserve"> </w:t>
      </w:r>
      <w:r>
        <w:rPr>
          <w:sz w:val="24"/>
        </w:rPr>
        <w:t>these</w:t>
      </w:r>
      <w:r>
        <w:rPr>
          <w:spacing w:val="-8"/>
          <w:sz w:val="24"/>
        </w:rPr>
        <w:t xml:space="preserve"> </w:t>
      </w:r>
      <w:r>
        <w:rPr>
          <w:sz w:val="24"/>
        </w:rPr>
        <w:t>changes</w:t>
      </w:r>
      <w:r>
        <w:rPr>
          <w:spacing w:val="-7"/>
          <w:sz w:val="24"/>
        </w:rPr>
        <w:t xml:space="preserve"> </w:t>
      </w:r>
      <w:r>
        <w:rPr>
          <w:sz w:val="24"/>
        </w:rPr>
        <w:t>in</w:t>
      </w:r>
      <w:r>
        <w:rPr>
          <w:spacing w:val="-5"/>
          <w:sz w:val="24"/>
        </w:rPr>
        <w:t xml:space="preserve"> </w:t>
      </w:r>
      <w:r>
        <w:rPr>
          <w:sz w:val="24"/>
        </w:rPr>
        <w:t>the</w:t>
      </w:r>
      <w:r>
        <w:rPr>
          <w:spacing w:val="-5"/>
          <w:sz w:val="24"/>
        </w:rPr>
        <w:t xml:space="preserve"> </w:t>
      </w:r>
      <w:r>
        <w:rPr>
          <w:sz w:val="24"/>
        </w:rPr>
        <w:t xml:space="preserve">customer </w:t>
      </w:r>
      <w:r>
        <w:rPr>
          <w:spacing w:val="-2"/>
          <w:sz w:val="24"/>
        </w:rPr>
        <w:t>environment.</w:t>
      </w:r>
    </w:p>
    <w:p w14:paraId="7B45C06D">
      <w:pPr>
        <w:pStyle w:val="17"/>
        <w:spacing w:after="0" w:line="360" w:lineRule="auto"/>
        <w:jc w:val="both"/>
        <w:rPr>
          <w:sz w:val="24"/>
        </w:rPr>
        <w:sectPr>
          <w:pgSz w:w="11930" w:h="16860"/>
          <w:pgMar w:top="920" w:right="992" w:bottom="780" w:left="992" w:header="667" w:footer="582" w:gutter="0"/>
          <w:cols w:space="720" w:num="1"/>
        </w:sectPr>
      </w:pPr>
    </w:p>
    <w:p w14:paraId="39CD08F8">
      <w:pPr>
        <w:pStyle w:val="9"/>
        <w:rPr>
          <w:sz w:val="20"/>
        </w:rPr>
      </w:pPr>
    </w:p>
    <w:p w14:paraId="23E84398">
      <w:pPr>
        <w:pStyle w:val="9"/>
        <w:spacing w:before="112"/>
        <w:rPr>
          <w:sz w:val="20"/>
        </w:rPr>
      </w:pPr>
    </w:p>
    <w:p w14:paraId="2B8707F5">
      <w:pPr>
        <w:pStyle w:val="9"/>
        <w:ind w:left="684"/>
        <w:rPr>
          <w:sz w:val="20"/>
        </w:rPr>
      </w:pPr>
      <w:r>
        <w:rPr>
          <w:sz w:val="20"/>
        </w:rPr>
        <w:drawing>
          <wp:inline distT="0" distB="0" distL="0" distR="0">
            <wp:extent cx="5327015" cy="212407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327341" cy="2124075"/>
                    </a:xfrm>
                    <a:prstGeom prst="rect">
                      <a:avLst/>
                    </a:prstGeom>
                  </pic:spPr>
                </pic:pic>
              </a:graphicData>
            </a:graphic>
          </wp:inline>
        </w:drawing>
      </w:r>
    </w:p>
    <w:p w14:paraId="2CC29E5F">
      <w:pPr>
        <w:pStyle w:val="9"/>
        <w:spacing w:before="188"/>
        <w:ind w:right="449"/>
        <w:jc w:val="right"/>
      </w:pPr>
      <w:r>
        <w:t>Fig</w:t>
      </w:r>
      <w:r>
        <w:rPr>
          <w:spacing w:val="-2"/>
        </w:rPr>
        <w:t xml:space="preserve"> </w:t>
      </w:r>
      <w:r>
        <w:t>3.2</w:t>
      </w:r>
      <w:r>
        <w:rPr>
          <w:spacing w:val="-2"/>
        </w:rPr>
        <w:t xml:space="preserve"> </w:t>
      </w:r>
      <w:r>
        <w:t xml:space="preserve">Development </w:t>
      </w:r>
      <w:r>
        <w:rPr>
          <w:spacing w:val="-2"/>
        </w:rPr>
        <w:t>Stages</w:t>
      </w:r>
    </w:p>
    <w:p w14:paraId="1C901A09">
      <w:pPr>
        <w:pStyle w:val="9"/>
      </w:pPr>
    </w:p>
    <w:p w14:paraId="620447F7">
      <w:pPr>
        <w:pStyle w:val="9"/>
        <w:spacing w:before="70"/>
      </w:pPr>
    </w:p>
    <w:p w14:paraId="2E040EB9">
      <w:pPr>
        <w:pStyle w:val="5"/>
        <w:numPr>
          <w:ilvl w:val="2"/>
          <w:numId w:val="13"/>
        </w:numPr>
        <w:tabs>
          <w:tab w:val="left" w:pos="557"/>
        </w:tabs>
        <w:spacing w:before="0" w:after="0" w:line="240" w:lineRule="auto"/>
        <w:ind w:left="557" w:right="445" w:hanging="557"/>
        <w:jc w:val="right"/>
      </w:pPr>
      <w:r>
        <w:t>Project</w:t>
      </w:r>
      <w:r>
        <w:rPr>
          <w:spacing w:val="-8"/>
        </w:rPr>
        <w:t xml:space="preserve"> </w:t>
      </w:r>
      <w:r>
        <w:t>Effort</w:t>
      </w:r>
      <w:r>
        <w:rPr>
          <w:spacing w:val="-8"/>
        </w:rPr>
        <w:t xml:space="preserve"> </w:t>
      </w:r>
      <w:r>
        <w:t>and</w:t>
      </w:r>
      <w:r>
        <w:rPr>
          <w:spacing w:val="-9"/>
        </w:rPr>
        <w:t xml:space="preserve"> </w:t>
      </w:r>
      <w:r>
        <w:t>Time,</w:t>
      </w:r>
      <w:r>
        <w:rPr>
          <w:spacing w:val="-6"/>
        </w:rPr>
        <w:t xml:space="preserve"> </w:t>
      </w:r>
      <w:r>
        <w:t>Cost</w:t>
      </w:r>
      <w:r>
        <w:rPr>
          <w:spacing w:val="-6"/>
        </w:rPr>
        <w:t xml:space="preserve"> </w:t>
      </w:r>
      <w:r>
        <w:rPr>
          <w:spacing w:val="-2"/>
        </w:rPr>
        <w:t>Estimation</w:t>
      </w:r>
    </w:p>
    <w:p w14:paraId="70AAA344">
      <w:pPr>
        <w:pStyle w:val="9"/>
        <w:spacing w:before="205"/>
        <w:rPr>
          <w:b/>
        </w:rPr>
      </w:pPr>
    </w:p>
    <w:p w14:paraId="77EA3BE5">
      <w:pPr>
        <w:spacing w:before="0"/>
        <w:ind w:left="794" w:right="0" w:firstLine="0"/>
        <w:jc w:val="left"/>
        <w:rPr>
          <w:b/>
          <w:sz w:val="24"/>
        </w:rPr>
      </w:pPr>
      <w:r>
        <w:rPr>
          <w:b/>
          <w:sz w:val="24"/>
        </w:rPr>
        <w:t>Effort</w:t>
      </w:r>
      <w:r>
        <w:rPr>
          <w:b/>
          <w:spacing w:val="-4"/>
          <w:sz w:val="24"/>
        </w:rPr>
        <w:t xml:space="preserve"> </w:t>
      </w:r>
      <w:r>
        <w:rPr>
          <w:b/>
          <w:spacing w:val="-2"/>
          <w:sz w:val="24"/>
        </w:rPr>
        <w:t>Estimation:</w:t>
      </w:r>
    </w:p>
    <w:p w14:paraId="1FD41728">
      <w:pPr>
        <w:pStyle w:val="9"/>
        <w:rPr>
          <w:b/>
        </w:rPr>
      </w:pPr>
    </w:p>
    <w:p w14:paraId="052392F3">
      <w:pPr>
        <w:pStyle w:val="9"/>
        <w:spacing w:before="7"/>
        <w:rPr>
          <w:b/>
        </w:rPr>
      </w:pPr>
    </w:p>
    <w:p w14:paraId="6721A9D7">
      <w:pPr>
        <w:pStyle w:val="9"/>
        <w:spacing w:before="1" w:line="360" w:lineRule="auto"/>
        <w:ind w:left="1048" w:right="448" w:firstLine="120"/>
        <w:jc w:val="both"/>
      </w:pPr>
      <w:r>
        <w:t>Each company</w:t>
      </w:r>
      <w:r>
        <w:rPr>
          <w:spacing w:val="-1"/>
        </w:rPr>
        <w:t xml:space="preserve"> </w:t>
      </w:r>
      <w:r>
        <w:t>determines the</w:t>
      </w:r>
      <w:r>
        <w:rPr>
          <w:spacing w:val="-1"/>
        </w:rPr>
        <w:t xml:space="preserve"> </w:t>
      </w:r>
      <w:r>
        <w:t>output it expects from its team members.</w:t>
      </w:r>
      <w:r>
        <w:rPr>
          <w:spacing w:val="-1"/>
        </w:rPr>
        <w:t xml:space="preserve"> </w:t>
      </w:r>
      <w:r>
        <w:t>Let us call the average</w:t>
      </w:r>
      <w:r>
        <w:rPr>
          <w:spacing w:val="-1"/>
        </w:rPr>
        <w:t xml:space="preserve"> </w:t>
      </w:r>
      <w:r>
        <w:t>output of</w:t>
      </w:r>
      <w:r>
        <w:rPr>
          <w:spacing w:val="-1"/>
        </w:rPr>
        <w:t xml:space="preserve"> </w:t>
      </w:r>
      <w:r>
        <w:t>a team member</w:t>
      </w:r>
      <w:r>
        <w:rPr>
          <w:spacing w:val="-1"/>
        </w:rPr>
        <w:t xml:space="preserve"> </w:t>
      </w:r>
      <w:r>
        <w:t>per man-hour as the</w:t>
      </w:r>
      <w:r>
        <w:rPr>
          <w:spacing w:val="-1"/>
        </w:rPr>
        <w:t xml:space="preserve"> </w:t>
      </w:r>
      <w:r>
        <w:t>unit output. Assume</w:t>
      </w:r>
      <w:r>
        <w:rPr>
          <w:spacing w:val="-1"/>
        </w:rPr>
        <w:t xml:space="preserve"> </w:t>
      </w:r>
      <w:r>
        <w:t>that one</w:t>
      </w:r>
      <w:r>
        <w:rPr>
          <w:spacing w:val="-1"/>
        </w:rPr>
        <w:t xml:space="preserve"> </w:t>
      </w:r>
      <w:r>
        <w:t>has to deliver an end-to-end login module's functionality for an application. The time spent on the login functionality should include the corresponding time required for gathering the requirements, doing a requirement analysis, architecture inputs, form design, object/class design, implementing the business rules, data validation and storage, framework (i.e., code for login module's constants, enumerations, utilities), testing, debugging, deployment up to user acceptance, etc.</w:t>
      </w:r>
    </w:p>
    <w:p w14:paraId="3342EB60">
      <w:pPr>
        <w:pStyle w:val="9"/>
        <w:spacing w:before="139"/>
      </w:pPr>
    </w:p>
    <w:p w14:paraId="756B7B89">
      <w:pPr>
        <w:pStyle w:val="9"/>
        <w:spacing w:before="1" w:line="360" w:lineRule="auto"/>
        <w:ind w:left="1077" w:right="447" w:firstLine="60"/>
        <w:jc w:val="both"/>
      </w:pPr>
      <w:r>
        <w:t>Now,</w:t>
      </w:r>
      <w:r>
        <w:rPr>
          <w:spacing w:val="-10"/>
        </w:rPr>
        <w:t xml:space="preserve"> </w:t>
      </w:r>
      <w:r>
        <w:t>the</w:t>
      </w:r>
      <w:r>
        <w:rPr>
          <w:spacing w:val="-10"/>
        </w:rPr>
        <w:t xml:space="preserve"> </w:t>
      </w:r>
      <w:r>
        <w:t>estimator</w:t>
      </w:r>
      <w:r>
        <w:rPr>
          <w:spacing w:val="-10"/>
        </w:rPr>
        <w:t xml:space="preserve"> </w:t>
      </w:r>
      <w:r>
        <w:t>has</w:t>
      </w:r>
      <w:r>
        <w:rPr>
          <w:spacing w:val="-9"/>
        </w:rPr>
        <w:t xml:space="preserve"> </w:t>
      </w:r>
      <w:r>
        <w:t>to</w:t>
      </w:r>
      <w:r>
        <w:rPr>
          <w:spacing w:val="-9"/>
        </w:rPr>
        <w:t xml:space="preserve"> </w:t>
      </w:r>
      <w:r>
        <w:t>figure</w:t>
      </w:r>
      <w:r>
        <w:rPr>
          <w:spacing w:val="-11"/>
        </w:rPr>
        <w:t xml:space="preserve"> </w:t>
      </w:r>
      <w:r>
        <w:t>out</w:t>
      </w:r>
      <w:r>
        <w:rPr>
          <w:spacing w:val="-9"/>
        </w:rPr>
        <w:t xml:space="preserve"> </w:t>
      </w:r>
      <w:r>
        <w:t>how</w:t>
      </w:r>
      <w:r>
        <w:rPr>
          <w:spacing w:val="-10"/>
        </w:rPr>
        <w:t xml:space="preserve"> </w:t>
      </w:r>
      <w:r>
        <w:t>many</w:t>
      </w:r>
      <w:r>
        <w:rPr>
          <w:spacing w:val="-10"/>
        </w:rPr>
        <w:t xml:space="preserve"> </w:t>
      </w:r>
      <w:r>
        <w:t>man-hours</w:t>
      </w:r>
      <w:r>
        <w:rPr>
          <w:spacing w:val="-10"/>
        </w:rPr>
        <w:t xml:space="preserve"> </w:t>
      </w:r>
      <w:r>
        <w:t>it</w:t>
      </w:r>
      <w:r>
        <w:rPr>
          <w:spacing w:val="-9"/>
        </w:rPr>
        <w:t xml:space="preserve"> </w:t>
      </w:r>
      <w:r>
        <w:t>would</w:t>
      </w:r>
      <w:r>
        <w:rPr>
          <w:spacing w:val="-10"/>
        </w:rPr>
        <w:t xml:space="preserve"> </w:t>
      </w:r>
      <w:r>
        <w:t>take</w:t>
      </w:r>
      <w:r>
        <w:rPr>
          <w:spacing w:val="-11"/>
        </w:rPr>
        <w:t xml:space="preserve"> </w:t>
      </w:r>
      <w:r>
        <w:t>to</w:t>
      </w:r>
      <w:r>
        <w:rPr>
          <w:spacing w:val="-9"/>
        </w:rPr>
        <w:t xml:space="preserve"> </w:t>
      </w:r>
      <w:r>
        <w:t>complete</w:t>
      </w:r>
      <w:r>
        <w:rPr>
          <w:spacing w:val="-10"/>
        </w:rPr>
        <w:t xml:space="preserve"> </w:t>
      </w:r>
      <w:r>
        <w:t>the login</w:t>
      </w:r>
      <w:r>
        <w:rPr>
          <w:spacing w:val="-12"/>
        </w:rPr>
        <w:t xml:space="preserve"> </w:t>
      </w:r>
      <w:r>
        <w:t>module,</w:t>
      </w:r>
      <w:r>
        <w:rPr>
          <w:spacing w:val="-12"/>
        </w:rPr>
        <w:t xml:space="preserve"> </w:t>
      </w:r>
      <w:r>
        <w:t>keeping</w:t>
      </w:r>
      <w:r>
        <w:rPr>
          <w:spacing w:val="-12"/>
        </w:rPr>
        <w:t xml:space="preserve"> </w:t>
      </w:r>
      <w:r>
        <w:t>all</w:t>
      </w:r>
      <w:r>
        <w:rPr>
          <w:spacing w:val="-9"/>
        </w:rPr>
        <w:t xml:space="preserve"> </w:t>
      </w:r>
      <w:r>
        <w:t>these</w:t>
      </w:r>
      <w:r>
        <w:rPr>
          <w:spacing w:val="-12"/>
        </w:rPr>
        <w:t xml:space="preserve"> </w:t>
      </w:r>
      <w:r>
        <w:t>factors</w:t>
      </w:r>
      <w:r>
        <w:rPr>
          <w:spacing w:val="-12"/>
        </w:rPr>
        <w:t xml:space="preserve"> </w:t>
      </w:r>
      <w:r>
        <w:t>in</w:t>
      </w:r>
      <w:r>
        <w:rPr>
          <w:spacing w:val="-12"/>
        </w:rPr>
        <w:t xml:space="preserve"> </w:t>
      </w:r>
      <w:r>
        <w:t>mind.</w:t>
      </w:r>
      <w:r>
        <w:rPr>
          <w:spacing w:val="-12"/>
        </w:rPr>
        <w:t xml:space="preserve"> </w:t>
      </w:r>
      <w:r>
        <w:t>The</w:t>
      </w:r>
      <w:r>
        <w:rPr>
          <w:spacing w:val="-12"/>
        </w:rPr>
        <w:t xml:space="preserve"> </w:t>
      </w:r>
      <w:r>
        <w:t>sequence</w:t>
      </w:r>
      <w:r>
        <w:rPr>
          <w:spacing w:val="-12"/>
        </w:rPr>
        <w:t xml:space="preserve"> </w:t>
      </w:r>
      <w:r>
        <w:t>of</w:t>
      </w:r>
      <w:r>
        <w:rPr>
          <w:spacing w:val="-12"/>
        </w:rPr>
        <w:t xml:space="preserve"> </w:t>
      </w:r>
      <w:r>
        <w:t>work</w:t>
      </w:r>
      <w:r>
        <w:rPr>
          <w:spacing w:val="-10"/>
        </w:rPr>
        <w:t xml:space="preserve"> </w:t>
      </w:r>
      <w:r>
        <w:t>and</w:t>
      </w:r>
      <w:r>
        <w:rPr>
          <w:spacing w:val="-12"/>
        </w:rPr>
        <w:t xml:space="preserve"> </w:t>
      </w:r>
      <w:r>
        <w:t>dependencies should be considered as they do cause delays in completion. For example, form design should be done first (all the way up to acceptance by the customer), then object design (up</w:t>
      </w:r>
      <w:r>
        <w:rPr>
          <w:spacing w:val="-6"/>
        </w:rPr>
        <w:t xml:space="preserve"> </w:t>
      </w:r>
      <w:r>
        <w:t>to</w:t>
      </w:r>
      <w:r>
        <w:rPr>
          <w:spacing w:val="-4"/>
        </w:rPr>
        <w:t xml:space="preserve"> </w:t>
      </w:r>
      <w:r>
        <w:t>acceptance</w:t>
      </w:r>
      <w:r>
        <w:rPr>
          <w:spacing w:val="-6"/>
        </w:rPr>
        <w:t xml:space="preserve"> </w:t>
      </w:r>
      <w:r>
        <w:t>by</w:t>
      </w:r>
      <w:r>
        <w:rPr>
          <w:spacing w:val="-5"/>
        </w:rPr>
        <w:t xml:space="preserve"> </w:t>
      </w:r>
      <w:r>
        <w:t>the</w:t>
      </w:r>
      <w:r>
        <w:rPr>
          <w:spacing w:val="-3"/>
        </w:rPr>
        <w:t xml:space="preserve"> </w:t>
      </w:r>
      <w:r>
        <w:t>architect),</w:t>
      </w:r>
      <w:r>
        <w:rPr>
          <w:spacing w:val="-6"/>
        </w:rPr>
        <w:t xml:space="preserve"> </w:t>
      </w:r>
      <w:r>
        <w:t>followed</w:t>
      </w:r>
      <w:r>
        <w:rPr>
          <w:spacing w:val="-5"/>
        </w:rPr>
        <w:t xml:space="preserve"> </w:t>
      </w:r>
      <w:r>
        <w:t>by</w:t>
      </w:r>
      <w:r>
        <w:rPr>
          <w:spacing w:val="-3"/>
        </w:rPr>
        <w:t xml:space="preserve"> </w:t>
      </w:r>
      <w:r>
        <w:t>coding</w:t>
      </w:r>
      <w:r>
        <w:rPr>
          <w:spacing w:val="-4"/>
        </w:rPr>
        <w:t xml:space="preserve"> </w:t>
      </w:r>
      <w:r>
        <w:t>(for</w:t>
      </w:r>
      <w:r>
        <w:rPr>
          <w:spacing w:val="-6"/>
        </w:rPr>
        <w:t xml:space="preserve"> </w:t>
      </w:r>
      <w:r>
        <w:t>business</w:t>
      </w:r>
      <w:r>
        <w:rPr>
          <w:spacing w:val="-3"/>
        </w:rPr>
        <w:t xml:space="preserve"> </w:t>
      </w:r>
      <w:r>
        <w:t>rules,</w:t>
      </w:r>
      <w:r>
        <w:rPr>
          <w:spacing w:val="-3"/>
        </w:rPr>
        <w:t xml:space="preserve"> </w:t>
      </w:r>
      <w:r>
        <w:t>calculations, and data validations), internal testing, and user acceptance testing. A wise estimator would always take support from other people to understand the scope of work to do a given task.</w:t>
      </w:r>
    </w:p>
    <w:p w14:paraId="4D3DC829">
      <w:pPr>
        <w:pStyle w:val="9"/>
        <w:spacing w:after="0" w:line="360" w:lineRule="auto"/>
        <w:jc w:val="both"/>
        <w:sectPr>
          <w:pgSz w:w="11930" w:h="16860"/>
          <w:pgMar w:top="920" w:right="992" w:bottom="780" w:left="992" w:header="667" w:footer="582" w:gutter="0"/>
          <w:cols w:space="720" w:num="1"/>
        </w:sectPr>
      </w:pPr>
    </w:p>
    <w:p w14:paraId="375B0C85">
      <w:pPr>
        <w:pStyle w:val="9"/>
        <w:spacing w:before="219"/>
        <w:rPr>
          <w:sz w:val="28"/>
        </w:rPr>
      </w:pPr>
    </w:p>
    <w:p w14:paraId="58FE546D">
      <w:pPr>
        <w:pStyle w:val="5"/>
        <w:ind w:left="794" w:firstLine="0"/>
      </w:pPr>
      <w:r>
        <w:t>Cost</w:t>
      </w:r>
      <w:r>
        <w:rPr>
          <w:spacing w:val="-2"/>
        </w:rPr>
        <w:t xml:space="preserve"> Estimation:</w:t>
      </w:r>
    </w:p>
    <w:p w14:paraId="36D65751">
      <w:pPr>
        <w:pStyle w:val="9"/>
        <w:spacing w:before="229"/>
        <w:rPr>
          <w:b/>
          <w:sz w:val="28"/>
        </w:rPr>
      </w:pPr>
    </w:p>
    <w:p w14:paraId="6B5A1A16">
      <w:pPr>
        <w:spacing w:before="0"/>
        <w:ind w:left="794" w:right="0" w:firstLine="0"/>
        <w:jc w:val="left"/>
        <w:rPr>
          <w:b/>
          <w:sz w:val="24"/>
        </w:rPr>
      </w:pPr>
      <w:r>
        <w:rPr>
          <w:b/>
          <w:sz w:val="24"/>
        </w:rPr>
        <w:t>The</w:t>
      </w:r>
      <w:r>
        <w:rPr>
          <w:b/>
          <w:spacing w:val="-4"/>
          <w:sz w:val="24"/>
        </w:rPr>
        <w:t xml:space="preserve"> </w:t>
      </w:r>
      <w:r>
        <w:rPr>
          <w:b/>
          <w:sz w:val="24"/>
        </w:rPr>
        <w:t>COCOMO</w:t>
      </w:r>
      <w:r>
        <w:rPr>
          <w:b/>
          <w:spacing w:val="1"/>
          <w:sz w:val="24"/>
        </w:rPr>
        <w:t xml:space="preserve"> </w:t>
      </w:r>
      <w:r>
        <w:rPr>
          <w:b/>
          <w:spacing w:val="-4"/>
          <w:sz w:val="24"/>
        </w:rPr>
        <w:t>Model</w:t>
      </w:r>
    </w:p>
    <w:p w14:paraId="3EEE89D2">
      <w:pPr>
        <w:pStyle w:val="9"/>
        <w:rPr>
          <w:b/>
        </w:rPr>
      </w:pPr>
    </w:p>
    <w:p w14:paraId="7FD7784A">
      <w:pPr>
        <w:pStyle w:val="9"/>
        <w:spacing w:before="19"/>
        <w:rPr>
          <w:b/>
        </w:rPr>
      </w:pPr>
    </w:p>
    <w:p w14:paraId="1673800C">
      <w:pPr>
        <w:pStyle w:val="17"/>
        <w:numPr>
          <w:ilvl w:val="0"/>
          <w:numId w:val="22"/>
        </w:numPr>
        <w:tabs>
          <w:tab w:val="left" w:pos="1468"/>
        </w:tabs>
        <w:spacing w:before="0" w:after="0" w:line="360" w:lineRule="auto"/>
        <w:ind w:left="1468" w:right="677" w:hanging="360"/>
        <w:jc w:val="left"/>
        <w:rPr>
          <w:sz w:val="24"/>
        </w:rPr>
      </w:pPr>
      <w:r>
        <w:rPr>
          <w:sz w:val="24"/>
        </w:rPr>
        <w:t>Like</w:t>
      </w:r>
      <w:r>
        <w:rPr>
          <w:spacing w:val="80"/>
          <w:sz w:val="24"/>
        </w:rPr>
        <w:t xml:space="preserve"> </w:t>
      </w:r>
      <w:r>
        <w:rPr>
          <w:sz w:val="24"/>
        </w:rPr>
        <w:t>all</w:t>
      </w:r>
      <w:r>
        <w:rPr>
          <w:spacing w:val="80"/>
          <w:sz w:val="24"/>
        </w:rPr>
        <w:t xml:space="preserve"> </w:t>
      </w:r>
      <w:r>
        <w:rPr>
          <w:sz w:val="24"/>
        </w:rPr>
        <w:t>estimation</w:t>
      </w:r>
      <w:r>
        <w:rPr>
          <w:spacing w:val="80"/>
          <w:sz w:val="24"/>
        </w:rPr>
        <w:t xml:space="preserve"> </w:t>
      </w:r>
      <w:r>
        <w:rPr>
          <w:sz w:val="24"/>
        </w:rPr>
        <w:t>models</w:t>
      </w:r>
      <w:r>
        <w:rPr>
          <w:spacing w:val="80"/>
          <w:sz w:val="24"/>
        </w:rPr>
        <w:t xml:space="preserve"> </w:t>
      </w:r>
      <w:r>
        <w:rPr>
          <w:sz w:val="24"/>
        </w:rPr>
        <w:t>for</w:t>
      </w:r>
      <w:r>
        <w:rPr>
          <w:spacing w:val="80"/>
          <w:sz w:val="24"/>
        </w:rPr>
        <w:t xml:space="preserve"> </w:t>
      </w:r>
      <w:r>
        <w:rPr>
          <w:sz w:val="24"/>
        </w:rPr>
        <w:t>software,</w:t>
      </w:r>
      <w:r>
        <w:rPr>
          <w:spacing w:val="80"/>
          <w:sz w:val="24"/>
        </w:rPr>
        <w:t xml:space="preserve"> </w:t>
      </w:r>
      <w:r>
        <w:rPr>
          <w:sz w:val="24"/>
        </w:rPr>
        <w:t>the</w:t>
      </w:r>
      <w:r>
        <w:rPr>
          <w:spacing w:val="80"/>
          <w:sz w:val="24"/>
        </w:rPr>
        <w:t xml:space="preserve"> </w:t>
      </w:r>
      <w:r>
        <w:rPr>
          <w:sz w:val="24"/>
        </w:rPr>
        <w:t>COCOMO</w:t>
      </w:r>
      <w:r>
        <w:rPr>
          <w:spacing w:val="80"/>
          <w:sz w:val="24"/>
        </w:rPr>
        <w:t xml:space="preserve"> </w:t>
      </w:r>
      <w:r>
        <w:rPr>
          <w:sz w:val="24"/>
        </w:rPr>
        <w:t>models</w:t>
      </w:r>
      <w:r>
        <w:rPr>
          <w:spacing w:val="80"/>
          <w:sz w:val="24"/>
        </w:rPr>
        <w:t xml:space="preserve"> </w:t>
      </w:r>
      <w:r>
        <w:rPr>
          <w:sz w:val="24"/>
        </w:rPr>
        <w:t>require</w:t>
      </w:r>
      <w:r>
        <w:rPr>
          <w:spacing w:val="40"/>
          <w:sz w:val="24"/>
        </w:rPr>
        <w:t xml:space="preserve"> </w:t>
      </w:r>
      <w:r>
        <w:rPr>
          <w:sz w:val="24"/>
        </w:rPr>
        <w:t>sizing information.</w:t>
      </w:r>
    </w:p>
    <w:p w14:paraId="71E90BA4">
      <w:pPr>
        <w:pStyle w:val="17"/>
        <w:numPr>
          <w:ilvl w:val="0"/>
          <w:numId w:val="22"/>
        </w:numPr>
        <w:tabs>
          <w:tab w:val="left" w:pos="1468"/>
        </w:tabs>
        <w:spacing w:before="127" w:after="0" w:line="360" w:lineRule="auto"/>
        <w:ind w:left="1468" w:right="701" w:hanging="360"/>
        <w:jc w:val="left"/>
        <w:rPr>
          <w:sz w:val="24"/>
        </w:rPr>
      </w:pPr>
      <w:r>
        <w:rPr>
          <w:sz w:val="24"/>
        </w:rPr>
        <w:t>Three</w:t>
      </w:r>
      <w:r>
        <w:rPr>
          <w:spacing w:val="-4"/>
          <w:sz w:val="24"/>
        </w:rPr>
        <w:t xml:space="preserve"> </w:t>
      </w:r>
      <w:r>
        <w:rPr>
          <w:sz w:val="24"/>
        </w:rPr>
        <w:t>different</w:t>
      </w:r>
      <w:r>
        <w:rPr>
          <w:spacing w:val="-3"/>
          <w:sz w:val="24"/>
        </w:rPr>
        <w:t xml:space="preserve"> </w:t>
      </w:r>
      <w:r>
        <w:rPr>
          <w:sz w:val="24"/>
        </w:rPr>
        <w:t>sizing</w:t>
      </w:r>
      <w:r>
        <w:rPr>
          <w:spacing w:val="-3"/>
          <w:sz w:val="24"/>
        </w:rPr>
        <w:t xml:space="preserve"> </w:t>
      </w:r>
      <w:r>
        <w:rPr>
          <w:sz w:val="24"/>
        </w:rPr>
        <w:t>options</w:t>
      </w:r>
      <w:r>
        <w:rPr>
          <w:spacing w:val="-4"/>
          <w:sz w:val="24"/>
        </w:rPr>
        <w:t xml:space="preserve"> </w:t>
      </w:r>
      <w:r>
        <w:rPr>
          <w:sz w:val="24"/>
        </w:rPr>
        <w:t>are</w:t>
      </w:r>
      <w:r>
        <w:rPr>
          <w:spacing w:val="-4"/>
          <w:sz w:val="24"/>
        </w:rPr>
        <w:t xml:space="preserve"> </w:t>
      </w:r>
      <w:r>
        <w:rPr>
          <w:sz w:val="24"/>
        </w:rPr>
        <w:t>available</w:t>
      </w:r>
      <w:r>
        <w:rPr>
          <w:spacing w:val="-3"/>
          <w:sz w:val="24"/>
        </w:rPr>
        <w:t xml:space="preserve"> </w:t>
      </w:r>
      <w:r>
        <w:rPr>
          <w:sz w:val="24"/>
        </w:rPr>
        <w:t>as</w:t>
      </w:r>
      <w:r>
        <w:rPr>
          <w:spacing w:val="-4"/>
          <w:sz w:val="24"/>
        </w:rPr>
        <w:t xml:space="preserve"> </w:t>
      </w:r>
      <w:r>
        <w:rPr>
          <w:sz w:val="24"/>
        </w:rPr>
        <w:t>part</w:t>
      </w:r>
      <w:r>
        <w:rPr>
          <w:spacing w:val="-2"/>
          <w:sz w:val="24"/>
        </w:rPr>
        <w:t xml:space="preserve"> </w:t>
      </w:r>
      <w:r>
        <w:rPr>
          <w:sz w:val="24"/>
        </w:rPr>
        <w:t>of</w:t>
      </w:r>
      <w:r>
        <w:rPr>
          <w:spacing w:val="-3"/>
          <w:sz w:val="24"/>
        </w:rPr>
        <w:t xml:space="preserve"> </w:t>
      </w:r>
      <w:r>
        <w:rPr>
          <w:sz w:val="24"/>
        </w:rPr>
        <w:t>the</w:t>
      </w:r>
      <w:r>
        <w:rPr>
          <w:spacing w:val="-5"/>
          <w:sz w:val="24"/>
        </w:rPr>
        <w:t xml:space="preserve"> </w:t>
      </w:r>
      <w:r>
        <w:rPr>
          <w:sz w:val="24"/>
        </w:rPr>
        <w:t>model</w:t>
      </w:r>
      <w:r>
        <w:rPr>
          <w:spacing w:val="-2"/>
          <w:sz w:val="24"/>
        </w:rPr>
        <w:t xml:space="preserve"> </w:t>
      </w:r>
      <w:r>
        <w:rPr>
          <w:sz w:val="24"/>
        </w:rPr>
        <w:t>hierarchy:</w:t>
      </w:r>
      <w:r>
        <w:rPr>
          <w:spacing w:val="-5"/>
          <w:sz w:val="24"/>
        </w:rPr>
        <w:t xml:space="preserve"> </w:t>
      </w:r>
      <w:r>
        <w:rPr>
          <w:sz w:val="24"/>
        </w:rPr>
        <w:t>object points, function points, and lines of source code.</w:t>
      </w:r>
    </w:p>
    <w:p w14:paraId="504F270B">
      <w:pPr>
        <w:pStyle w:val="17"/>
        <w:numPr>
          <w:ilvl w:val="0"/>
          <w:numId w:val="22"/>
        </w:numPr>
        <w:tabs>
          <w:tab w:val="left" w:pos="1468"/>
        </w:tabs>
        <w:spacing w:before="131" w:after="0" w:line="360" w:lineRule="auto"/>
        <w:ind w:left="1468" w:right="816" w:hanging="360"/>
        <w:jc w:val="left"/>
        <w:rPr>
          <w:sz w:val="24"/>
        </w:rPr>
      </w:pPr>
      <w:r>
        <w:rPr>
          <w:sz w:val="24"/>
        </w:rPr>
        <w:t>Like</w:t>
      </w:r>
      <w:r>
        <w:rPr>
          <w:spacing w:val="-7"/>
          <w:sz w:val="24"/>
        </w:rPr>
        <w:t xml:space="preserve"> </w:t>
      </w:r>
      <w:r>
        <w:rPr>
          <w:sz w:val="24"/>
        </w:rPr>
        <w:t>function</w:t>
      </w:r>
      <w:r>
        <w:rPr>
          <w:spacing w:val="-5"/>
          <w:sz w:val="24"/>
        </w:rPr>
        <w:t xml:space="preserve"> </w:t>
      </w:r>
      <w:r>
        <w:rPr>
          <w:sz w:val="24"/>
        </w:rPr>
        <w:t>points,</w:t>
      </w:r>
      <w:r>
        <w:rPr>
          <w:spacing w:val="-6"/>
          <w:sz w:val="24"/>
        </w:rPr>
        <w:t xml:space="preserve"> </w:t>
      </w:r>
      <w:r>
        <w:rPr>
          <w:sz w:val="24"/>
        </w:rPr>
        <w:t>the</w:t>
      </w:r>
      <w:r>
        <w:rPr>
          <w:spacing w:val="-9"/>
          <w:sz w:val="24"/>
        </w:rPr>
        <w:t xml:space="preserve"> </w:t>
      </w:r>
      <w:r>
        <w:rPr>
          <w:sz w:val="24"/>
        </w:rPr>
        <w:t>object</w:t>
      </w:r>
      <w:r>
        <w:rPr>
          <w:spacing w:val="-5"/>
          <w:sz w:val="24"/>
        </w:rPr>
        <w:t xml:space="preserve"> </w:t>
      </w:r>
      <w:r>
        <w:rPr>
          <w:sz w:val="24"/>
        </w:rPr>
        <w:t>point</w:t>
      </w:r>
      <w:r>
        <w:rPr>
          <w:spacing w:val="-5"/>
          <w:sz w:val="24"/>
        </w:rPr>
        <w:t xml:space="preserve"> </w:t>
      </w:r>
      <w:r>
        <w:rPr>
          <w:sz w:val="24"/>
        </w:rPr>
        <w:t>is</w:t>
      </w:r>
      <w:r>
        <w:rPr>
          <w:spacing w:val="-6"/>
          <w:sz w:val="24"/>
        </w:rPr>
        <w:t xml:space="preserve"> </w:t>
      </w:r>
      <w:r>
        <w:rPr>
          <w:sz w:val="24"/>
        </w:rPr>
        <w:t>indirect</w:t>
      </w:r>
      <w:r>
        <w:rPr>
          <w:spacing w:val="-5"/>
          <w:sz w:val="24"/>
        </w:rPr>
        <w:t xml:space="preserve"> </w:t>
      </w:r>
      <w:r>
        <w:rPr>
          <w:sz w:val="24"/>
        </w:rPr>
        <w:t>software</w:t>
      </w:r>
      <w:r>
        <w:rPr>
          <w:spacing w:val="-8"/>
          <w:sz w:val="24"/>
        </w:rPr>
        <w:t xml:space="preserve"> </w:t>
      </w:r>
      <w:r>
        <w:rPr>
          <w:sz w:val="24"/>
        </w:rPr>
        <w:t>that</w:t>
      </w:r>
      <w:r>
        <w:rPr>
          <w:spacing w:val="-5"/>
          <w:sz w:val="24"/>
        </w:rPr>
        <w:t xml:space="preserve"> </w:t>
      </w:r>
      <w:r>
        <w:rPr>
          <w:sz w:val="24"/>
        </w:rPr>
        <w:t>is</w:t>
      </w:r>
      <w:r>
        <w:rPr>
          <w:spacing w:val="-6"/>
          <w:sz w:val="24"/>
        </w:rPr>
        <w:t xml:space="preserve"> </w:t>
      </w:r>
      <w:r>
        <w:rPr>
          <w:sz w:val="24"/>
        </w:rPr>
        <w:t>computed</w:t>
      </w:r>
      <w:r>
        <w:rPr>
          <w:spacing w:val="-6"/>
          <w:sz w:val="24"/>
        </w:rPr>
        <w:t xml:space="preserve"> </w:t>
      </w:r>
      <w:r>
        <w:rPr>
          <w:sz w:val="24"/>
        </w:rPr>
        <w:t>using counts of the number of:</w:t>
      </w:r>
    </w:p>
    <w:p w14:paraId="0D683399">
      <w:pPr>
        <w:pStyle w:val="9"/>
        <w:spacing w:before="192"/>
      </w:pPr>
    </w:p>
    <w:p w14:paraId="332879C1">
      <w:pPr>
        <w:pStyle w:val="17"/>
        <w:numPr>
          <w:ilvl w:val="1"/>
          <w:numId w:val="22"/>
        </w:numPr>
        <w:tabs>
          <w:tab w:val="left" w:pos="1901"/>
        </w:tabs>
        <w:spacing w:before="0" w:after="0" w:line="240" w:lineRule="auto"/>
        <w:ind w:left="1901" w:right="0" w:hanging="359"/>
        <w:jc w:val="left"/>
        <w:rPr>
          <w:sz w:val="24"/>
        </w:rPr>
      </w:pPr>
      <w:r>
        <w:rPr>
          <w:sz w:val="24"/>
        </w:rPr>
        <w:t>Screens</w:t>
      </w:r>
      <w:r>
        <w:rPr>
          <w:spacing w:val="-3"/>
          <w:sz w:val="24"/>
        </w:rPr>
        <w:t xml:space="preserve"> </w:t>
      </w:r>
      <w:r>
        <w:rPr>
          <w:sz w:val="24"/>
        </w:rPr>
        <w:t>(at</w:t>
      </w:r>
      <w:r>
        <w:rPr>
          <w:spacing w:val="-1"/>
          <w:sz w:val="24"/>
        </w:rPr>
        <w:t xml:space="preserve"> </w:t>
      </w:r>
      <w:r>
        <w:rPr>
          <w:sz w:val="24"/>
        </w:rPr>
        <w:t>the</w:t>
      </w:r>
      <w:r>
        <w:rPr>
          <w:spacing w:val="-3"/>
          <w:sz w:val="24"/>
        </w:rPr>
        <w:t xml:space="preserve"> </w:t>
      </w:r>
      <w:r>
        <w:rPr>
          <w:sz w:val="24"/>
        </w:rPr>
        <w:t>user</w:t>
      </w:r>
      <w:r>
        <w:rPr>
          <w:spacing w:val="-1"/>
          <w:sz w:val="24"/>
        </w:rPr>
        <w:t xml:space="preserve"> </w:t>
      </w:r>
      <w:r>
        <w:rPr>
          <w:spacing w:val="-2"/>
          <w:sz w:val="24"/>
        </w:rPr>
        <w:t>interface),</w:t>
      </w:r>
    </w:p>
    <w:p w14:paraId="2044C5ED">
      <w:pPr>
        <w:pStyle w:val="9"/>
        <w:spacing w:before="28"/>
      </w:pPr>
    </w:p>
    <w:p w14:paraId="06111443">
      <w:pPr>
        <w:pStyle w:val="17"/>
        <w:numPr>
          <w:ilvl w:val="1"/>
          <w:numId w:val="22"/>
        </w:numPr>
        <w:tabs>
          <w:tab w:val="left" w:pos="1901"/>
        </w:tabs>
        <w:spacing w:before="1" w:after="0" w:line="240" w:lineRule="auto"/>
        <w:ind w:left="1901" w:right="0" w:hanging="359"/>
        <w:jc w:val="left"/>
        <w:rPr>
          <w:sz w:val="24"/>
        </w:rPr>
      </w:pPr>
      <w:r>
        <w:rPr>
          <w:spacing w:val="-2"/>
          <w:sz w:val="24"/>
        </w:rPr>
        <w:t>Reports,</w:t>
      </w:r>
    </w:p>
    <w:p w14:paraId="44102174">
      <w:pPr>
        <w:pStyle w:val="9"/>
        <w:spacing w:before="26"/>
      </w:pPr>
    </w:p>
    <w:p w14:paraId="2464B22A">
      <w:pPr>
        <w:pStyle w:val="17"/>
        <w:numPr>
          <w:ilvl w:val="1"/>
          <w:numId w:val="22"/>
        </w:numPr>
        <w:tabs>
          <w:tab w:val="left" w:pos="1901"/>
        </w:tabs>
        <w:spacing w:before="0" w:after="0" w:line="240" w:lineRule="auto"/>
        <w:ind w:left="1901" w:right="0" w:hanging="359"/>
        <w:jc w:val="left"/>
        <w:rPr>
          <w:sz w:val="24"/>
        </w:rPr>
      </w:pPr>
      <w:r>
        <w:rPr>
          <w:sz w:val="24"/>
        </w:rPr>
        <w:t>Components</w:t>
      </w:r>
      <w:r>
        <w:rPr>
          <w:spacing w:val="-3"/>
          <w:sz w:val="24"/>
        </w:rPr>
        <w:t xml:space="preserve"> </w:t>
      </w:r>
      <w:r>
        <w:rPr>
          <w:sz w:val="24"/>
        </w:rPr>
        <w:t>likely</w:t>
      </w:r>
      <w:r>
        <w:rPr>
          <w:spacing w:val="-2"/>
          <w:sz w:val="24"/>
        </w:rPr>
        <w:t xml:space="preserve"> </w:t>
      </w:r>
      <w:r>
        <w:rPr>
          <w:sz w:val="24"/>
        </w:rPr>
        <w:t>to</w:t>
      </w:r>
      <w:r>
        <w:rPr>
          <w:spacing w:val="-1"/>
          <w:sz w:val="24"/>
        </w:rPr>
        <w:t xml:space="preserve"> </w:t>
      </w:r>
      <w:r>
        <w:rPr>
          <w:sz w:val="24"/>
        </w:rPr>
        <w:t>be</w:t>
      </w:r>
      <w:r>
        <w:rPr>
          <w:spacing w:val="-2"/>
          <w:sz w:val="24"/>
        </w:rPr>
        <w:t xml:space="preserve"> </w:t>
      </w:r>
      <w:r>
        <w:rPr>
          <w:sz w:val="24"/>
        </w:rPr>
        <w:t>required</w:t>
      </w:r>
      <w:r>
        <w:rPr>
          <w:spacing w:val="-2"/>
          <w:sz w:val="24"/>
        </w:rPr>
        <w:t xml:space="preserve"> </w:t>
      </w:r>
      <w:r>
        <w:rPr>
          <w:sz w:val="24"/>
        </w:rPr>
        <w:t>to</w:t>
      </w:r>
      <w:r>
        <w:rPr>
          <w:spacing w:val="-1"/>
          <w:sz w:val="24"/>
        </w:rPr>
        <w:t xml:space="preserve"> </w:t>
      </w:r>
      <w:r>
        <w:rPr>
          <w:sz w:val="24"/>
        </w:rPr>
        <w:t>build</w:t>
      </w:r>
      <w:r>
        <w:rPr>
          <w:spacing w:val="-2"/>
          <w:sz w:val="24"/>
        </w:rPr>
        <w:t xml:space="preserve"> </w:t>
      </w:r>
      <w:r>
        <w:rPr>
          <w:sz w:val="24"/>
        </w:rPr>
        <w:t xml:space="preserve">the </w:t>
      </w:r>
      <w:r>
        <w:rPr>
          <w:spacing w:val="-2"/>
          <w:sz w:val="24"/>
        </w:rPr>
        <w:t>application.</w:t>
      </w:r>
    </w:p>
    <w:p w14:paraId="73F947D1">
      <w:pPr>
        <w:pStyle w:val="9"/>
      </w:pPr>
    </w:p>
    <w:p w14:paraId="48C803EF">
      <w:pPr>
        <w:pStyle w:val="9"/>
        <w:spacing w:before="7"/>
      </w:pPr>
    </w:p>
    <w:p w14:paraId="708DB2AB">
      <w:pPr>
        <w:pStyle w:val="17"/>
        <w:numPr>
          <w:ilvl w:val="0"/>
          <w:numId w:val="22"/>
        </w:numPr>
        <w:tabs>
          <w:tab w:val="left" w:pos="1468"/>
        </w:tabs>
        <w:spacing w:before="1" w:after="0" w:line="360" w:lineRule="auto"/>
        <w:ind w:left="1468" w:right="452" w:hanging="360"/>
        <w:jc w:val="both"/>
        <w:rPr>
          <w:sz w:val="24"/>
        </w:rPr>
      </w:pPr>
      <w:r>
        <w:rPr>
          <w:sz w:val="24"/>
        </w:rPr>
        <w:t>Once</w:t>
      </w:r>
      <w:r>
        <w:rPr>
          <w:spacing w:val="-7"/>
          <w:sz w:val="24"/>
        </w:rPr>
        <w:t xml:space="preserve"> </w:t>
      </w:r>
      <w:r>
        <w:rPr>
          <w:sz w:val="24"/>
        </w:rPr>
        <w:t>complexity</w:t>
      </w:r>
      <w:r>
        <w:rPr>
          <w:spacing w:val="-8"/>
          <w:sz w:val="24"/>
        </w:rPr>
        <w:t xml:space="preserve"> </w:t>
      </w:r>
      <w:r>
        <w:rPr>
          <w:sz w:val="24"/>
        </w:rPr>
        <w:t>is</w:t>
      </w:r>
      <w:r>
        <w:rPr>
          <w:spacing w:val="-8"/>
          <w:sz w:val="24"/>
        </w:rPr>
        <w:t xml:space="preserve"> </w:t>
      </w:r>
      <w:r>
        <w:rPr>
          <w:sz w:val="24"/>
        </w:rPr>
        <w:t>determined,</w:t>
      </w:r>
      <w:r>
        <w:rPr>
          <w:spacing w:val="-8"/>
          <w:sz w:val="24"/>
        </w:rPr>
        <w:t xml:space="preserve"> </w:t>
      </w:r>
      <w:r>
        <w:rPr>
          <w:sz w:val="24"/>
        </w:rPr>
        <w:t>the</w:t>
      </w:r>
      <w:r>
        <w:rPr>
          <w:spacing w:val="-9"/>
          <w:sz w:val="24"/>
        </w:rPr>
        <w:t xml:space="preserve"> </w:t>
      </w:r>
      <w:r>
        <w:rPr>
          <w:sz w:val="24"/>
        </w:rPr>
        <w:t>number</w:t>
      </w:r>
      <w:r>
        <w:rPr>
          <w:spacing w:val="-9"/>
          <w:sz w:val="24"/>
        </w:rPr>
        <w:t xml:space="preserve"> </w:t>
      </w:r>
      <w:r>
        <w:rPr>
          <w:sz w:val="24"/>
        </w:rPr>
        <w:t>of</w:t>
      </w:r>
      <w:r>
        <w:rPr>
          <w:spacing w:val="-9"/>
          <w:sz w:val="24"/>
        </w:rPr>
        <w:t xml:space="preserve"> </w:t>
      </w:r>
      <w:r>
        <w:rPr>
          <w:sz w:val="24"/>
        </w:rPr>
        <w:t>screens,</w:t>
      </w:r>
      <w:r>
        <w:rPr>
          <w:spacing w:val="-8"/>
          <w:sz w:val="24"/>
        </w:rPr>
        <w:t xml:space="preserve"> </w:t>
      </w:r>
      <w:r>
        <w:rPr>
          <w:sz w:val="24"/>
        </w:rPr>
        <w:t>reports,</w:t>
      </w:r>
      <w:r>
        <w:rPr>
          <w:spacing w:val="-8"/>
          <w:sz w:val="24"/>
        </w:rPr>
        <w:t xml:space="preserve"> </w:t>
      </w:r>
      <w:r>
        <w:rPr>
          <w:sz w:val="24"/>
        </w:rPr>
        <w:t>and</w:t>
      </w:r>
      <w:r>
        <w:rPr>
          <w:spacing w:val="-6"/>
          <w:sz w:val="24"/>
        </w:rPr>
        <w:t xml:space="preserve"> </w:t>
      </w:r>
      <w:r>
        <w:rPr>
          <w:sz w:val="24"/>
        </w:rPr>
        <w:t>components</w:t>
      </w:r>
      <w:r>
        <w:rPr>
          <w:spacing w:val="-8"/>
          <w:sz w:val="24"/>
        </w:rPr>
        <w:t xml:space="preserve"> </w:t>
      </w:r>
      <w:r>
        <w:rPr>
          <w:sz w:val="24"/>
        </w:rPr>
        <w:t>are weighted according to Table above.</w:t>
      </w:r>
    </w:p>
    <w:p w14:paraId="321F9CDA">
      <w:pPr>
        <w:pStyle w:val="17"/>
        <w:numPr>
          <w:ilvl w:val="0"/>
          <w:numId w:val="22"/>
        </w:numPr>
        <w:tabs>
          <w:tab w:val="left" w:pos="1468"/>
        </w:tabs>
        <w:spacing w:before="134" w:after="0" w:line="360" w:lineRule="auto"/>
        <w:ind w:left="1468" w:right="448" w:hanging="360"/>
        <w:jc w:val="both"/>
        <w:rPr>
          <w:sz w:val="24"/>
        </w:rPr>
      </w:pPr>
      <w:r>
        <w:rPr>
          <w:sz w:val="24"/>
        </w:rPr>
        <w:t>The object point count is then determined by multiplying the original number of object</w:t>
      </w:r>
      <w:r>
        <w:rPr>
          <w:spacing w:val="-11"/>
          <w:sz w:val="24"/>
        </w:rPr>
        <w:t xml:space="preserve"> </w:t>
      </w:r>
      <w:r>
        <w:rPr>
          <w:sz w:val="24"/>
        </w:rPr>
        <w:t>instances</w:t>
      </w:r>
      <w:r>
        <w:rPr>
          <w:spacing w:val="-11"/>
          <w:sz w:val="24"/>
        </w:rPr>
        <w:t xml:space="preserve"> </w:t>
      </w:r>
      <w:r>
        <w:rPr>
          <w:sz w:val="24"/>
        </w:rPr>
        <w:t>by</w:t>
      </w:r>
      <w:r>
        <w:rPr>
          <w:spacing w:val="-9"/>
          <w:sz w:val="24"/>
        </w:rPr>
        <w:t xml:space="preserve"> </w:t>
      </w:r>
      <w:r>
        <w:rPr>
          <w:sz w:val="24"/>
        </w:rPr>
        <w:t>the</w:t>
      </w:r>
      <w:r>
        <w:rPr>
          <w:spacing w:val="-12"/>
          <w:sz w:val="24"/>
        </w:rPr>
        <w:t xml:space="preserve"> </w:t>
      </w:r>
      <w:r>
        <w:rPr>
          <w:sz w:val="24"/>
        </w:rPr>
        <w:t>weighting</w:t>
      </w:r>
      <w:r>
        <w:rPr>
          <w:spacing w:val="-11"/>
          <w:sz w:val="24"/>
        </w:rPr>
        <w:t xml:space="preserve"> </w:t>
      </w:r>
      <w:r>
        <w:rPr>
          <w:sz w:val="24"/>
        </w:rPr>
        <w:t>factor</w:t>
      </w:r>
      <w:r>
        <w:rPr>
          <w:spacing w:val="-11"/>
          <w:sz w:val="24"/>
        </w:rPr>
        <w:t xml:space="preserve"> </w:t>
      </w:r>
      <w:r>
        <w:rPr>
          <w:sz w:val="24"/>
        </w:rPr>
        <w:t>in</w:t>
      </w:r>
      <w:r>
        <w:rPr>
          <w:spacing w:val="-11"/>
          <w:sz w:val="24"/>
        </w:rPr>
        <w:t xml:space="preserve"> </w:t>
      </w:r>
      <w:r>
        <w:rPr>
          <w:sz w:val="24"/>
        </w:rPr>
        <w:t>table</w:t>
      </w:r>
      <w:r>
        <w:rPr>
          <w:spacing w:val="-12"/>
          <w:sz w:val="24"/>
        </w:rPr>
        <w:t xml:space="preserve"> </w:t>
      </w:r>
      <w:r>
        <w:rPr>
          <w:sz w:val="24"/>
        </w:rPr>
        <w:t>above</w:t>
      </w:r>
      <w:r>
        <w:rPr>
          <w:spacing w:val="-12"/>
          <w:sz w:val="24"/>
        </w:rPr>
        <w:t xml:space="preserve"> </w:t>
      </w:r>
      <w:r>
        <w:rPr>
          <w:sz w:val="24"/>
        </w:rPr>
        <w:t>and</w:t>
      </w:r>
      <w:r>
        <w:rPr>
          <w:spacing w:val="-11"/>
          <w:sz w:val="24"/>
        </w:rPr>
        <w:t xml:space="preserve"> </w:t>
      </w:r>
      <w:r>
        <w:rPr>
          <w:sz w:val="24"/>
        </w:rPr>
        <w:t>summing</w:t>
      </w:r>
      <w:r>
        <w:rPr>
          <w:spacing w:val="-11"/>
          <w:sz w:val="24"/>
        </w:rPr>
        <w:t xml:space="preserve"> </w:t>
      </w:r>
      <w:r>
        <w:rPr>
          <w:sz w:val="24"/>
        </w:rPr>
        <w:t>to</w:t>
      </w:r>
      <w:r>
        <w:rPr>
          <w:spacing w:val="-11"/>
          <w:sz w:val="24"/>
        </w:rPr>
        <w:t xml:space="preserve"> </w:t>
      </w:r>
      <w:r>
        <w:rPr>
          <w:sz w:val="24"/>
        </w:rPr>
        <w:t>obtain</w:t>
      </w:r>
      <w:r>
        <w:rPr>
          <w:spacing w:val="-11"/>
          <w:sz w:val="24"/>
        </w:rPr>
        <w:t xml:space="preserve"> </w:t>
      </w:r>
      <w:r>
        <w:rPr>
          <w:sz w:val="24"/>
        </w:rPr>
        <w:t>a</w:t>
      </w:r>
      <w:r>
        <w:rPr>
          <w:spacing w:val="-12"/>
          <w:sz w:val="24"/>
        </w:rPr>
        <w:t xml:space="preserve"> </w:t>
      </w:r>
      <w:r>
        <w:rPr>
          <w:sz w:val="24"/>
        </w:rPr>
        <w:t>total object point count.</w:t>
      </w:r>
    </w:p>
    <w:p w14:paraId="270AFD61">
      <w:pPr>
        <w:pStyle w:val="17"/>
        <w:numPr>
          <w:ilvl w:val="0"/>
          <w:numId w:val="22"/>
        </w:numPr>
        <w:tabs>
          <w:tab w:val="left" w:pos="1468"/>
        </w:tabs>
        <w:spacing w:before="136" w:after="0" w:line="360" w:lineRule="auto"/>
        <w:ind w:left="1468" w:right="452" w:hanging="360"/>
        <w:jc w:val="both"/>
        <w:rPr>
          <w:sz w:val="24"/>
        </w:rPr>
      </w:pPr>
      <w:r>
        <w:rPr>
          <w:sz w:val="24"/>
        </w:rPr>
        <w:t>Once</w:t>
      </w:r>
      <w:r>
        <w:rPr>
          <w:spacing w:val="-7"/>
          <w:sz w:val="24"/>
        </w:rPr>
        <w:t xml:space="preserve"> </w:t>
      </w:r>
      <w:r>
        <w:rPr>
          <w:sz w:val="24"/>
        </w:rPr>
        <w:t>complexity</w:t>
      </w:r>
      <w:r>
        <w:rPr>
          <w:spacing w:val="-8"/>
          <w:sz w:val="24"/>
        </w:rPr>
        <w:t xml:space="preserve"> </w:t>
      </w:r>
      <w:r>
        <w:rPr>
          <w:sz w:val="24"/>
        </w:rPr>
        <w:t>is</w:t>
      </w:r>
      <w:r>
        <w:rPr>
          <w:spacing w:val="-8"/>
          <w:sz w:val="24"/>
        </w:rPr>
        <w:t xml:space="preserve"> </w:t>
      </w:r>
      <w:r>
        <w:rPr>
          <w:sz w:val="24"/>
        </w:rPr>
        <w:t>determined,</w:t>
      </w:r>
      <w:r>
        <w:rPr>
          <w:spacing w:val="-8"/>
          <w:sz w:val="24"/>
        </w:rPr>
        <w:t xml:space="preserve"> </w:t>
      </w:r>
      <w:r>
        <w:rPr>
          <w:sz w:val="24"/>
        </w:rPr>
        <w:t>the</w:t>
      </w:r>
      <w:r>
        <w:rPr>
          <w:spacing w:val="-9"/>
          <w:sz w:val="24"/>
        </w:rPr>
        <w:t xml:space="preserve"> </w:t>
      </w:r>
      <w:r>
        <w:rPr>
          <w:sz w:val="24"/>
        </w:rPr>
        <w:t>number</w:t>
      </w:r>
      <w:r>
        <w:rPr>
          <w:spacing w:val="-9"/>
          <w:sz w:val="24"/>
        </w:rPr>
        <w:t xml:space="preserve"> </w:t>
      </w:r>
      <w:r>
        <w:rPr>
          <w:sz w:val="24"/>
        </w:rPr>
        <w:t>of</w:t>
      </w:r>
      <w:r>
        <w:rPr>
          <w:spacing w:val="-9"/>
          <w:sz w:val="24"/>
        </w:rPr>
        <w:t xml:space="preserve"> </w:t>
      </w:r>
      <w:r>
        <w:rPr>
          <w:sz w:val="24"/>
        </w:rPr>
        <w:t>screens,</w:t>
      </w:r>
      <w:r>
        <w:rPr>
          <w:spacing w:val="-8"/>
          <w:sz w:val="24"/>
        </w:rPr>
        <w:t xml:space="preserve"> </w:t>
      </w:r>
      <w:r>
        <w:rPr>
          <w:sz w:val="24"/>
        </w:rPr>
        <w:t>reports,</w:t>
      </w:r>
      <w:r>
        <w:rPr>
          <w:spacing w:val="-8"/>
          <w:sz w:val="24"/>
        </w:rPr>
        <w:t xml:space="preserve"> </w:t>
      </w:r>
      <w:r>
        <w:rPr>
          <w:sz w:val="24"/>
        </w:rPr>
        <w:t>and</w:t>
      </w:r>
      <w:r>
        <w:rPr>
          <w:spacing w:val="-6"/>
          <w:sz w:val="24"/>
        </w:rPr>
        <w:t xml:space="preserve"> </w:t>
      </w:r>
      <w:r>
        <w:rPr>
          <w:sz w:val="24"/>
        </w:rPr>
        <w:t>components</w:t>
      </w:r>
      <w:r>
        <w:rPr>
          <w:spacing w:val="-8"/>
          <w:sz w:val="24"/>
        </w:rPr>
        <w:t xml:space="preserve"> </w:t>
      </w:r>
      <w:r>
        <w:rPr>
          <w:sz w:val="24"/>
        </w:rPr>
        <w:t>are weighted according to Table above.</w:t>
      </w:r>
    </w:p>
    <w:p w14:paraId="2657D349">
      <w:pPr>
        <w:pStyle w:val="17"/>
        <w:numPr>
          <w:ilvl w:val="0"/>
          <w:numId w:val="22"/>
        </w:numPr>
        <w:tabs>
          <w:tab w:val="left" w:pos="1468"/>
        </w:tabs>
        <w:spacing w:before="149" w:after="0" w:line="360" w:lineRule="auto"/>
        <w:ind w:left="1468" w:right="452" w:hanging="360"/>
        <w:jc w:val="both"/>
        <w:rPr>
          <w:sz w:val="24"/>
        </w:rPr>
      </w:pPr>
      <w:r>
        <w:rPr>
          <w:sz w:val="24"/>
        </w:rPr>
        <w:t>The object point count is then determined by multiplying the original number of object</w:t>
      </w:r>
      <w:r>
        <w:rPr>
          <w:spacing w:val="-12"/>
          <w:sz w:val="24"/>
        </w:rPr>
        <w:t xml:space="preserve"> </w:t>
      </w:r>
      <w:r>
        <w:rPr>
          <w:sz w:val="24"/>
        </w:rPr>
        <w:t>instances</w:t>
      </w:r>
      <w:r>
        <w:rPr>
          <w:spacing w:val="-12"/>
          <w:sz w:val="24"/>
        </w:rPr>
        <w:t xml:space="preserve"> </w:t>
      </w:r>
      <w:r>
        <w:rPr>
          <w:sz w:val="24"/>
        </w:rPr>
        <w:t>by</w:t>
      </w:r>
      <w:r>
        <w:rPr>
          <w:spacing w:val="-10"/>
          <w:sz w:val="24"/>
        </w:rPr>
        <w:t xml:space="preserve"> </w:t>
      </w:r>
      <w:r>
        <w:rPr>
          <w:sz w:val="24"/>
        </w:rPr>
        <w:t>the</w:t>
      </w:r>
      <w:r>
        <w:rPr>
          <w:spacing w:val="-13"/>
          <w:sz w:val="24"/>
        </w:rPr>
        <w:t xml:space="preserve"> </w:t>
      </w:r>
      <w:r>
        <w:rPr>
          <w:sz w:val="24"/>
        </w:rPr>
        <w:t>weighting</w:t>
      </w:r>
      <w:r>
        <w:rPr>
          <w:spacing w:val="-12"/>
          <w:sz w:val="24"/>
        </w:rPr>
        <w:t xml:space="preserve"> </w:t>
      </w:r>
      <w:r>
        <w:rPr>
          <w:sz w:val="24"/>
        </w:rPr>
        <w:t>factor</w:t>
      </w:r>
      <w:r>
        <w:rPr>
          <w:spacing w:val="-12"/>
          <w:sz w:val="24"/>
        </w:rPr>
        <w:t xml:space="preserve"> </w:t>
      </w:r>
      <w:r>
        <w:rPr>
          <w:sz w:val="24"/>
        </w:rPr>
        <w:t>in</w:t>
      </w:r>
      <w:r>
        <w:rPr>
          <w:spacing w:val="-12"/>
          <w:sz w:val="24"/>
        </w:rPr>
        <w:t xml:space="preserve"> </w:t>
      </w:r>
      <w:r>
        <w:rPr>
          <w:sz w:val="24"/>
        </w:rPr>
        <w:t>table</w:t>
      </w:r>
      <w:r>
        <w:rPr>
          <w:spacing w:val="-13"/>
          <w:sz w:val="24"/>
        </w:rPr>
        <w:t xml:space="preserve"> </w:t>
      </w:r>
      <w:r>
        <w:rPr>
          <w:sz w:val="24"/>
        </w:rPr>
        <w:t>above</w:t>
      </w:r>
      <w:r>
        <w:rPr>
          <w:spacing w:val="-13"/>
          <w:sz w:val="24"/>
        </w:rPr>
        <w:t xml:space="preserve"> </w:t>
      </w:r>
      <w:r>
        <w:rPr>
          <w:sz w:val="24"/>
        </w:rPr>
        <w:t>and</w:t>
      </w:r>
      <w:r>
        <w:rPr>
          <w:spacing w:val="-12"/>
          <w:sz w:val="24"/>
        </w:rPr>
        <w:t xml:space="preserve"> </w:t>
      </w:r>
      <w:r>
        <w:rPr>
          <w:sz w:val="24"/>
        </w:rPr>
        <w:t>summing</w:t>
      </w:r>
      <w:r>
        <w:rPr>
          <w:spacing w:val="-12"/>
          <w:sz w:val="24"/>
        </w:rPr>
        <w:t xml:space="preserve"> </w:t>
      </w:r>
      <w:r>
        <w:rPr>
          <w:sz w:val="24"/>
        </w:rPr>
        <w:t>to</w:t>
      </w:r>
      <w:r>
        <w:rPr>
          <w:spacing w:val="-12"/>
          <w:sz w:val="24"/>
        </w:rPr>
        <w:t xml:space="preserve"> </w:t>
      </w:r>
      <w:r>
        <w:rPr>
          <w:sz w:val="24"/>
        </w:rPr>
        <w:t>obtain</w:t>
      </w:r>
      <w:r>
        <w:rPr>
          <w:spacing w:val="-12"/>
          <w:sz w:val="24"/>
        </w:rPr>
        <w:t xml:space="preserve"> </w:t>
      </w:r>
      <w:r>
        <w:rPr>
          <w:sz w:val="24"/>
        </w:rPr>
        <w:t>a</w:t>
      </w:r>
      <w:r>
        <w:rPr>
          <w:spacing w:val="-13"/>
          <w:sz w:val="24"/>
        </w:rPr>
        <w:t xml:space="preserve"> </w:t>
      </w:r>
      <w:r>
        <w:rPr>
          <w:sz w:val="24"/>
        </w:rPr>
        <w:t>total object point count.</w:t>
      </w:r>
    </w:p>
    <w:p w14:paraId="70A6BBEB">
      <w:pPr>
        <w:pStyle w:val="17"/>
        <w:numPr>
          <w:ilvl w:val="0"/>
          <w:numId w:val="22"/>
        </w:numPr>
        <w:tabs>
          <w:tab w:val="left" w:pos="1468"/>
        </w:tabs>
        <w:spacing w:before="138" w:after="0" w:line="357" w:lineRule="auto"/>
        <w:ind w:left="1468" w:right="448" w:hanging="360"/>
        <w:jc w:val="both"/>
        <w:rPr>
          <w:sz w:val="24"/>
        </w:rPr>
      </w:pPr>
      <w:r>
        <w:rPr>
          <w:sz w:val="24"/>
        </w:rPr>
        <w:t>When</w:t>
      </w:r>
      <w:r>
        <w:rPr>
          <w:spacing w:val="-6"/>
          <w:sz w:val="24"/>
        </w:rPr>
        <w:t xml:space="preserve"> </w:t>
      </w:r>
      <w:r>
        <w:rPr>
          <w:sz w:val="24"/>
        </w:rPr>
        <w:t>component-based</w:t>
      </w:r>
      <w:r>
        <w:rPr>
          <w:spacing w:val="-1"/>
          <w:sz w:val="24"/>
        </w:rPr>
        <w:t xml:space="preserve"> </w:t>
      </w:r>
      <w:r>
        <w:rPr>
          <w:sz w:val="24"/>
        </w:rPr>
        <w:t>development</w:t>
      </w:r>
      <w:r>
        <w:rPr>
          <w:spacing w:val="-5"/>
          <w:sz w:val="24"/>
        </w:rPr>
        <w:t xml:space="preserve"> </w:t>
      </w:r>
      <w:r>
        <w:rPr>
          <w:sz w:val="24"/>
        </w:rPr>
        <w:t>or</w:t>
      </w:r>
      <w:r>
        <w:rPr>
          <w:spacing w:val="-7"/>
          <w:sz w:val="24"/>
        </w:rPr>
        <w:t xml:space="preserve"> </w:t>
      </w:r>
      <w:r>
        <w:rPr>
          <w:sz w:val="24"/>
        </w:rPr>
        <w:t>general</w:t>
      </w:r>
      <w:r>
        <w:rPr>
          <w:spacing w:val="-5"/>
          <w:sz w:val="24"/>
        </w:rPr>
        <w:t xml:space="preserve"> </w:t>
      </w:r>
      <w:r>
        <w:rPr>
          <w:sz w:val="24"/>
        </w:rPr>
        <w:t>software</w:t>
      </w:r>
      <w:r>
        <w:rPr>
          <w:spacing w:val="-5"/>
          <w:sz w:val="24"/>
        </w:rPr>
        <w:t xml:space="preserve"> </w:t>
      </w:r>
      <w:r>
        <w:rPr>
          <w:sz w:val="24"/>
        </w:rPr>
        <w:t>reuse</w:t>
      </w:r>
      <w:r>
        <w:rPr>
          <w:spacing w:val="-7"/>
          <w:sz w:val="24"/>
        </w:rPr>
        <w:t xml:space="preserve"> </w:t>
      </w:r>
      <w:r>
        <w:rPr>
          <w:sz w:val="24"/>
        </w:rPr>
        <w:t>is</w:t>
      </w:r>
      <w:r>
        <w:rPr>
          <w:spacing w:val="-5"/>
          <w:sz w:val="24"/>
        </w:rPr>
        <w:t xml:space="preserve"> </w:t>
      </w:r>
      <w:r>
        <w:rPr>
          <w:sz w:val="24"/>
        </w:rPr>
        <w:t>to</w:t>
      </w:r>
      <w:r>
        <w:rPr>
          <w:spacing w:val="-5"/>
          <w:sz w:val="24"/>
        </w:rPr>
        <w:t xml:space="preserve"> </w:t>
      </w:r>
      <w:r>
        <w:rPr>
          <w:sz w:val="24"/>
        </w:rPr>
        <w:t>be</w:t>
      </w:r>
      <w:r>
        <w:rPr>
          <w:spacing w:val="-4"/>
          <w:sz w:val="24"/>
        </w:rPr>
        <w:t xml:space="preserve"> </w:t>
      </w:r>
      <w:r>
        <w:rPr>
          <w:sz w:val="24"/>
        </w:rPr>
        <w:t>applied,</w:t>
      </w:r>
      <w:r>
        <w:rPr>
          <w:spacing w:val="-6"/>
          <w:sz w:val="24"/>
        </w:rPr>
        <w:t xml:space="preserve"> </w:t>
      </w:r>
      <w:r>
        <w:rPr>
          <w:sz w:val="24"/>
        </w:rPr>
        <w:t>the percent of reuse (%reuse) is estimated and the object point count is adjusted:</w:t>
      </w:r>
    </w:p>
    <w:p w14:paraId="445131BA">
      <w:pPr>
        <w:pStyle w:val="9"/>
        <w:spacing w:before="152"/>
      </w:pPr>
    </w:p>
    <w:p w14:paraId="162BC78C">
      <w:pPr>
        <w:pStyle w:val="17"/>
        <w:numPr>
          <w:ilvl w:val="0"/>
          <w:numId w:val="22"/>
        </w:numPr>
        <w:tabs>
          <w:tab w:val="left" w:pos="1468"/>
        </w:tabs>
        <w:spacing w:before="0" w:after="0" w:line="240" w:lineRule="auto"/>
        <w:ind w:left="1468" w:right="0" w:hanging="360"/>
        <w:jc w:val="left"/>
        <w:rPr>
          <w:b/>
          <w:sz w:val="24"/>
        </w:rPr>
      </w:pPr>
      <w:r>
        <w:rPr>
          <w:b/>
          <w:sz w:val="24"/>
        </w:rPr>
        <w:t>NOP</w:t>
      </w:r>
      <w:r>
        <w:rPr>
          <w:b/>
          <w:spacing w:val="-4"/>
          <w:sz w:val="24"/>
        </w:rPr>
        <w:t xml:space="preserve"> </w:t>
      </w:r>
      <w:r>
        <w:rPr>
          <w:b/>
          <w:sz w:val="24"/>
        </w:rPr>
        <w:t>=</w:t>
      </w:r>
      <w:r>
        <w:rPr>
          <w:b/>
          <w:spacing w:val="-1"/>
          <w:sz w:val="24"/>
        </w:rPr>
        <w:t xml:space="preserve"> </w:t>
      </w:r>
      <w:r>
        <w:rPr>
          <w:b/>
          <w:sz w:val="24"/>
        </w:rPr>
        <w:t>(object</w:t>
      </w:r>
      <w:r>
        <w:rPr>
          <w:b/>
          <w:spacing w:val="-1"/>
          <w:sz w:val="24"/>
        </w:rPr>
        <w:t xml:space="preserve"> </w:t>
      </w:r>
      <w:r>
        <w:rPr>
          <w:b/>
          <w:sz w:val="24"/>
        </w:rPr>
        <w:t>points)</w:t>
      </w:r>
      <w:r>
        <w:rPr>
          <w:b/>
          <w:spacing w:val="-1"/>
          <w:sz w:val="24"/>
        </w:rPr>
        <w:t xml:space="preserve"> </w:t>
      </w:r>
      <w:r>
        <w:rPr>
          <w:b/>
          <w:sz w:val="24"/>
        </w:rPr>
        <w:t>X</w:t>
      </w:r>
      <w:r>
        <w:rPr>
          <w:b/>
          <w:spacing w:val="-2"/>
          <w:sz w:val="24"/>
        </w:rPr>
        <w:t xml:space="preserve"> </w:t>
      </w:r>
      <w:r>
        <w:rPr>
          <w:b/>
          <w:sz w:val="24"/>
        </w:rPr>
        <w:t>[(100</w:t>
      </w:r>
      <w:r>
        <w:rPr>
          <w:b/>
          <w:spacing w:val="-1"/>
          <w:sz w:val="24"/>
        </w:rPr>
        <w:t xml:space="preserve"> </w:t>
      </w:r>
      <w:r>
        <w:rPr>
          <w:b/>
          <w:sz w:val="24"/>
        </w:rPr>
        <w:t>-</w:t>
      </w:r>
      <w:r>
        <w:rPr>
          <w:b/>
          <w:spacing w:val="-2"/>
          <w:sz w:val="24"/>
        </w:rPr>
        <w:t xml:space="preserve"> </w:t>
      </w:r>
      <w:r>
        <w:rPr>
          <w:b/>
          <w:sz w:val="24"/>
        </w:rPr>
        <w:t>%reuse)</w:t>
      </w:r>
      <w:r>
        <w:rPr>
          <w:b/>
          <w:spacing w:val="-2"/>
          <w:sz w:val="24"/>
        </w:rPr>
        <w:t xml:space="preserve"> </w:t>
      </w:r>
      <w:r>
        <w:rPr>
          <w:b/>
          <w:sz w:val="24"/>
        </w:rPr>
        <w:t xml:space="preserve">/ </w:t>
      </w:r>
      <w:r>
        <w:rPr>
          <w:b/>
          <w:spacing w:val="-2"/>
          <w:sz w:val="24"/>
        </w:rPr>
        <w:t>100].</w:t>
      </w:r>
    </w:p>
    <w:p w14:paraId="6652690C">
      <w:pPr>
        <w:pStyle w:val="9"/>
        <w:spacing w:before="10"/>
        <w:rPr>
          <w:b/>
        </w:rPr>
      </w:pPr>
    </w:p>
    <w:p w14:paraId="53D41BCA">
      <w:pPr>
        <w:pStyle w:val="17"/>
        <w:numPr>
          <w:ilvl w:val="0"/>
          <w:numId w:val="22"/>
        </w:numPr>
        <w:tabs>
          <w:tab w:val="left" w:pos="1468"/>
        </w:tabs>
        <w:spacing w:before="0" w:after="0" w:line="360" w:lineRule="auto"/>
        <w:ind w:left="1468" w:right="451" w:hanging="360"/>
        <w:jc w:val="both"/>
        <w:rPr>
          <w:sz w:val="24"/>
        </w:rPr>
      </w:pPr>
      <w:r>
        <w:rPr>
          <w:sz w:val="24"/>
        </w:rPr>
        <w:t>Where NOP is defined as new object points. To derive an estimate of effort based on the computed NOP value, a “productivity rate” must be derived.</w:t>
      </w:r>
    </w:p>
    <w:p w14:paraId="06E398C8">
      <w:pPr>
        <w:pStyle w:val="17"/>
        <w:spacing w:after="0" w:line="360" w:lineRule="auto"/>
        <w:jc w:val="both"/>
        <w:rPr>
          <w:sz w:val="24"/>
        </w:rPr>
        <w:sectPr>
          <w:pgSz w:w="11930" w:h="16860"/>
          <w:pgMar w:top="920" w:right="992" w:bottom="780" w:left="992" w:header="667" w:footer="582" w:gutter="0"/>
          <w:cols w:space="720" w:num="1"/>
        </w:sectPr>
      </w:pPr>
    </w:p>
    <w:p w14:paraId="0FCB737E">
      <w:pPr>
        <w:pStyle w:val="9"/>
      </w:pPr>
    </w:p>
    <w:p w14:paraId="15E89AA3">
      <w:pPr>
        <w:pStyle w:val="9"/>
      </w:pPr>
    </w:p>
    <w:p w14:paraId="4ABEEC5D">
      <w:pPr>
        <w:pStyle w:val="9"/>
        <w:spacing w:before="127"/>
      </w:pPr>
    </w:p>
    <w:p w14:paraId="7F686836">
      <w:pPr>
        <w:pStyle w:val="17"/>
        <w:numPr>
          <w:ilvl w:val="0"/>
          <w:numId w:val="22"/>
        </w:numPr>
        <w:tabs>
          <w:tab w:val="left" w:pos="1468"/>
        </w:tabs>
        <w:spacing w:before="0" w:after="0" w:line="240" w:lineRule="auto"/>
        <w:ind w:left="1468" w:right="0" w:hanging="360"/>
        <w:jc w:val="left"/>
        <w:rPr>
          <w:b/>
          <w:sz w:val="24"/>
        </w:rPr>
      </w:pPr>
      <w:r>
        <w:rPr>
          <w:b/>
          <w:sz w:val="24"/>
        </w:rPr>
        <w:t>PROD=NOP</w:t>
      </w:r>
      <w:r>
        <w:rPr>
          <w:b/>
          <w:spacing w:val="-3"/>
          <w:sz w:val="24"/>
        </w:rPr>
        <w:t xml:space="preserve"> </w:t>
      </w:r>
      <w:r>
        <w:rPr>
          <w:b/>
          <w:sz w:val="24"/>
        </w:rPr>
        <w:t>/</w:t>
      </w:r>
      <w:r>
        <w:rPr>
          <w:b/>
          <w:spacing w:val="-3"/>
          <w:sz w:val="24"/>
        </w:rPr>
        <w:t xml:space="preserve"> </w:t>
      </w:r>
      <w:r>
        <w:rPr>
          <w:b/>
          <w:sz w:val="24"/>
        </w:rPr>
        <w:t>person-</w:t>
      </w:r>
      <w:r>
        <w:rPr>
          <w:b/>
          <w:spacing w:val="-4"/>
          <w:sz w:val="24"/>
        </w:rPr>
        <w:t>month</w:t>
      </w:r>
    </w:p>
    <w:p w14:paraId="4AFDA377">
      <w:pPr>
        <w:pStyle w:val="9"/>
        <w:spacing w:before="7"/>
        <w:rPr>
          <w:b/>
        </w:rPr>
      </w:pPr>
    </w:p>
    <w:p w14:paraId="7900C831">
      <w:pPr>
        <w:pStyle w:val="17"/>
        <w:numPr>
          <w:ilvl w:val="0"/>
          <w:numId w:val="22"/>
        </w:numPr>
        <w:tabs>
          <w:tab w:val="left" w:pos="1468"/>
        </w:tabs>
        <w:spacing w:before="1" w:after="0" w:line="360" w:lineRule="auto"/>
        <w:ind w:left="1468" w:right="450" w:hanging="360"/>
        <w:jc w:val="both"/>
        <w:rPr>
          <w:sz w:val="24"/>
        </w:rPr>
      </w:pPr>
      <w:r>
        <w:rPr>
          <w:sz w:val="24"/>
        </w:rPr>
        <w:t>For</w:t>
      </w:r>
      <w:r>
        <w:rPr>
          <w:spacing w:val="-15"/>
          <w:sz w:val="24"/>
        </w:rPr>
        <w:t xml:space="preserve"> </w:t>
      </w:r>
      <w:r>
        <w:rPr>
          <w:sz w:val="24"/>
        </w:rPr>
        <w:t>different</w:t>
      </w:r>
      <w:r>
        <w:rPr>
          <w:spacing w:val="-15"/>
          <w:sz w:val="24"/>
        </w:rPr>
        <w:t xml:space="preserve"> </w:t>
      </w:r>
      <w:r>
        <w:rPr>
          <w:sz w:val="24"/>
        </w:rPr>
        <w:t>levels</w:t>
      </w:r>
      <w:r>
        <w:rPr>
          <w:spacing w:val="-15"/>
          <w:sz w:val="24"/>
        </w:rPr>
        <w:t xml:space="preserve"> </w:t>
      </w:r>
      <w:r>
        <w:rPr>
          <w:sz w:val="24"/>
        </w:rPr>
        <w:t>of</w:t>
      </w:r>
      <w:r>
        <w:rPr>
          <w:spacing w:val="-15"/>
          <w:sz w:val="24"/>
        </w:rPr>
        <w:t xml:space="preserve"> </w:t>
      </w:r>
      <w:r>
        <w:rPr>
          <w:sz w:val="24"/>
        </w:rPr>
        <w:t>developer</w:t>
      </w:r>
      <w:r>
        <w:rPr>
          <w:spacing w:val="-14"/>
          <w:sz w:val="24"/>
        </w:rPr>
        <w:t xml:space="preserve"> </w:t>
      </w:r>
      <w:r>
        <w:rPr>
          <w:sz w:val="24"/>
        </w:rPr>
        <w:t>experience</w:t>
      </w:r>
      <w:r>
        <w:rPr>
          <w:spacing w:val="-14"/>
          <w:sz w:val="24"/>
        </w:rPr>
        <w:t xml:space="preserve"> </w:t>
      </w:r>
      <w:r>
        <w:rPr>
          <w:sz w:val="24"/>
        </w:rPr>
        <w:t>and</w:t>
      </w:r>
      <w:r>
        <w:rPr>
          <w:spacing w:val="-15"/>
          <w:sz w:val="24"/>
        </w:rPr>
        <w:t xml:space="preserve"> </w:t>
      </w:r>
      <w:r>
        <w:rPr>
          <w:sz w:val="24"/>
        </w:rPr>
        <w:t>development</w:t>
      </w:r>
      <w:r>
        <w:rPr>
          <w:spacing w:val="-15"/>
          <w:sz w:val="24"/>
        </w:rPr>
        <w:t xml:space="preserve"> </w:t>
      </w:r>
      <w:r>
        <w:rPr>
          <w:sz w:val="24"/>
        </w:rPr>
        <w:t>environment</w:t>
      </w:r>
      <w:r>
        <w:rPr>
          <w:spacing w:val="-13"/>
          <w:sz w:val="24"/>
        </w:rPr>
        <w:t xml:space="preserve"> </w:t>
      </w:r>
      <w:r>
        <w:rPr>
          <w:sz w:val="24"/>
        </w:rPr>
        <w:t>maturity. Once the productivity rate has been determined, an estimate of project effort can bederived as Estimated effort = NOP/PROD.</w:t>
      </w:r>
    </w:p>
    <w:p w14:paraId="65D7DF91">
      <w:pPr>
        <w:pStyle w:val="9"/>
        <w:spacing w:before="46"/>
      </w:pPr>
    </w:p>
    <w:p w14:paraId="4C749296">
      <w:pPr>
        <w:pStyle w:val="9"/>
        <w:spacing w:before="1"/>
        <w:ind w:left="1122"/>
      </w:pPr>
      <w:r>
        <w:rPr>
          <w:spacing w:val="-2"/>
        </w:rPr>
        <w:t>There</w:t>
      </w:r>
      <w:r>
        <w:rPr>
          <w:spacing w:val="-7"/>
        </w:rPr>
        <w:t xml:space="preserve"> </w:t>
      </w:r>
      <w:r>
        <w:rPr>
          <w:spacing w:val="-2"/>
        </w:rPr>
        <w:t>are</w:t>
      </w:r>
      <w:r>
        <w:rPr>
          <w:spacing w:val="-6"/>
        </w:rPr>
        <w:t xml:space="preserve"> </w:t>
      </w:r>
      <w:r>
        <w:rPr>
          <w:spacing w:val="-2"/>
        </w:rPr>
        <w:t>three</w:t>
      </w:r>
      <w:r>
        <w:rPr>
          <w:spacing w:val="-4"/>
        </w:rPr>
        <w:t xml:space="preserve"> </w:t>
      </w:r>
      <w:r>
        <w:rPr>
          <w:spacing w:val="-2"/>
        </w:rPr>
        <w:t>types</w:t>
      </w:r>
      <w:r>
        <w:rPr>
          <w:spacing w:val="-4"/>
        </w:rPr>
        <w:t xml:space="preserve"> </w:t>
      </w:r>
      <w:r>
        <w:rPr>
          <w:spacing w:val="-2"/>
        </w:rPr>
        <w:t>of</w:t>
      </w:r>
      <w:r>
        <w:rPr>
          <w:spacing w:val="-3"/>
        </w:rPr>
        <w:t xml:space="preserve"> </w:t>
      </w:r>
      <w:r>
        <w:rPr>
          <w:spacing w:val="-2"/>
        </w:rPr>
        <w:t>software</w:t>
      </w:r>
      <w:r>
        <w:rPr>
          <w:spacing w:val="-3"/>
        </w:rPr>
        <w:t xml:space="preserve"> </w:t>
      </w:r>
      <w:r>
        <w:rPr>
          <w:spacing w:val="-2"/>
        </w:rPr>
        <w:t>project: Organic, semi-detached and</w:t>
      </w:r>
      <w:r>
        <w:rPr>
          <w:spacing w:val="-4"/>
        </w:rPr>
        <w:t xml:space="preserve"> </w:t>
      </w:r>
      <w:r>
        <w:rPr>
          <w:spacing w:val="-2"/>
        </w:rPr>
        <w:t>embedded project.</w:t>
      </w:r>
    </w:p>
    <w:p w14:paraId="7CE96723">
      <w:pPr>
        <w:pStyle w:val="9"/>
        <w:spacing w:before="259"/>
      </w:pPr>
    </w:p>
    <w:p w14:paraId="0406F949">
      <w:pPr>
        <w:pStyle w:val="9"/>
        <w:ind w:left="1122"/>
      </w:pPr>
      <w:r>
        <w:t>Cost</w:t>
      </w:r>
      <w:r>
        <w:rPr>
          <w:spacing w:val="-2"/>
        </w:rPr>
        <w:t xml:space="preserve"> </w:t>
      </w:r>
      <w:r>
        <w:t>required</w:t>
      </w:r>
      <w:r>
        <w:rPr>
          <w:spacing w:val="-1"/>
        </w:rPr>
        <w:t xml:space="preserve"> </w:t>
      </w:r>
      <w:r>
        <w:t>to</w:t>
      </w:r>
      <w:r>
        <w:rPr>
          <w:spacing w:val="-1"/>
        </w:rPr>
        <w:t xml:space="preserve"> </w:t>
      </w:r>
      <w:r>
        <w:t>develop</w:t>
      </w:r>
      <w:r>
        <w:rPr>
          <w:spacing w:val="2"/>
        </w:rPr>
        <w:t xml:space="preserve"> </w:t>
      </w:r>
      <w:r>
        <w:rPr>
          <w:spacing w:val="-2"/>
        </w:rPr>
        <w:t>project=effort*rs/month</w:t>
      </w:r>
    </w:p>
    <w:p w14:paraId="70F15C43">
      <w:pPr>
        <w:pStyle w:val="17"/>
        <w:numPr>
          <w:ilvl w:val="0"/>
          <w:numId w:val="22"/>
        </w:numPr>
        <w:tabs>
          <w:tab w:val="left" w:pos="1482"/>
        </w:tabs>
        <w:spacing w:before="267" w:after="0" w:line="240" w:lineRule="auto"/>
        <w:ind w:left="1482" w:right="0" w:hanging="360"/>
        <w:jc w:val="left"/>
        <w:rPr>
          <w:b/>
          <w:sz w:val="24"/>
        </w:rPr>
      </w:pPr>
      <w:r>
        <w:rPr>
          <w:b/>
          <w:sz w:val="24"/>
        </w:rPr>
        <w:t>Effort</w:t>
      </w:r>
      <w:r>
        <w:rPr>
          <w:b/>
          <w:spacing w:val="-5"/>
          <w:sz w:val="24"/>
        </w:rPr>
        <w:t xml:space="preserve"> </w:t>
      </w:r>
      <w:r>
        <w:rPr>
          <w:b/>
          <w:sz w:val="24"/>
        </w:rPr>
        <w:t>Estimation</w:t>
      </w:r>
      <w:r>
        <w:rPr>
          <w:b/>
          <w:spacing w:val="-2"/>
          <w:sz w:val="24"/>
        </w:rPr>
        <w:t xml:space="preserve"> </w:t>
      </w:r>
      <w:r>
        <w:rPr>
          <w:b/>
          <w:spacing w:val="-4"/>
          <w:sz w:val="24"/>
        </w:rPr>
        <w:t>(E):</w:t>
      </w:r>
    </w:p>
    <w:p w14:paraId="5C03BD52">
      <w:pPr>
        <w:pStyle w:val="9"/>
        <w:spacing w:before="98"/>
        <w:rPr>
          <w:b/>
        </w:rPr>
      </w:pPr>
    </w:p>
    <w:p w14:paraId="08221B1C">
      <w:pPr>
        <w:pStyle w:val="9"/>
        <w:ind w:left="2022"/>
      </w:pPr>
      <w:r>
        <w:rPr>
          <w:spacing w:val="-2"/>
        </w:rPr>
        <w:t>In Organic=2.4</w:t>
      </w:r>
      <w:r>
        <w:rPr>
          <w:spacing w:val="2"/>
        </w:rPr>
        <w:t xml:space="preserve"> </w:t>
      </w:r>
      <w:r>
        <w:rPr>
          <w:spacing w:val="-2"/>
        </w:rPr>
        <w:t>(KLOC)</w:t>
      </w:r>
      <w:r>
        <w:rPr>
          <w:spacing w:val="-2"/>
          <w:vertAlign w:val="superscript"/>
        </w:rPr>
        <w:t>1.05</w:t>
      </w:r>
      <w:r>
        <w:rPr>
          <w:spacing w:val="-15"/>
          <w:vertAlign w:val="baseline"/>
        </w:rPr>
        <w:t xml:space="preserve"> </w:t>
      </w:r>
      <w:r>
        <w:rPr>
          <w:spacing w:val="-5"/>
          <w:vertAlign w:val="baseline"/>
        </w:rPr>
        <w:t>PM</w:t>
      </w:r>
    </w:p>
    <w:p w14:paraId="1AEC6E77">
      <w:pPr>
        <w:pStyle w:val="9"/>
        <w:spacing w:before="19"/>
      </w:pPr>
    </w:p>
    <w:p w14:paraId="178E45E2">
      <w:pPr>
        <w:pStyle w:val="9"/>
        <w:spacing w:before="1"/>
        <w:ind w:left="2022"/>
      </w:pPr>
      <w:r>
        <w:t>In</w:t>
      </w:r>
      <w:r>
        <w:rPr>
          <w:spacing w:val="-15"/>
        </w:rPr>
        <w:t xml:space="preserve"> </w:t>
      </w:r>
      <w:r>
        <w:t>semidetached=3.0(KLOC)</w:t>
      </w:r>
      <w:r>
        <w:rPr>
          <w:vertAlign w:val="superscript"/>
        </w:rPr>
        <w:t>1.12</w:t>
      </w:r>
      <w:r>
        <w:rPr>
          <w:spacing w:val="-23"/>
          <w:vertAlign w:val="baseline"/>
        </w:rPr>
        <w:t xml:space="preserve"> </w:t>
      </w:r>
      <w:r>
        <w:rPr>
          <w:vertAlign w:val="baseline"/>
        </w:rPr>
        <w:t>PM</w:t>
      </w:r>
      <w:r>
        <w:rPr>
          <w:spacing w:val="-13"/>
          <w:vertAlign w:val="baseline"/>
        </w:rPr>
        <w:t xml:space="preserve"> </w:t>
      </w:r>
      <w:r>
        <w:rPr>
          <w:vertAlign w:val="baseline"/>
        </w:rPr>
        <w:t>In</w:t>
      </w:r>
      <w:r>
        <w:rPr>
          <w:spacing w:val="-10"/>
          <w:vertAlign w:val="baseline"/>
        </w:rPr>
        <w:t xml:space="preserve"> </w:t>
      </w:r>
      <w:r>
        <w:rPr>
          <w:spacing w:val="-2"/>
          <w:vertAlign w:val="baseline"/>
        </w:rPr>
        <w:t>Embedded=3.6(KLOC)</w:t>
      </w:r>
      <w:r>
        <w:rPr>
          <w:spacing w:val="-2"/>
          <w:vertAlign w:val="superscript"/>
        </w:rPr>
        <w:t>1.20</w:t>
      </w:r>
      <w:r>
        <w:rPr>
          <w:spacing w:val="-2"/>
          <w:vertAlign w:val="baseline"/>
        </w:rPr>
        <w:t>PM</w:t>
      </w:r>
    </w:p>
    <w:p w14:paraId="5148D176">
      <w:pPr>
        <w:pStyle w:val="17"/>
        <w:numPr>
          <w:ilvl w:val="0"/>
          <w:numId w:val="22"/>
        </w:numPr>
        <w:tabs>
          <w:tab w:val="left" w:pos="1482"/>
        </w:tabs>
        <w:spacing w:before="139" w:after="0" w:line="240" w:lineRule="auto"/>
        <w:ind w:left="1482" w:right="0" w:hanging="360"/>
        <w:jc w:val="left"/>
        <w:rPr>
          <w:sz w:val="24"/>
        </w:rPr>
      </w:pPr>
      <w:r>
        <w:rPr>
          <w:b/>
          <w:sz w:val="24"/>
        </w:rPr>
        <w:t>Duration</w:t>
      </w:r>
      <w:r>
        <w:rPr>
          <w:b/>
          <w:spacing w:val="-4"/>
          <w:sz w:val="24"/>
        </w:rPr>
        <w:t xml:space="preserve"> </w:t>
      </w:r>
      <w:r>
        <w:rPr>
          <w:b/>
          <w:sz w:val="24"/>
        </w:rPr>
        <w:t>Estimation</w:t>
      </w:r>
      <w:r>
        <w:rPr>
          <w:b/>
          <w:spacing w:val="-3"/>
          <w:sz w:val="24"/>
        </w:rPr>
        <w:t xml:space="preserve"> </w:t>
      </w:r>
      <w:r>
        <w:rPr>
          <w:b/>
          <w:sz w:val="24"/>
        </w:rPr>
        <w:t>(D):</w:t>
      </w:r>
      <w:r>
        <w:rPr>
          <w:b/>
          <w:spacing w:val="-3"/>
          <w:sz w:val="24"/>
        </w:rPr>
        <w:t xml:space="preserve"> </w:t>
      </w:r>
      <w:r>
        <w:rPr>
          <w:sz w:val="24"/>
        </w:rPr>
        <w:t>In</w:t>
      </w:r>
      <w:r>
        <w:rPr>
          <w:spacing w:val="-3"/>
          <w:sz w:val="24"/>
        </w:rPr>
        <w:t xml:space="preserve"> </w:t>
      </w:r>
      <w:r>
        <w:rPr>
          <w:spacing w:val="-2"/>
          <w:sz w:val="24"/>
        </w:rPr>
        <w:t>Organic=2.5(effort)</w:t>
      </w:r>
      <w:r>
        <w:rPr>
          <w:spacing w:val="-2"/>
          <w:sz w:val="24"/>
          <w:vertAlign w:val="superscript"/>
        </w:rPr>
        <w:t>0.38</w:t>
      </w:r>
      <w:r>
        <w:rPr>
          <w:spacing w:val="-2"/>
          <w:sz w:val="24"/>
          <w:vertAlign w:val="baseline"/>
        </w:rPr>
        <w:t>months</w:t>
      </w:r>
    </w:p>
    <w:p w14:paraId="3559CCC1">
      <w:pPr>
        <w:pStyle w:val="9"/>
        <w:spacing w:before="185"/>
        <w:ind w:left="2022"/>
      </w:pPr>
      <w:r>
        <w:t>In</w:t>
      </w:r>
      <w:r>
        <w:rPr>
          <w:spacing w:val="-15"/>
        </w:rPr>
        <w:t xml:space="preserve"> </w:t>
      </w:r>
      <w:r>
        <w:t>semidetached=2.5(effort)</w:t>
      </w:r>
      <w:r>
        <w:rPr>
          <w:vertAlign w:val="superscript"/>
        </w:rPr>
        <w:t>0.35</w:t>
      </w:r>
      <w:r>
        <w:rPr>
          <w:spacing w:val="-23"/>
          <w:vertAlign w:val="baseline"/>
        </w:rPr>
        <w:t xml:space="preserve"> </w:t>
      </w:r>
      <w:r>
        <w:rPr>
          <w:vertAlign w:val="baseline"/>
        </w:rPr>
        <w:t>months</w:t>
      </w:r>
      <w:r>
        <w:rPr>
          <w:spacing w:val="-12"/>
          <w:vertAlign w:val="baseline"/>
        </w:rPr>
        <w:t xml:space="preserve"> </w:t>
      </w:r>
      <w:r>
        <w:rPr>
          <w:vertAlign w:val="baseline"/>
        </w:rPr>
        <w:t>In</w:t>
      </w:r>
      <w:r>
        <w:rPr>
          <w:spacing w:val="-11"/>
          <w:vertAlign w:val="baseline"/>
        </w:rPr>
        <w:t xml:space="preserve"> </w:t>
      </w:r>
      <w:r>
        <w:rPr>
          <w:spacing w:val="-2"/>
          <w:vertAlign w:val="baseline"/>
        </w:rPr>
        <w:t>Embedded=2.5((effort)</w:t>
      </w:r>
      <w:r>
        <w:rPr>
          <w:spacing w:val="-2"/>
          <w:vertAlign w:val="superscript"/>
        </w:rPr>
        <w:t>0.32</w:t>
      </w:r>
      <w:r>
        <w:rPr>
          <w:spacing w:val="-2"/>
          <w:vertAlign w:val="baseline"/>
        </w:rPr>
        <w:t>months</w:t>
      </w:r>
    </w:p>
    <w:p w14:paraId="2326B88C">
      <w:pPr>
        <w:pStyle w:val="17"/>
        <w:numPr>
          <w:ilvl w:val="0"/>
          <w:numId w:val="22"/>
        </w:numPr>
        <w:tabs>
          <w:tab w:val="left" w:pos="1482"/>
        </w:tabs>
        <w:spacing w:before="139" w:after="0" w:line="240" w:lineRule="auto"/>
        <w:ind w:left="1482" w:right="0" w:hanging="360"/>
        <w:jc w:val="left"/>
        <w:rPr>
          <w:b/>
          <w:sz w:val="24"/>
        </w:rPr>
      </w:pPr>
      <w:r>
        <w:rPr>
          <w:b/>
          <w:sz w:val="24"/>
        </w:rPr>
        <w:t>Person</w:t>
      </w:r>
      <w:r>
        <w:rPr>
          <w:b/>
          <w:spacing w:val="-4"/>
          <w:sz w:val="24"/>
        </w:rPr>
        <w:t xml:space="preserve"> </w:t>
      </w:r>
      <w:r>
        <w:rPr>
          <w:b/>
          <w:spacing w:val="-2"/>
          <w:sz w:val="24"/>
        </w:rPr>
        <w:t>Estimation:</w:t>
      </w:r>
    </w:p>
    <w:p w14:paraId="4F683BF7">
      <w:pPr>
        <w:pStyle w:val="9"/>
        <w:spacing w:before="187"/>
        <w:ind w:left="2022"/>
      </w:pPr>
      <w:r>
        <w:rPr>
          <w:spacing w:val="-2"/>
        </w:rPr>
        <w:t>P=E/D</w:t>
      </w:r>
    </w:p>
    <w:p w14:paraId="0B7B27E1">
      <w:pPr>
        <w:pStyle w:val="9"/>
      </w:pPr>
    </w:p>
    <w:p w14:paraId="7ADE0144">
      <w:pPr>
        <w:pStyle w:val="9"/>
        <w:spacing w:before="5"/>
      </w:pPr>
    </w:p>
    <w:p w14:paraId="072230F5">
      <w:pPr>
        <w:spacing w:before="0"/>
        <w:ind w:left="1093" w:right="0" w:firstLine="0"/>
        <w:jc w:val="left"/>
        <w:rPr>
          <w:b/>
          <w:sz w:val="24"/>
        </w:rPr>
      </w:pPr>
      <w:r>
        <w:rPr>
          <w:b/>
          <w:sz w:val="24"/>
        </w:rPr>
        <w:t>Advantages</w:t>
      </w:r>
      <w:r>
        <w:rPr>
          <w:b/>
          <w:spacing w:val="-4"/>
          <w:sz w:val="24"/>
        </w:rPr>
        <w:t xml:space="preserve"> </w:t>
      </w:r>
      <w:r>
        <w:rPr>
          <w:b/>
          <w:sz w:val="24"/>
        </w:rPr>
        <w:t>of</w:t>
      </w:r>
      <w:r>
        <w:rPr>
          <w:b/>
          <w:spacing w:val="-2"/>
          <w:sz w:val="24"/>
        </w:rPr>
        <w:t xml:space="preserve"> COCOMO:</w:t>
      </w:r>
    </w:p>
    <w:p w14:paraId="5201F145">
      <w:pPr>
        <w:pStyle w:val="17"/>
        <w:numPr>
          <w:ilvl w:val="0"/>
          <w:numId w:val="22"/>
        </w:numPr>
        <w:tabs>
          <w:tab w:val="left" w:pos="1482"/>
        </w:tabs>
        <w:spacing w:before="140" w:after="0" w:line="240" w:lineRule="auto"/>
        <w:ind w:left="1482" w:right="0" w:hanging="360"/>
        <w:jc w:val="left"/>
        <w:rPr>
          <w:sz w:val="24"/>
        </w:rPr>
      </w:pPr>
      <w:r>
        <w:rPr>
          <w:sz w:val="24"/>
        </w:rPr>
        <w:t>COCOMO</w:t>
      </w:r>
      <w:r>
        <w:rPr>
          <w:spacing w:val="-3"/>
          <w:sz w:val="24"/>
        </w:rPr>
        <w:t xml:space="preserve"> </w:t>
      </w:r>
      <w:r>
        <w:rPr>
          <w:sz w:val="24"/>
        </w:rPr>
        <w:t>is</w:t>
      </w:r>
      <w:r>
        <w:rPr>
          <w:spacing w:val="-3"/>
          <w:sz w:val="24"/>
        </w:rPr>
        <w:t xml:space="preserve"> </w:t>
      </w:r>
      <w:r>
        <w:rPr>
          <w:sz w:val="24"/>
        </w:rPr>
        <w:t>factual</w:t>
      </w:r>
      <w:r>
        <w:rPr>
          <w:spacing w:val="-2"/>
          <w:sz w:val="24"/>
        </w:rPr>
        <w:t xml:space="preserve"> </w:t>
      </w:r>
      <w:r>
        <w:rPr>
          <w:sz w:val="24"/>
        </w:rPr>
        <w:t>and easy</w:t>
      </w:r>
      <w:r>
        <w:rPr>
          <w:spacing w:val="-2"/>
          <w:sz w:val="24"/>
        </w:rPr>
        <w:t xml:space="preserve"> </w:t>
      </w:r>
      <w:r>
        <w:rPr>
          <w:sz w:val="24"/>
        </w:rPr>
        <w:t xml:space="preserve">to </w:t>
      </w:r>
      <w:r>
        <w:rPr>
          <w:spacing w:val="-2"/>
          <w:sz w:val="24"/>
        </w:rPr>
        <w:t>interpret.</w:t>
      </w:r>
    </w:p>
    <w:p w14:paraId="01BAC6F6">
      <w:pPr>
        <w:pStyle w:val="17"/>
        <w:numPr>
          <w:ilvl w:val="0"/>
          <w:numId w:val="22"/>
        </w:numPr>
        <w:tabs>
          <w:tab w:val="left" w:pos="1482"/>
        </w:tabs>
        <w:spacing w:before="216" w:after="0" w:line="240" w:lineRule="auto"/>
        <w:ind w:left="1482" w:right="0" w:hanging="360"/>
        <w:jc w:val="left"/>
        <w:rPr>
          <w:sz w:val="24"/>
        </w:rPr>
      </w:pPr>
      <w:r>
        <w:rPr>
          <w:sz w:val="24"/>
        </w:rPr>
        <w:t>One</w:t>
      </w:r>
      <w:r>
        <w:rPr>
          <w:spacing w:val="-3"/>
          <w:sz w:val="24"/>
        </w:rPr>
        <w:t xml:space="preserve"> </w:t>
      </w:r>
      <w:r>
        <w:rPr>
          <w:sz w:val="24"/>
        </w:rPr>
        <w:t>can</w:t>
      </w:r>
      <w:r>
        <w:rPr>
          <w:spacing w:val="1"/>
          <w:sz w:val="24"/>
        </w:rPr>
        <w:t xml:space="preserve"> </w:t>
      </w:r>
      <w:r>
        <w:rPr>
          <w:sz w:val="24"/>
        </w:rPr>
        <w:t>clearly</w:t>
      </w:r>
      <w:r>
        <w:rPr>
          <w:spacing w:val="-1"/>
          <w:sz w:val="24"/>
        </w:rPr>
        <w:t xml:space="preserve"> </w:t>
      </w:r>
      <w:r>
        <w:rPr>
          <w:sz w:val="24"/>
        </w:rPr>
        <w:t>understand</w:t>
      </w:r>
      <w:r>
        <w:rPr>
          <w:spacing w:val="-1"/>
          <w:sz w:val="24"/>
        </w:rPr>
        <w:t xml:space="preserve"> </w:t>
      </w:r>
      <w:r>
        <w:rPr>
          <w:sz w:val="24"/>
        </w:rPr>
        <w:t>how</w:t>
      </w:r>
      <w:r>
        <w:rPr>
          <w:spacing w:val="-2"/>
          <w:sz w:val="24"/>
        </w:rPr>
        <w:t xml:space="preserve"> </w:t>
      </w:r>
      <w:r>
        <w:rPr>
          <w:sz w:val="24"/>
        </w:rPr>
        <w:t>it</w:t>
      </w:r>
      <w:r>
        <w:rPr>
          <w:spacing w:val="1"/>
          <w:sz w:val="24"/>
        </w:rPr>
        <w:t xml:space="preserve"> </w:t>
      </w:r>
      <w:r>
        <w:rPr>
          <w:spacing w:val="-2"/>
          <w:sz w:val="24"/>
        </w:rPr>
        <w:t>works.</w:t>
      </w:r>
    </w:p>
    <w:p w14:paraId="2DE5FD4A">
      <w:pPr>
        <w:pStyle w:val="17"/>
        <w:numPr>
          <w:ilvl w:val="0"/>
          <w:numId w:val="22"/>
        </w:numPr>
        <w:tabs>
          <w:tab w:val="left" w:pos="1482"/>
        </w:tabs>
        <w:spacing w:before="215" w:after="0" w:line="372" w:lineRule="auto"/>
        <w:ind w:left="1482" w:right="450" w:hanging="360"/>
        <w:jc w:val="both"/>
        <w:rPr>
          <w:sz w:val="24"/>
        </w:rPr>
      </w:pPr>
      <w:r>
        <w:rPr>
          <w:sz w:val="24"/>
        </w:rPr>
        <w:t>Accounts</w:t>
      </w:r>
      <w:r>
        <w:rPr>
          <w:spacing w:val="-8"/>
          <w:sz w:val="24"/>
        </w:rPr>
        <w:t xml:space="preserve"> </w:t>
      </w:r>
      <w:r>
        <w:rPr>
          <w:sz w:val="24"/>
        </w:rPr>
        <w:t>for</w:t>
      </w:r>
      <w:r>
        <w:rPr>
          <w:spacing w:val="-10"/>
          <w:sz w:val="24"/>
        </w:rPr>
        <w:t xml:space="preserve"> </w:t>
      </w:r>
      <w:r>
        <w:rPr>
          <w:sz w:val="24"/>
        </w:rPr>
        <w:t>various</w:t>
      </w:r>
      <w:r>
        <w:rPr>
          <w:spacing w:val="-8"/>
          <w:sz w:val="24"/>
        </w:rPr>
        <w:t xml:space="preserve"> </w:t>
      </w:r>
      <w:r>
        <w:rPr>
          <w:sz w:val="24"/>
        </w:rPr>
        <w:t>factors</w:t>
      </w:r>
      <w:r>
        <w:rPr>
          <w:spacing w:val="-9"/>
          <w:sz w:val="24"/>
        </w:rPr>
        <w:t xml:space="preserve"> </w:t>
      </w:r>
      <w:r>
        <w:rPr>
          <w:sz w:val="24"/>
        </w:rPr>
        <w:t>that</w:t>
      </w:r>
      <w:r>
        <w:rPr>
          <w:spacing w:val="-8"/>
          <w:sz w:val="24"/>
        </w:rPr>
        <w:t xml:space="preserve"> </w:t>
      </w:r>
      <w:r>
        <w:rPr>
          <w:sz w:val="24"/>
        </w:rPr>
        <w:t>affect</w:t>
      </w:r>
      <w:r>
        <w:rPr>
          <w:spacing w:val="-8"/>
          <w:sz w:val="24"/>
        </w:rPr>
        <w:t xml:space="preserve"> </w:t>
      </w:r>
      <w:r>
        <w:rPr>
          <w:sz w:val="24"/>
        </w:rPr>
        <w:t>cost</w:t>
      </w:r>
      <w:r>
        <w:rPr>
          <w:spacing w:val="-8"/>
          <w:sz w:val="24"/>
        </w:rPr>
        <w:t xml:space="preserve"> </w:t>
      </w:r>
      <w:r>
        <w:rPr>
          <w:sz w:val="24"/>
        </w:rPr>
        <w:t>of</w:t>
      </w:r>
      <w:r>
        <w:rPr>
          <w:spacing w:val="-9"/>
          <w:sz w:val="24"/>
        </w:rPr>
        <w:t xml:space="preserve"> </w:t>
      </w:r>
      <w:r>
        <w:rPr>
          <w:sz w:val="24"/>
        </w:rPr>
        <w:t>the</w:t>
      </w:r>
      <w:r>
        <w:rPr>
          <w:spacing w:val="-9"/>
          <w:sz w:val="24"/>
        </w:rPr>
        <w:t xml:space="preserve"> </w:t>
      </w:r>
      <w:r>
        <w:rPr>
          <w:sz w:val="24"/>
        </w:rPr>
        <w:t>project.</w:t>
      </w:r>
      <w:r>
        <w:rPr>
          <w:spacing w:val="-13"/>
          <w:sz w:val="24"/>
        </w:rPr>
        <w:t xml:space="preserve"> </w:t>
      </w:r>
      <w:r>
        <w:rPr>
          <w:rFonts w:ascii="Arial MT" w:hAnsi="Arial MT"/>
          <w:sz w:val="24"/>
        </w:rPr>
        <w:t>•</w:t>
      </w:r>
      <w:r>
        <w:rPr>
          <w:sz w:val="24"/>
        </w:rPr>
        <w:t>Works</w:t>
      </w:r>
      <w:r>
        <w:rPr>
          <w:spacing w:val="-13"/>
          <w:sz w:val="24"/>
        </w:rPr>
        <w:t xml:space="preserve"> </w:t>
      </w:r>
      <w:r>
        <w:rPr>
          <w:sz w:val="24"/>
        </w:rPr>
        <w:t>on</w:t>
      </w:r>
      <w:r>
        <w:rPr>
          <w:spacing w:val="-13"/>
          <w:sz w:val="24"/>
        </w:rPr>
        <w:t xml:space="preserve"> </w:t>
      </w:r>
      <w:r>
        <w:rPr>
          <w:sz w:val="24"/>
        </w:rPr>
        <w:t>historical</w:t>
      </w:r>
      <w:r>
        <w:rPr>
          <w:spacing w:val="-13"/>
          <w:sz w:val="24"/>
        </w:rPr>
        <w:t xml:space="preserve"> </w:t>
      </w:r>
      <w:r>
        <w:rPr>
          <w:sz w:val="24"/>
        </w:rPr>
        <w:t xml:space="preserve">data and hence is </w:t>
      </w:r>
      <w:r>
        <w:rPr>
          <w:b/>
          <w:sz w:val="24"/>
        </w:rPr>
        <w:t xml:space="preserve">more </w:t>
      </w:r>
      <w:r>
        <w:rPr>
          <w:sz w:val="24"/>
        </w:rPr>
        <w:t>predictable and accurate.</w:t>
      </w:r>
    </w:p>
    <w:p w14:paraId="027D31F3">
      <w:pPr>
        <w:pStyle w:val="17"/>
        <w:spacing w:after="0" w:line="372" w:lineRule="auto"/>
        <w:jc w:val="both"/>
        <w:rPr>
          <w:sz w:val="24"/>
        </w:rPr>
        <w:sectPr>
          <w:pgSz w:w="11930" w:h="16860"/>
          <w:pgMar w:top="920" w:right="992" w:bottom="780" w:left="992" w:header="667" w:footer="582" w:gutter="0"/>
          <w:cols w:space="720" w:num="1"/>
        </w:sectPr>
      </w:pPr>
    </w:p>
    <w:p w14:paraId="2DDF91E1">
      <w:pPr>
        <w:pStyle w:val="9"/>
        <w:spacing w:before="264"/>
      </w:pPr>
    </w:p>
    <w:p w14:paraId="719DC0F0">
      <w:pPr>
        <w:spacing w:before="0"/>
        <w:ind w:left="1093" w:right="0" w:firstLine="0"/>
        <w:jc w:val="left"/>
        <w:rPr>
          <w:b/>
          <w:sz w:val="24"/>
        </w:rPr>
      </w:pPr>
      <w:r>
        <w:rPr>
          <w:b/>
          <w:spacing w:val="-2"/>
          <w:sz w:val="24"/>
        </w:rPr>
        <w:t>Disadvantages:</w:t>
      </w:r>
    </w:p>
    <w:p w14:paraId="2AB7F439">
      <w:pPr>
        <w:pStyle w:val="17"/>
        <w:numPr>
          <w:ilvl w:val="0"/>
          <w:numId w:val="22"/>
        </w:numPr>
        <w:tabs>
          <w:tab w:val="left" w:pos="1482"/>
        </w:tabs>
        <w:spacing w:before="139" w:after="0" w:line="240" w:lineRule="auto"/>
        <w:ind w:left="1482" w:right="0" w:hanging="360"/>
        <w:jc w:val="left"/>
        <w:rPr>
          <w:sz w:val="24"/>
        </w:rPr>
      </w:pPr>
      <w:r>
        <w:rPr>
          <w:sz w:val="24"/>
        </w:rPr>
        <w:t>COCOMO</w:t>
      </w:r>
      <w:r>
        <w:rPr>
          <w:spacing w:val="-4"/>
          <w:sz w:val="24"/>
        </w:rPr>
        <w:t xml:space="preserve"> </w:t>
      </w:r>
      <w:r>
        <w:rPr>
          <w:sz w:val="24"/>
        </w:rPr>
        <w:t>model</w:t>
      </w:r>
      <w:r>
        <w:rPr>
          <w:spacing w:val="-3"/>
          <w:sz w:val="24"/>
        </w:rPr>
        <w:t xml:space="preserve"> </w:t>
      </w:r>
      <w:r>
        <w:rPr>
          <w:sz w:val="24"/>
        </w:rPr>
        <w:t>ignores</w:t>
      </w:r>
      <w:r>
        <w:rPr>
          <w:spacing w:val="-4"/>
          <w:sz w:val="24"/>
        </w:rPr>
        <w:t xml:space="preserve"> </w:t>
      </w:r>
      <w:r>
        <w:rPr>
          <w:sz w:val="24"/>
        </w:rPr>
        <w:t>requirements</w:t>
      </w:r>
      <w:r>
        <w:rPr>
          <w:spacing w:val="-4"/>
          <w:sz w:val="24"/>
        </w:rPr>
        <w:t xml:space="preserve"> </w:t>
      </w:r>
      <w:r>
        <w:rPr>
          <w:sz w:val="24"/>
        </w:rPr>
        <w:t>and</w:t>
      </w:r>
      <w:r>
        <w:rPr>
          <w:spacing w:val="-1"/>
          <w:sz w:val="24"/>
        </w:rPr>
        <w:t xml:space="preserve"> </w:t>
      </w:r>
      <w:r>
        <w:rPr>
          <w:sz w:val="24"/>
        </w:rPr>
        <w:t xml:space="preserve">all </w:t>
      </w:r>
      <w:r>
        <w:rPr>
          <w:spacing w:val="-2"/>
          <w:sz w:val="24"/>
        </w:rPr>
        <w:t>documentation.</w:t>
      </w:r>
    </w:p>
    <w:p w14:paraId="09E70BF1">
      <w:pPr>
        <w:pStyle w:val="17"/>
        <w:numPr>
          <w:ilvl w:val="0"/>
          <w:numId w:val="22"/>
        </w:numPr>
        <w:tabs>
          <w:tab w:val="left" w:pos="1482"/>
        </w:tabs>
        <w:spacing w:before="212" w:after="0" w:line="240" w:lineRule="auto"/>
        <w:ind w:left="1482" w:right="0" w:hanging="360"/>
        <w:jc w:val="left"/>
        <w:rPr>
          <w:sz w:val="24"/>
        </w:rPr>
      </w:pPr>
      <w:r>
        <w:rPr>
          <w:sz w:val="24"/>
        </w:rPr>
        <w:t>It</w:t>
      </w:r>
      <w:r>
        <w:rPr>
          <w:spacing w:val="-4"/>
          <w:sz w:val="24"/>
        </w:rPr>
        <w:t xml:space="preserve"> </w:t>
      </w:r>
      <w:r>
        <w:rPr>
          <w:sz w:val="24"/>
        </w:rPr>
        <w:t xml:space="preserve">ignores </w:t>
      </w:r>
      <w:r>
        <w:rPr>
          <w:b/>
          <w:sz w:val="24"/>
        </w:rPr>
        <w:t>customer</w:t>
      </w:r>
      <w:r>
        <w:rPr>
          <w:b/>
          <w:spacing w:val="-3"/>
          <w:sz w:val="24"/>
        </w:rPr>
        <w:t xml:space="preserve"> </w:t>
      </w:r>
      <w:r>
        <w:rPr>
          <w:b/>
          <w:sz w:val="24"/>
        </w:rPr>
        <w:t>skills</w:t>
      </w:r>
      <w:r>
        <w:rPr>
          <w:sz w:val="24"/>
        </w:rPr>
        <w:t>,</w:t>
      </w:r>
      <w:r>
        <w:rPr>
          <w:spacing w:val="-1"/>
          <w:sz w:val="24"/>
        </w:rPr>
        <w:t xml:space="preserve"> </w:t>
      </w:r>
      <w:r>
        <w:rPr>
          <w:sz w:val="24"/>
        </w:rPr>
        <w:t>cooperation,</w:t>
      </w:r>
      <w:r>
        <w:rPr>
          <w:spacing w:val="-1"/>
          <w:sz w:val="24"/>
        </w:rPr>
        <w:t xml:space="preserve"> </w:t>
      </w:r>
      <w:r>
        <w:rPr>
          <w:sz w:val="24"/>
        </w:rPr>
        <w:t>knowledge</w:t>
      </w:r>
      <w:r>
        <w:rPr>
          <w:spacing w:val="-3"/>
          <w:sz w:val="24"/>
        </w:rPr>
        <w:t xml:space="preserve"> </w:t>
      </w:r>
      <w:r>
        <w:rPr>
          <w:sz w:val="24"/>
        </w:rPr>
        <w:t>and</w:t>
      </w:r>
      <w:r>
        <w:rPr>
          <w:spacing w:val="-1"/>
          <w:sz w:val="24"/>
        </w:rPr>
        <w:t xml:space="preserve"> </w:t>
      </w:r>
      <w:r>
        <w:rPr>
          <w:sz w:val="24"/>
        </w:rPr>
        <w:t>other</w:t>
      </w:r>
      <w:r>
        <w:rPr>
          <w:spacing w:val="-1"/>
          <w:sz w:val="24"/>
        </w:rPr>
        <w:t xml:space="preserve"> </w:t>
      </w:r>
      <w:r>
        <w:rPr>
          <w:spacing w:val="-2"/>
          <w:sz w:val="24"/>
        </w:rPr>
        <w:t>parameters.</w:t>
      </w:r>
    </w:p>
    <w:p w14:paraId="612B5E1E">
      <w:pPr>
        <w:pStyle w:val="17"/>
        <w:numPr>
          <w:ilvl w:val="0"/>
          <w:numId w:val="22"/>
        </w:numPr>
        <w:tabs>
          <w:tab w:val="left" w:pos="1482"/>
        </w:tabs>
        <w:spacing w:before="216" w:after="0" w:line="240" w:lineRule="auto"/>
        <w:ind w:left="1482" w:right="0" w:hanging="360"/>
        <w:jc w:val="left"/>
        <w:rPr>
          <w:sz w:val="24"/>
        </w:rPr>
      </w:pPr>
      <w:r>
        <w:rPr>
          <w:sz w:val="24"/>
        </w:rPr>
        <w:t>It</w:t>
      </w:r>
      <w:r>
        <w:rPr>
          <w:spacing w:val="-2"/>
          <w:sz w:val="24"/>
        </w:rPr>
        <w:t xml:space="preserve"> </w:t>
      </w:r>
      <w:r>
        <w:rPr>
          <w:sz w:val="24"/>
        </w:rPr>
        <w:t>oversimplifies</w:t>
      </w:r>
      <w:r>
        <w:rPr>
          <w:spacing w:val="-2"/>
          <w:sz w:val="24"/>
        </w:rPr>
        <w:t xml:space="preserve"> </w:t>
      </w:r>
      <w:r>
        <w:rPr>
          <w:sz w:val="24"/>
        </w:rPr>
        <w:t>the</w:t>
      </w:r>
      <w:r>
        <w:rPr>
          <w:spacing w:val="-2"/>
          <w:sz w:val="24"/>
        </w:rPr>
        <w:t xml:space="preserve"> </w:t>
      </w:r>
      <w:r>
        <w:rPr>
          <w:sz w:val="24"/>
        </w:rPr>
        <w:t>impact</w:t>
      </w:r>
      <w:r>
        <w:rPr>
          <w:spacing w:val="-1"/>
          <w:sz w:val="24"/>
        </w:rPr>
        <w:t xml:space="preserve"> </w:t>
      </w:r>
      <w:r>
        <w:rPr>
          <w:sz w:val="24"/>
        </w:rPr>
        <w:t>of</w:t>
      </w:r>
      <w:r>
        <w:rPr>
          <w:spacing w:val="-2"/>
          <w:sz w:val="24"/>
        </w:rPr>
        <w:t xml:space="preserve"> </w:t>
      </w:r>
      <w:r>
        <w:rPr>
          <w:sz w:val="24"/>
        </w:rPr>
        <w:t>safety/security</w:t>
      </w:r>
      <w:r>
        <w:rPr>
          <w:spacing w:val="3"/>
          <w:sz w:val="24"/>
        </w:rPr>
        <w:t xml:space="preserve"> </w:t>
      </w:r>
      <w:r>
        <w:rPr>
          <w:spacing w:val="-2"/>
          <w:sz w:val="24"/>
        </w:rPr>
        <w:t>aspects.</w:t>
      </w:r>
    </w:p>
    <w:p w14:paraId="533774B8">
      <w:pPr>
        <w:pStyle w:val="17"/>
        <w:numPr>
          <w:ilvl w:val="0"/>
          <w:numId w:val="22"/>
        </w:numPr>
        <w:tabs>
          <w:tab w:val="left" w:pos="1482"/>
        </w:tabs>
        <w:spacing w:before="220" w:after="0" w:line="240" w:lineRule="auto"/>
        <w:ind w:left="1482" w:right="0" w:hanging="360"/>
        <w:jc w:val="left"/>
        <w:rPr>
          <w:sz w:val="24"/>
        </w:rPr>
      </w:pPr>
      <w:r>
        <w:rPr>
          <w:sz w:val="24"/>
        </w:rPr>
        <w:t>It</w:t>
      </w:r>
      <w:r>
        <w:rPr>
          <w:spacing w:val="-3"/>
          <w:sz w:val="24"/>
        </w:rPr>
        <w:t xml:space="preserve"> </w:t>
      </w:r>
      <w:r>
        <w:rPr>
          <w:sz w:val="24"/>
        </w:rPr>
        <w:t>ignores</w:t>
      </w:r>
      <w:r>
        <w:rPr>
          <w:spacing w:val="-3"/>
          <w:sz w:val="24"/>
        </w:rPr>
        <w:t xml:space="preserve"> </w:t>
      </w:r>
      <w:r>
        <w:rPr>
          <w:sz w:val="24"/>
        </w:rPr>
        <w:t>hardware</w:t>
      </w:r>
      <w:r>
        <w:rPr>
          <w:spacing w:val="-2"/>
          <w:sz w:val="24"/>
        </w:rPr>
        <w:t xml:space="preserve"> issues.</w:t>
      </w:r>
    </w:p>
    <w:p w14:paraId="0F844A86">
      <w:pPr>
        <w:pStyle w:val="17"/>
        <w:numPr>
          <w:ilvl w:val="0"/>
          <w:numId w:val="22"/>
        </w:numPr>
        <w:tabs>
          <w:tab w:val="left" w:pos="1482"/>
        </w:tabs>
        <w:spacing w:before="216" w:after="0" w:line="240" w:lineRule="auto"/>
        <w:ind w:left="1482" w:right="0" w:hanging="360"/>
        <w:jc w:val="left"/>
        <w:rPr>
          <w:sz w:val="24"/>
        </w:rPr>
      </w:pPr>
      <w:r>
        <w:rPr>
          <w:sz w:val="24"/>
        </w:rPr>
        <w:t>It</w:t>
      </w:r>
      <w:r>
        <w:rPr>
          <w:spacing w:val="-2"/>
          <w:sz w:val="24"/>
        </w:rPr>
        <w:t xml:space="preserve"> </w:t>
      </w:r>
      <w:r>
        <w:rPr>
          <w:sz w:val="24"/>
        </w:rPr>
        <w:t>ignores</w:t>
      </w:r>
      <w:r>
        <w:rPr>
          <w:spacing w:val="-3"/>
          <w:sz w:val="24"/>
        </w:rPr>
        <w:t xml:space="preserve"> </w:t>
      </w:r>
      <w:r>
        <w:rPr>
          <w:sz w:val="24"/>
        </w:rPr>
        <w:t>personnel</w:t>
      </w:r>
      <w:r>
        <w:rPr>
          <w:spacing w:val="-2"/>
          <w:sz w:val="24"/>
        </w:rPr>
        <w:t xml:space="preserve"> </w:t>
      </w:r>
      <w:r>
        <w:rPr>
          <w:sz w:val="24"/>
        </w:rPr>
        <w:t>turnover</w:t>
      </w:r>
      <w:r>
        <w:rPr>
          <w:spacing w:val="-1"/>
          <w:sz w:val="24"/>
        </w:rPr>
        <w:t xml:space="preserve"> </w:t>
      </w:r>
      <w:r>
        <w:rPr>
          <w:spacing w:val="-2"/>
          <w:sz w:val="24"/>
        </w:rPr>
        <w:t>levels.</w:t>
      </w:r>
    </w:p>
    <w:p w14:paraId="737A92AC">
      <w:pPr>
        <w:pStyle w:val="9"/>
        <w:spacing w:before="197"/>
        <w:ind w:left="1108"/>
      </w:pPr>
      <w:r>
        <w:t>It</w:t>
      </w:r>
      <w:r>
        <w:rPr>
          <w:spacing w:val="-1"/>
        </w:rPr>
        <w:t xml:space="preserve"> </w:t>
      </w:r>
      <w:r>
        <w:t>is</w:t>
      </w:r>
      <w:r>
        <w:rPr>
          <w:spacing w:val="-2"/>
        </w:rPr>
        <w:t xml:space="preserve"> </w:t>
      </w:r>
      <w:r>
        <w:t>dependent on</w:t>
      </w:r>
      <w:r>
        <w:rPr>
          <w:spacing w:val="-1"/>
        </w:rPr>
        <w:t xml:space="preserve"> </w:t>
      </w:r>
      <w:r>
        <w:t>the</w:t>
      </w:r>
      <w:r>
        <w:rPr>
          <w:spacing w:val="-2"/>
        </w:rPr>
        <w:t xml:space="preserve"> </w:t>
      </w:r>
      <w:r>
        <w:t>amount of</w:t>
      </w:r>
      <w:r>
        <w:rPr>
          <w:spacing w:val="-1"/>
        </w:rPr>
        <w:t xml:space="preserve"> </w:t>
      </w:r>
      <w:r>
        <w:t>time</w:t>
      </w:r>
      <w:r>
        <w:rPr>
          <w:spacing w:val="-1"/>
        </w:rPr>
        <w:t xml:space="preserve"> </w:t>
      </w:r>
      <w:r>
        <w:t>spent in</w:t>
      </w:r>
      <w:r>
        <w:rPr>
          <w:spacing w:val="-1"/>
        </w:rPr>
        <w:t xml:space="preserve"> </w:t>
      </w:r>
      <w:r>
        <w:t>each</w:t>
      </w:r>
      <w:r>
        <w:rPr>
          <w:spacing w:val="2"/>
        </w:rPr>
        <w:t xml:space="preserve"> </w:t>
      </w:r>
      <w:r>
        <w:rPr>
          <w:spacing w:val="-2"/>
        </w:rPr>
        <w:t>phase.</w:t>
      </w:r>
    </w:p>
    <w:p w14:paraId="4F876C89">
      <w:pPr>
        <w:pStyle w:val="9"/>
      </w:pPr>
    </w:p>
    <w:p w14:paraId="1C6EFE34">
      <w:pPr>
        <w:pStyle w:val="9"/>
        <w:spacing w:before="2"/>
      </w:pPr>
    </w:p>
    <w:p w14:paraId="2503D879">
      <w:pPr>
        <w:pStyle w:val="5"/>
        <w:numPr>
          <w:ilvl w:val="2"/>
          <w:numId w:val="13"/>
        </w:numPr>
        <w:tabs>
          <w:tab w:val="left" w:pos="1665"/>
        </w:tabs>
        <w:spacing w:before="0" w:after="0" w:line="240" w:lineRule="auto"/>
        <w:ind w:left="1665" w:right="0" w:hanging="557"/>
        <w:jc w:val="left"/>
      </w:pPr>
      <w:bookmarkStart w:id="17" w:name="_bookmark17"/>
      <w:bookmarkEnd w:id="17"/>
      <w:r>
        <w:t>Roles</w:t>
      </w:r>
      <w:r>
        <w:rPr>
          <w:spacing w:val="-5"/>
        </w:rPr>
        <w:t xml:space="preserve"> </w:t>
      </w:r>
      <w:r>
        <w:t>and</w:t>
      </w:r>
      <w:r>
        <w:rPr>
          <w:spacing w:val="-5"/>
        </w:rPr>
        <w:t xml:space="preserve"> </w:t>
      </w:r>
      <w:r>
        <w:rPr>
          <w:spacing w:val="-2"/>
        </w:rPr>
        <w:t>Responsibilities</w:t>
      </w:r>
    </w:p>
    <w:p w14:paraId="2F4CCE47">
      <w:pPr>
        <w:pStyle w:val="9"/>
        <w:rPr>
          <w:b/>
          <w:sz w:val="28"/>
        </w:rPr>
      </w:pPr>
    </w:p>
    <w:p w14:paraId="6F83DE29">
      <w:pPr>
        <w:pStyle w:val="9"/>
        <w:spacing w:before="4"/>
        <w:rPr>
          <w:b/>
          <w:sz w:val="28"/>
        </w:rPr>
      </w:pPr>
    </w:p>
    <w:p w14:paraId="292A73B5">
      <w:pPr>
        <w:pStyle w:val="17"/>
        <w:numPr>
          <w:ilvl w:val="0"/>
          <w:numId w:val="23"/>
        </w:numPr>
        <w:tabs>
          <w:tab w:val="left" w:pos="1828"/>
        </w:tabs>
        <w:spacing w:before="1" w:after="0" w:line="338" w:lineRule="auto"/>
        <w:ind w:left="1828" w:right="652" w:hanging="360"/>
        <w:jc w:val="left"/>
        <w:rPr>
          <w:sz w:val="24"/>
        </w:rPr>
      </w:pPr>
      <w:r>
        <w:rPr>
          <w:sz w:val="24"/>
        </w:rPr>
        <w:t>Understand and undergo extensive training given by mentors in the</w:t>
      </w:r>
      <w:r>
        <w:rPr>
          <w:spacing w:val="-2"/>
          <w:sz w:val="24"/>
        </w:rPr>
        <w:t xml:space="preserve"> </w:t>
      </w:r>
      <w:r>
        <w:rPr>
          <w:sz w:val="24"/>
        </w:rPr>
        <w:t>field</w:t>
      </w:r>
      <w:r>
        <w:rPr>
          <w:spacing w:val="-2"/>
          <w:sz w:val="24"/>
        </w:rPr>
        <w:t xml:space="preserve"> </w:t>
      </w:r>
      <w:r>
        <w:rPr>
          <w:sz w:val="24"/>
        </w:rPr>
        <w:t>of</w:t>
      </w:r>
      <w:r>
        <w:rPr>
          <w:spacing w:val="40"/>
          <w:sz w:val="24"/>
        </w:rPr>
        <w:t xml:space="preserve"> </w:t>
      </w:r>
      <w:r>
        <w:rPr>
          <w:sz w:val="24"/>
        </w:rPr>
        <w:t>Python with Data Science</w:t>
      </w:r>
    </w:p>
    <w:p w14:paraId="19BBE1DB">
      <w:pPr>
        <w:pStyle w:val="17"/>
        <w:numPr>
          <w:ilvl w:val="0"/>
          <w:numId w:val="23"/>
        </w:numPr>
        <w:tabs>
          <w:tab w:val="left" w:pos="1824"/>
        </w:tabs>
        <w:spacing w:before="59" w:after="0" w:line="240" w:lineRule="auto"/>
        <w:ind w:left="1824" w:right="0" w:hanging="356"/>
        <w:jc w:val="left"/>
        <w:rPr>
          <w:sz w:val="24"/>
        </w:rPr>
      </w:pPr>
      <w:r>
        <w:rPr>
          <w:sz w:val="24"/>
        </w:rPr>
        <w:t>Fulfill</w:t>
      </w:r>
      <w:r>
        <w:rPr>
          <w:spacing w:val="-1"/>
          <w:sz w:val="24"/>
        </w:rPr>
        <w:t xml:space="preserve"> </w:t>
      </w:r>
      <w:r>
        <w:rPr>
          <w:sz w:val="24"/>
        </w:rPr>
        <w:t>tasks</w:t>
      </w:r>
      <w:r>
        <w:rPr>
          <w:spacing w:val="-2"/>
          <w:sz w:val="24"/>
        </w:rPr>
        <w:t xml:space="preserve"> </w:t>
      </w:r>
      <w:r>
        <w:rPr>
          <w:sz w:val="24"/>
        </w:rPr>
        <w:t>given</w:t>
      </w:r>
      <w:r>
        <w:rPr>
          <w:spacing w:val="-2"/>
          <w:sz w:val="24"/>
        </w:rPr>
        <w:t xml:space="preserve"> </w:t>
      </w:r>
      <w:r>
        <w:rPr>
          <w:sz w:val="24"/>
        </w:rPr>
        <w:t>by</w:t>
      </w:r>
      <w:r>
        <w:rPr>
          <w:spacing w:val="-1"/>
          <w:sz w:val="24"/>
        </w:rPr>
        <w:t xml:space="preserve"> </w:t>
      </w:r>
      <w:r>
        <w:rPr>
          <w:spacing w:val="-2"/>
          <w:sz w:val="24"/>
        </w:rPr>
        <w:t>supervisors.</w:t>
      </w:r>
    </w:p>
    <w:p w14:paraId="1F87D91B">
      <w:pPr>
        <w:pStyle w:val="17"/>
        <w:numPr>
          <w:ilvl w:val="0"/>
          <w:numId w:val="23"/>
        </w:numPr>
        <w:tabs>
          <w:tab w:val="left" w:pos="1824"/>
        </w:tabs>
        <w:spacing w:before="163" w:after="0" w:line="240" w:lineRule="auto"/>
        <w:ind w:left="1824" w:right="0" w:hanging="356"/>
        <w:jc w:val="left"/>
        <w:rPr>
          <w:sz w:val="24"/>
        </w:rPr>
      </w:pPr>
      <w:r>
        <w:rPr>
          <w:sz w:val="24"/>
        </w:rPr>
        <w:t>Attend</w:t>
      </w:r>
      <w:r>
        <w:rPr>
          <w:spacing w:val="-2"/>
          <w:sz w:val="24"/>
        </w:rPr>
        <w:t xml:space="preserve"> </w:t>
      </w:r>
      <w:r>
        <w:rPr>
          <w:sz w:val="24"/>
        </w:rPr>
        <w:t>meetings</w:t>
      </w:r>
      <w:r>
        <w:rPr>
          <w:spacing w:val="-2"/>
          <w:sz w:val="24"/>
        </w:rPr>
        <w:t xml:space="preserve"> </w:t>
      </w:r>
      <w:r>
        <w:rPr>
          <w:sz w:val="24"/>
        </w:rPr>
        <w:t>and</w:t>
      </w:r>
      <w:r>
        <w:rPr>
          <w:spacing w:val="-1"/>
          <w:sz w:val="24"/>
        </w:rPr>
        <w:t xml:space="preserve"> </w:t>
      </w:r>
      <w:r>
        <w:rPr>
          <w:sz w:val="24"/>
        </w:rPr>
        <w:t xml:space="preserve">take </w:t>
      </w:r>
      <w:r>
        <w:rPr>
          <w:spacing w:val="-2"/>
          <w:sz w:val="24"/>
        </w:rPr>
        <w:t>minutes</w:t>
      </w:r>
    </w:p>
    <w:p w14:paraId="4BA41E0A">
      <w:pPr>
        <w:pStyle w:val="17"/>
        <w:numPr>
          <w:ilvl w:val="0"/>
          <w:numId w:val="23"/>
        </w:numPr>
        <w:tabs>
          <w:tab w:val="left" w:pos="1824"/>
        </w:tabs>
        <w:spacing w:before="163" w:after="0" w:line="240" w:lineRule="auto"/>
        <w:ind w:left="1824" w:right="0" w:hanging="356"/>
        <w:jc w:val="left"/>
        <w:rPr>
          <w:sz w:val="24"/>
        </w:rPr>
      </w:pPr>
      <w:r>
        <w:rPr>
          <w:sz w:val="24"/>
        </w:rPr>
        <w:t>Conduct</w:t>
      </w:r>
      <w:r>
        <w:rPr>
          <w:spacing w:val="-1"/>
          <w:sz w:val="24"/>
        </w:rPr>
        <w:t xml:space="preserve"> </w:t>
      </w:r>
      <w:r>
        <w:rPr>
          <w:sz w:val="24"/>
        </w:rPr>
        <w:t>research</w:t>
      </w:r>
      <w:r>
        <w:rPr>
          <w:spacing w:val="-1"/>
          <w:sz w:val="24"/>
        </w:rPr>
        <w:t xml:space="preserve"> </w:t>
      </w:r>
      <w:r>
        <w:rPr>
          <w:sz w:val="24"/>
        </w:rPr>
        <w:t>work</w:t>
      </w:r>
      <w:r>
        <w:rPr>
          <w:spacing w:val="-1"/>
          <w:sz w:val="24"/>
        </w:rPr>
        <w:t xml:space="preserve"> </w:t>
      </w:r>
      <w:r>
        <w:rPr>
          <w:sz w:val="24"/>
        </w:rPr>
        <w:t>for the</w:t>
      </w:r>
      <w:r>
        <w:rPr>
          <w:spacing w:val="-3"/>
          <w:sz w:val="24"/>
        </w:rPr>
        <w:t xml:space="preserve"> </w:t>
      </w:r>
      <w:r>
        <w:rPr>
          <w:sz w:val="24"/>
        </w:rPr>
        <w:t>implementation</w:t>
      </w:r>
      <w:r>
        <w:rPr>
          <w:spacing w:val="-1"/>
          <w:sz w:val="24"/>
        </w:rPr>
        <w:t xml:space="preserve"> </w:t>
      </w:r>
      <w:r>
        <w:rPr>
          <w:sz w:val="24"/>
        </w:rPr>
        <w:t>of</w:t>
      </w:r>
      <w:r>
        <w:rPr>
          <w:spacing w:val="1"/>
          <w:sz w:val="24"/>
        </w:rPr>
        <w:t xml:space="preserve"> </w:t>
      </w:r>
      <w:r>
        <w:rPr>
          <w:spacing w:val="-2"/>
          <w:sz w:val="24"/>
        </w:rPr>
        <w:t>project</w:t>
      </w:r>
    </w:p>
    <w:p w14:paraId="6FF8BB12">
      <w:pPr>
        <w:pStyle w:val="17"/>
        <w:numPr>
          <w:ilvl w:val="0"/>
          <w:numId w:val="23"/>
        </w:numPr>
        <w:tabs>
          <w:tab w:val="left" w:pos="1824"/>
        </w:tabs>
        <w:spacing w:before="163" w:after="0" w:line="240" w:lineRule="auto"/>
        <w:ind w:left="1824" w:right="0" w:hanging="356"/>
        <w:jc w:val="left"/>
        <w:rPr>
          <w:sz w:val="24"/>
        </w:rPr>
      </w:pPr>
      <w:r>
        <w:rPr>
          <w:sz w:val="24"/>
        </w:rPr>
        <w:t>Backend</w:t>
      </w:r>
      <w:r>
        <w:rPr>
          <w:spacing w:val="-3"/>
          <w:sz w:val="24"/>
        </w:rPr>
        <w:t xml:space="preserve"> </w:t>
      </w:r>
      <w:r>
        <w:rPr>
          <w:spacing w:val="-2"/>
          <w:sz w:val="24"/>
        </w:rPr>
        <w:t>development</w:t>
      </w:r>
    </w:p>
    <w:p w14:paraId="2F21ACE4">
      <w:pPr>
        <w:pStyle w:val="17"/>
        <w:numPr>
          <w:ilvl w:val="0"/>
          <w:numId w:val="23"/>
        </w:numPr>
        <w:tabs>
          <w:tab w:val="left" w:pos="1824"/>
        </w:tabs>
        <w:spacing w:before="164" w:after="0" w:line="240" w:lineRule="auto"/>
        <w:ind w:left="1824" w:right="0" w:hanging="356"/>
        <w:jc w:val="left"/>
        <w:rPr>
          <w:sz w:val="24"/>
        </w:rPr>
      </w:pPr>
      <w:r>
        <w:rPr>
          <w:sz w:val="24"/>
        </w:rPr>
        <w:t>Front-end</w:t>
      </w:r>
      <w:r>
        <w:rPr>
          <w:spacing w:val="-3"/>
          <w:sz w:val="24"/>
        </w:rPr>
        <w:t xml:space="preserve"> </w:t>
      </w:r>
      <w:r>
        <w:rPr>
          <w:spacing w:val="-2"/>
          <w:sz w:val="24"/>
        </w:rPr>
        <w:t>development</w:t>
      </w:r>
    </w:p>
    <w:p w14:paraId="078B223F">
      <w:pPr>
        <w:pStyle w:val="17"/>
        <w:numPr>
          <w:ilvl w:val="0"/>
          <w:numId w:val="23"/>
        </w:numPr>
        <w:tabs>
          <w:tab w:val="left" w:pos="1824"/>
        </w:tabs>
        <w:spacing w:before="163" w:after="0" w:line="240" w:lineRule="auto"/>
        <w:ind w:left="1824" w:right="0" w:hanging="356"/>
        <w:jc w:val="left"/>
        <w:rPr>
          <w:sz w:val="24"/>
        </w:rPr>
      </w:pPr>
      <w:r>
        <w:rPr>
          <w:sz w:val="24"/>
        </w:rPr>
        <w:t>Data</w:t>
      </w:r>
      <w:r>
        <w:rPr>
          <w:spacing w:val="-6"/>
          <w:sz w:val="24"/>
        </w:rPr>
        <w:t xml:space="preserve"> </w:t>
      </w:r>
      <w:r>
        <w:rPr>
          <w:sz w:val="24"/>
        </w:rPr>
        <w:t>visualization</w:t>
      </w:r>
      <w:r>
        <w:rPr>
          <w:spacing w:val="-1"/>
          <w:sz w:val="24"/>
        </w:rPr>
        <w:t xml:space="preserve"> </w:t>
      </w:r>
      <w:r>
        <w:rPr>
          <w:sz w:val="24"/>
        </w:rPr>
        <w:t>module</w:t>
      </w:r>
      <w:r>
        <w:rPr>
          <w:spacing w:val="-1"/>
          <w:sz w:val="24"/>
        </w:rPr>
        <w:t xml:space="preserve"> </w:t>
      </w:r>
      <w:r>
        <w:rPr>
          <w:sz w:val="24"/>
        </w:rPr>
        <w:t>using</w:t>
      </w:r>
      <w:r>
        <w:rPr>
          <w:spacing w:val="-1"/>
          <w:sz w:val="24"/>
        </w:rPr>
        <w:t xml:space="preserve"> </w:t>
      </w:r>
      <w:r>
        <w:rPr>
          <w:sz w:val="24"/>
        </w:rPr>
        <w:t>Pandas</w:t>
      </w:r>
      <w:r>
        <w:rPr>
          <w:spacing w:val="-1"/>
          <w:sz w:val="24"/>
        </w:rPr>
        <w:t xml:space="preserve"> </w:t>
      </w:r>
      <w:r>
        <w:rPr>
          <w:sz w:val="24"/>
        </w:rPr>
        <w:t>and</w:t>
      </w:r>
      <w:r>
        <w:rPr>
          <w:spacing w:val="-1"/>
          <w:sz w:val="24"/>
        </w:rPr>
        <w:t xml:space="preserve"> </w:t>
      </w:r>
      <w:r>
        <w:rPr>
          <w:sz w:val="24"/>
        </w:rPr>
        <w:t>Plotly</w:t>
      </w:r>
      <w:r>
        <w:rPr>
          <w:spacing w:val="2"/>
          <w:sz w:val="24"/>
        </w:rPr>
        <w:t xml:space="preserve"> </w:t>
      </w:r>
      <w:r>
        <w:rPr>
          <w:spacing w:val="-2"/>
          <w:sz w:val="24"/>
        </w:rPr>
        <w:t>library.</w:t>
      </w:r>
    </w:p>
    <w:p w14:paraId="3D76BD75">
      <w:pPr>
        <w:pStyle w:val="17"/>
        <w:numPr>
          <w:ilvl w:val="0"/>
          <w:numId w:val="23"/>
        </w:numPr>
        <w:tabs>
          <w:tab w:val="left" w:pos="1824"/>
        </w:tabs>
        <w:spacing w:before="163" w:after="0" w:line="240" w:lineRule="auto"/>
        <w:ind w:left="1824" w:right="0" w:hanging="356"/>
        <w:jc w:val="left"/>
        <w:rPr>
          <w:sz w:val="24"/>
        </w:rPr>
      </w:pPr>
      <w:r>
        <w:rPr>
          <w:sz w:val="24"/>
        </w:rPr>
        <w:t>Perform</w:t>
      </w:r>
      <w:r>
        <w:rPr>
          <w:spacing w:val="-3"/>
          <w:sz w:val="24"/>
        </w:rPr>
        <w:t xml:space="preserve"> </w:t>
      </w:r>
      <w:r>
        <w:rPr>
          <w:sz w:val="24"/>
        </w:rPr>
        <w:t>testing</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project under</w:t>
      </w:r>
      <w:r>
        <w:rPr>
          <w:spacing w:val="-3"/>
          <w:sz w:val="24"/>
        </w:rPr>
        <w:t xml:space="preserve"> </w:t>
      </w:r>
      <w:r>
        <w:rPr>
          <w:sz w:val="24"/>
        </w:rPr>
        <w:t>the supervision</w:t>
      </w:r>
      <w:r>
        <w:rPr>
          <w:spacing w:val="-1"/>
          <w:sz w:val="24"/>
        </w:rPr>
        <w:t xml:space="preserve"> </w:t>
      </w:r>
      <w:r>
        <w:rPr>
          <w:sz w:val="24"/>
        </w:rPr>
        <w:t>of</w:t>
      </w:r>
      <w:r>
        <w:rPr>
          <w:spacing w:val="2"/>
          <w:sz w:val="24"/>
        </w:rPr>
        <w:t xml:space="preserve"> </w:t>
      </w:r>
      <w:r>
        <w:rPr>
          <w:spacing w:val="-2"/>
          <w:sz w:val="24"/>
        </w:rPr>
        <w:t>mentors</w:t>
      </w:r>
    </w:p>
    <w:p w14:paraId="7488FE30">
      <w:pPr>
        <w:pStyle w:val="17"/>
        <w:spacing w:after="0" w:line="240" w:lineRule="auto"/>
        <w:jc w:val="left"/>
        <w:rPr>
          <w:sz w:val="24"/>
        </w:rPr>
        <w:sectPr>
          <w:pgSz w:w="11930" w:h="16860"/>
          <w:pgMar w:top="920" w:right="992" w:bottom="780" w:left="992" w:header="667" w:footer="582" w:gutter="0"/>
          <w:cols w:space="720" w:num="1"/>
        </w:sectPr>
      </w:pPr>
    </w:p>
    <w:p w14:paraId="19FE0887">
      <w:pPr>
        <w:pStyle w:val="9"/>
        <w:spacing w:before="219"/>
        <w:rPr>
          <w:sz w:val="28"/>
        </w:rPr>
      </w:pPr>
    </w:p>
    <w:p w14:paraId="1C88252F">
      <w:pPr>
        <w:pStyle w:val="5"/>
        <w:numPr>
          <w:ilvl w:val="2"/>
          <w:numId w:val="13"/>
        </w:numPr>
        <w:tabs>
          <w:tab w:val="left" w:pos="1665"/>
        </w:tabs>
        <w:spacing w:before="0" w:after="0" w:line="240" w:lineRule="auto"/>
        <w:ind w:left="1665" w:right="0" w:hanging="557"/>
        <w:jc w:val="both"/>
      </w:pPr>
      <w:bookmarkStart w:id="18" w:name="_bookmark18"/>
      <w:bookmarkEnd w:id="18"/>
      <w:r>
        <w:t>Group</w:t>
      </w:r>
      <w:r>
        <w:rPr>
          <w:spacing w:val="-11"/>
        </w:rPr>
        <w:t xml:space="preserve"> </w:t>
      </w:r>
      <w:r>
        <w:rPr>
          <w:spacing w:val="-2"/>
        </w:rPr>
        <w:t>Dependencies</w:t>
      </w:r>
    </w:p>
    <w:p w14:paraId="45044A53">
      <w:pPr>
        <w:pStyle w:val="9"/>
        <w:rPr>
          <w:b/>
          <w:sz w:val="28"/>
        </w:rPr>
      </w:pPr>
    </w:p>
    <w:p w14:paraId="5BC37B12">
      <w:pPr>
        <w:pStyle w:val="9"/>
        <w:spacing w:before="72"/>
        <w:rPr>
          <w:b/>
          <w:sz w:val="28"/>
        </w:rPr>
      </w:pPr>
    </w:p>
    <w:p w14:paraId="5A86B2FA">
      <w:pPr>
        <w:pStyle w:val="9"/>
        <w:spacing w:line="369" w:lineRule="auto"/>
        <w:ind w:left="1122" w:right="447" w:firstLine="705"/>
        <w:jc w:val="both"/>
      </w:pPr>
      <w:r>
        <w:t>The project that I was assigned under, is titled ‘Protection Against Domestic Violence &amp; Guidance System’. The modules where I had to work on included: quiz module, implementing data science modules which included data visualization, matplotlib libraries, pandas library, etc.</w:t>
      </w:r>
    </w:p>
    <w:p w14:paraId="53C44C24">
      <w:pPr>
        <w:pStyle w:val="9"/>
        <w:spacing w:before="21" w:line="360" w:lineRule="auto"/>
        <w:ind w:left="1108" w:right="447"/>
        <w:jc w:val="both"/>
      </w:pPr>
      <w:r>
        <w:t>I also worked on the ‘Help’ Page that will help find the users, specific details about police stations in a particular area. I implemented the ‘legal resources’ page, that includes information about different laws, crimes and their punishments. I also worked towards building a ‘Story Page’ that</w:t>
      </w:r>
      <w:r>
        <w:rPr>
          <w:spacing w:val="40"/>
        </w:rPr>
        <w:t xml:space="preserve"> </w:t>
      </w:r>
      <w:r>
        <w:t>showcases experiences of different women.</w:t>
      </w:r>
    </w:p>
    <w:p w14:paraId="246242F8">
      <w:pPr>
        <w:pStyle w:val="9"/>
        <w:spacing w:after="0" w:line="360" w:lineRule="auto"/>
        <w:jc w:val="both"/>
        <w:sectPr>
          <w:pgSz w:w="11930" w:h="16860"/>
          <w:pgMar w:top="920" w:right="992" w:bottom="780" w:left="992" w:header="667" w:footer="582" w:gutter="0"/>
          <w:cols w:space="720" w:num="1"/>
        </w:sectPr>
      </w:pPr>
    </w:p>
    <w:p w14:paraId="05AF8509">
      <w:pPr>
        <w:pStyle w:val="9"/>
        <w:spacing w:before="219"/>
        <w:rPr>
          <w:sz w:val="28"/>
        </w:rPr>
      </w:pPr>
    </w:p>
    <w:p w14:paraId="0879FF3E">
      <w:pPr>
        <w:pStyle w:val="5"/>
        <w:numPr>
          <w:ilvl w:val="1"/>
          <w:numId w:val="13"/>
        </w:numPr>
        <w:tabs>
          <w:tab w:val="left" w:pos="979"/>
        </w:tabs>
        <w:spacing w:before="0" w:after="0" w:line="240" w:lineRule="auto"/>
        <w:ind w:left="979" w:right="0" w:hanging="418"/>
        <w:jc w:val="left"/>
      </w:pPr>
      <w:bookmarkStart w:id="19" w:name="_bookmark19"/>
      <w:bookmarkEnd w:id="19"/>
      <w:r>
        <w:t>Project</w:t>
      </w:r>
      <w:r>
        <w:rPr>
          <w:spacing w:val="-10"/>
        </w:rPr>
        <w:t xml:space="preserve"> </w:t>
      </w:r>
      <w:r>
        <w:rPr>
          <w:spacing w:val="-2"/>
        </w:rPr>
        <w:t>Scheduling</w:t>
      </w:r>
    </w:p>
    <w:p w14:paraId="06AC1DAA">
      <w:pPr>
        <w:pStyle w:val="9"/>
        <w:spacing w:before="1"/>
        <w:rPr>
          <w:b/>
          <w:sz w:val="28"/>
        </w:rPr>
      </w:pPr>
    </w:p>
    <w:p w14:paraId="347FEE36">
      <w:pPr>
        <w:pStyle w:val="17"/>
        <w:numPr>
          <w:ilvl w:val="0"/>
          <w:numId w:val="24"/>
        </w:numPr>
        <w:tabs>
          <w:tab w:val="left" w:pos="1468"/>
        </w:tabs>
        <w:spacing w:before="0" w:after="0" w:line="360" w:lineRule="auto"/>
        <w:ind w:left="1468" w:right="445" w:hanging="360"/>
        <w:jc w:val="both"/>
        <w:rPr>
          <w:sz w:val="24"/>
        </w:rPr>
      </w:pPr>
      <w:r>
        <w:rPr>
          <w:sz w:val="24"/>
        </w:rPr>
        <w:t>Project Scheduling is the culmination of a planning activity that is primary component of software project management.</w:t>
      </w:r>
    </w:p>
    <w:p w14:paraId="5652D2B9">
      <w:pPr>
        <w:pStyle w:val="17"/>
        <w:numPr>
          <w:ilvl w:val="0"/>
          <w:numId w:val="24"/>
        </w:numPr>
        <w:tabs>
          <w:tab w:val="left" w:pos="1468"/>
        </w:tabs>
        <w:spacing w:before="199" w:after="0" w:line="357" w:lineRule="auto"/>
        <w:ind w:left="1468" w:right="446" w:hanging="360"/>
        <w:jc w:val="both"/>
        <w:rPr>
          <w:sz w:val="24"/>
        </w:rPr>
      </w:pPr>
      <w:r>
        <w:rPr>
          <w:sz w:val="24"/>
        </w:rPr>
        <w:t>When combined with estimation methods and risk analysis, scheduling, establishes a road map for the project management.</w:t>
      </w:r>
    </w:p>
    <w:p w14:paraId="52E2A140">
      <w:pPr>
        <w:pStyle w:val="17"/>
        <w:numPr>
          <w:ilvl w:val="0"/>
          <w:numId w:val="24"/>
        </w:numPr>
        <w:tabs>
          <w:tab w:val="left" w:pos="1468"/>
        </w:tabs>
        <w:spacing w:before="202" w:after="0" w:line="360" w:lineRule="auto"/>
        <w:ind w:left="1468" w:right="452" w:hanging="360"/>
        <w:jc w:val="both"/>
        <w:rPr>
          <w:sz w:val="24"/>
        </w:rPr>
      </w:pPr>
      <w:r>
        <w:rPr>
          <w:sz w:val="24"/>
        </w:rPr>
        <w:t>Scheduling begins with the process composition. The characteristics of the project are used to adapt an appropriate task set for the work to be done.</w:t>
      </w:r>
    </w:p>
    <w:p w14:paraId="5939E194">
      <w:pPr>
        <w:pStyle w:val="17"/>
        <w:numPr>
          <w:ilvl w:val="0"/>
          <w:numId w:val="24"/>
        </w:numPr>
        <w:tabs>
          <w:tab w:val="left" w:pos="1468"/>
        </w:tabs>
        <w:spacing w:before="203" w:after="0" w:line="360" w:lineRule="auto"/>
        <w:ind w:left="1468" w:right="449" w:hanging="360"/>
        <w:jc w:val="both"/>
        <w:rPr>
          <w:sz w:val="24"/>
        </w:rPr>
      </w:pPr>
      <w:r>
        <w:rPr>
          <w:sz w:val="24"/>
        </w:rPr>
        <w:t>The</w:t>
      </w:r>
      <w:r>
        <w:rPr>
          <w:spacing w:val="-4"/>
          <w:sz w:val="24"/>
        </w:rPr>
        <w:t xml:space="preserve"> </w:t>
      </w:r>
      <w:r>
        <w:rPr>
          <w:sz w:val="24"/>
        </w:rPr>
        <w:t>task</w:t>
      </w:r>
      <w:r>
        <w:rPr>
          <w:spacing w:val="-2"/>
          <w:sz w:val="24"/>
        </w:rPr>
        <w:t xml:space="preserve"> </w:t>
      </w:r>
      <w:r>
        <w:rPr>
          <w:sz w:val="24"/>
        </w:rPr>
        <w:t>network</w:t>
      </w:r>
      <w:r>
        <w:rPr>
          <w:spacing w:val="-2"/>
          <w:sz w:val="24"/>
        </w:rPr>
        <w:t xml:space="preserve"> </w:t>
      </w:r>
      <w:r>
        <w:rPr>
          <w:sz w:val="24"/>
        </w:rPr>
        <w:t>is</w:t>
      </w:r>
      <w:r>
        <w:rPr>
          <w:spacing w:val="-3"/>
          <w:sz w:val="24"/>
        </w:rPr>
        <w:t xml:space="preserve"> </w:t>
      </w:r>
      <w:r>
        <w:rPr>
          <w:sz w:val="24"/>
        </w:rPr>
        <w:t>used</w:t>
      </w:r>
      <w:r>
        <w:rPr>
          <w:spacing w:val="-2"/>
          <w:sz w:val="24"/>
        </w:rPr>
        <w:t xml:space="preserve"> </w:t>
      </w:r>
      <w:r>
        <w:rPr>
          <w:sz w:val="24"/>
        </w:rPr>
        <w:t>to</w:t>
      </w:r>
      <w:r>
        <w:rPr>
          <w:spacing w:val="-5"/>
          <w:sz w:val="24"/>
        </w:rPr>
        <w:t xml:space="preserve"> </w:t>
      </w:r>
      <w:r>
        <w:rPr>
          <w:sz w:val="24"/>
        </w:rPr>
        <w:t>compute</w:t>
      </w:r>
      <w:r>
        <w:rPr>
          <w:spacing w:val="-5"/>
          <w:sz w:val="24"/>
        </w:rPr>
        <w:t xml:space="preserve"> </w:t>
      </w:r>
      <w:r>
        <w:rPr>
          <w:sz w:val="24"/>
        </w:rPr>
        <w:t>the</w:t>
      </w:r>
      <w:r>
        <w:rPr>
          <w:spacing w:val="-5"/>
          <w:sz w:val="24"/>
        </w:rPr>
        <w:t xml:space="preserve"> </w:t>
      </w:r>
      <w:r>
        <w:rPr>
          <w:sz w:val="24"/>
        </w:rPr>
        <w:t>critical</w:t>
      </w:r>
      <w:r>
        <w:rPr>
          <w:spacing w:val="-4"/>
          <w:sz w:val="24"/>
        </w:rPr>
        <w:t xml:space="preserve"> </w:t>
      </w:r>
      <w:r>
        <w:rPr>
          <w:sz w:val="24"/>
        </w:rPr>
        <w:t>project</w:t>
      </w:r>
      <w:r>
        <w:rPr>
          <w:spacing w:val="-4"/>
          <w:sz w:val="24"/>
        </w:rPr>
        <w:t xml:space="preserve"> </w:t>
      </w:r>
      <w:r>
        <w:rPr>
          <w:sz w:val="24"/>
        </w:rPr>
        <w:t>path,</w:t>
      </w:r>
      <w:r>
        <w:rPr>
          <w:spacing w:val="-4"/>
          <w:sz w:val="24"/>
        </w:rPr>
        <w:t xml:space="preserve"> </w:t>
      </w:r>
      <w:r>
        <w:rPr>
          <w:sz w:val="24"/>
        </w:rPr>
        <w:t>a</w:t>
      </w:r>
      <w:r>
        <w:rPr>
          <w:spacing w:val="-6"/>
          <w:sz w:val="24"/>
        </w:rPr>
        <w:t xml:space="preserve"> </w:t>
      </w:r>
      <w:r>
        <w:rPr>
          <w:sz w:val="24"/>
        </w:rPr>
        <w:t>time</w:t>
      </w:r>
      <w:r>
        <w:rPr>
          <w:spacing w:val="-6"/>
          <w:sz w:val="24"/>
        </w:rPr>
        <w:t xml:space="preserve"> </w:t>
      </w:r>
      <w:r>
        <w:rPr>
          <w:sz w:val="24"/>
        </w:rPr>
        <w:t>line</w:t>
      </w:r>
      <w:r>
        <w:rPr>
          <w:spacing w:val="-6"/>
          <w:sz w:val="24"/>
        </w:rPr>
        <w:t xml:space="preserve"> </w:t>
      </w:r>
      <w:r>
        <w:rPr>
          <w:sz w:val="24"/>
        </w:rPr>
        <w:t>chart</w:t>
      </w:r>
      <w:r>
        <w:rPr>
          <w:spacing w:val="-5"/>
          <w:sz w:val="24"/>
        </w:rPr>
        <w:t xml:space="preserve"> </w:t>
      </w:r>
      <w:r>
        <w:rPr>
          <w:sz w:val="24"/>
        </w:rPr>
        <w:t>and</w:t>
      </w:r>
      <w:r>
        <w:rPr>
          <w:spacing w:val="-4"/>
          <w:sz w:val="24"/>
        </w:rPr>
        <w:t xml:space="preserve"> </w:t>
      </w:r>
      <w:r>
        <w:rPr>
          <w:sz w:val="24"/>
        </w:rPr>
        <w:t>a variety of project information.</w:t>
      </w:r>
    </w:p>
    <w:p w14:paraId="64068692">
      <w:pPr>
        <w:pStyle w:val="17"/>
        <w:numPr>
          <w:ilvl w:val="0"/>
          <w:numId w:val="24"/>
        </w:numPr>
        <w:tabs>
          <w:tab w:val="left" w:pos="1468"/>
        </w:tabs>
        <w:spacing w:before="197" w:after="0" w:line="360" w:lineRule="auto"/>
        <w:ind w:left="1468" w:right="448" w:hanging="360"/>
        <w:jc w:val="both"/>
        <w:rPr>
          <w:sz w:val="24"/>
        </w:rPr>
      </w:pPr>
      <w:r>
        <w:rPr>
          <w:sz w:val="24"/>
        </w:rPr>
        <w:t>When creating</w:t>
      </w:r>
      <w:r>
        <w:rPr>
          <w:spacing w:val="-2"/>
          <w:sz w:val="24"/>
        </w:rPr>
        <w:t xml:space="preserve"> </w:t>
      </w:r>
      <w:r>
        <w:rPr>
          <w:sz w:val="24"/>
        </w:rPr>
        <w:t>a</w:t>
      </w:r>
      <w:r>
        <w:rPr>
          <w:spacing w:val="-3"/>
          <w:sz w:val="24"/>
        </w:rPr>
        <w:t xml:space="preserve"> </w:t>
      </w:r>
      <w:r>
        <w:rPr>
          <w:sz w:val="24"/>
        </w:rPr>
        <w:t>software</w:t>
      </w:r>
      <w:r>
        <w:rPr>
          <w:spacing w:val="-3"/>
          <w:sz w:val="24"/>
        </w:rPr>
        <w:t xml:space="preserve"> </w:t>
      </w:r>
      <w:r>
        <w:rPr>
          <w:sz w:val="24"/>
        </w:rPr>
        <w:t>project</w:t>
      </w:r>
      <w:r>
        <w:rPr>
          <w:spacing w:val="-2"/>
          <w:sz w:val="24"/>
        </w:rPr>
        <w:t xml:space="preserve"> </w:t>
      </w:r>
      <w:r>
        <w:rPr>
          <w:sz w:val="24"/>
        </w:rPr>
        <w:t>schedule,</w:t>
      </w:r>
      <w:r>
        <w:rPr>
          <w:spacing w:val="-2"/>
          <w:sz w:val="24"/>
        </w:rPr>
        <w:t xml:space="preserve"> </w:t>
      </w:r>
      <w:r>
        <w:rPr>
          <w:sz w:val="24"/>
        </w:rPr>
        <w:t>the</w:t>
      </w:r>
      <w:r>
        <w:rPr>
          <w:spacing w:val="-3"/>
          <w:sz w:val="24"/>
        </w:rPr>
        <w:t xml:space="preserve"> </w:t>
      </w:r>
      <w:r>
        <w:rPr>
          <w:sz w:val="24"/>
        </w:rPr>
        <w:t>planner</w:t>
      </w:r>
      <w:r>
        <w:rPr>
          <w:spacing w:val="-3"/>
          <w:sz w:val="24"/>
        </w:rPr>
        <w:t xml:space="preserve"> </w:t>
      </w:r>
      <w:r>
        <w:rPr>
          <w:sz w:val="24"/>
        </w:rPr>
        <w:t>begins</w:t>
      </w:r>
      <w:r>
        <w:rPr>
          <w:spacing w:val="-3"/>
          <w:sz w:val="24"/>
        </w:rPr>
        <w:t xml:space="preserve"> </w:t>
      </w:r>
      <w:r>
        <w:rPr>
          <w:sz w:val="24"/>
        </w:rPr>
        <w:t>with</w:t>
      </w:r>
      <w:r>
        <w:rPr>
          <w:spacing w:val="-2"/>
          <w:sz w:val="24"/>
        </w:rPr>
        <w:t xml:space="preserve"> </w:t>
      </w:r>
      <w:r>
        <w:rPr>
          <w:sz w:val="24"/>
        </w:rPr>
        <w:t>a</w:t>
      </w:r>
      <w:r>
        <w:rPr>
          <w:spacing w:val="-6"/>
          <w:sz w:val="24"/>
        </w:rPr>
        <w:t xml:space="preserve"> </w:t>
      </w:r>
      <w:r>
        <w:rPr>
          <w:sz w:val="24"/>
        </w:rPr>
        <w:t>set</w:t>
      </w:r>
      <w:r>
        <w:rPr>
          <w:spacing w:val="-4"/>
          <w:sz w:val="24"/>
        </w:rPr>
        <w:t xml:space="preserve"> </w:t>
      </w:r>
      <w:r>
        <w:rPr>
          <w:sz w:val="24"/>
        </w:rPr>
        <w:t>of</w:t>
      </w:r>
      <w:r>
        <w:rPr>
          <w:spacing w:val="-3"/>
          <w:sz w:val="24"/>
        </w:rPr>
        <w:t xml:space="preserve"> </w:t>
      </w:r>
      <w:r>
        <w:rPr>
          <w:sz w:val="24"/>
        </w:rPr>
        <w:t>tasks.</w:t>
      </w:r>
      <w:r>
        <w:rPr>
          <w:spacing w:val="-2"/>
          <w:sz w:val="24"/>
        </w:rPr>
        <w:t xml:space="preserve"> </w:t>
      </w:r>
      <w:r>
        <w:rPr>
          <w:sz w:val="24"/>
        </w:rPr>
        <w:t>If automated tools are used, the work breakdown is input as a task network or task outline.</w:t>
      </w:r>
      <w:r>
        <w:rPr>
          <w:spacing w:val="-10"/>
          <w:sz w:val="24"/>
        </w:rPr>
        <w:t xml:space="preserve"> </w:t>
      </w:r>
      <w:r>
        <w:rPr>
          <w:sz w:val="24"/>
        </w:rPr>
        <w:t>Effort,</w:t>
      </w:r>
      <w:r>
        <w:rPr>
          <w:spacing w:val="-9"/>
          <w:sz w:val="24"/>
        </w:rPr>
        <w:t xml:space="preserve"> </w:t>
      </w:r>
      <w:r>
        <w:rPr>
          <w:sz w:val="24"/>
        </w:rPr>
        <w:t>duration,</w:t>
      </w:r>
      <w:r>
        <w:rPr>
          <w:spacing w:val="-9"/>
          <w:sz w:val="24"/>
        </w:rPr>
        <w:t xml:space="preserve"> </w:t>
      </w:r>
      <w:r>
        <w:rPr>
          <w:sz w:val="24"/>
        </w:rPr>
        <w:t>and</w:t>
      </w:r>
      <w:r>
        <w:rPr>
          <w:spacing w:val="-10"/>
          <w:sz w:val="24"/>
        </w:rPr>
        <w:t xml:space="preserve"> </w:t>
      </w:r>
      <w:r>
        <w:rPr>
          <w:sz w:val="24"/>
        </w:rPr>
        <w:t>start</w:t>
      </w:r>
      <w:r>
        <w:rPr>
          <w:spacing w:val="-9"/>
          <w:sz w:val="24"/>
        </w:rPr>
        <w:t xml:space="preserve"> </w:t>
      </w:r>
      <w:r>
        <w:rPr>
          <w:sz w:val="24"/>
        </w:rPr>
        <w:t>date</w:t>
      </w:r>
      <w:r>
        <w:rPr>
          <w:spacing w:val="-10"/>
          <w:sz w:val="24"/>
        </w:rPr>
        <w:t xml:space="preserve"> </w:t>
      </w:r>
      <w:r>
        <w:rPr>
          <w:sz w:val="24"/>
        </w:rPr>
        <w:t>are</w:t>
      </w:r>
      <w:r>
        <w:rPr>
          <w:spacing w:val="-10"/>
          <w:sz w:val="24"/>
        </w:rPr>
        <w:t xml:space="preserve"> </w:t>
      </w:r>
      <w:r>
        <w:rPr>
          <w:sz w:val="24"/>
        </w:rPr>
        <w:t>then</w:t>
      </w:r>
      <w:r>
        <w:rPr>
          <w:spacing w:val="-10"/>
          <w:sz w:val="24"/>
        </w:rPr>
        <w:t xml:space="preserve"> </w:t>
      </w:r>
      <w:r>
        <w:rPr>
          <w:sz w:val="24"/>
        </w:rPr>
        <w:t>input</w:t>
      </w:r>
      <w:r>
        <w:rPr>
          <w:spacing w:val="-9"/>
          <w:sz w:val="24"/>
        </w:rPr>
        <w:t xml:space="preserve"> </w:t>
      </w:r>
      <w:r>
        <w:rPr>
          <w:sz w:val="24"/>
        </w:rPr>
        <w:t>for</w:t>
      </w:r>
      <w:r>
        <w:rPr>
          <w:spacing w:val="-11"/>
          <w:sz w:val="24"/>
        </w:rPr>
        <w:t xml:space="preserve"> </w:t>
      </w:r>
      <w:r>
        <w:rPr>
          <w:sz w:val="24"/>
        </w:rPr>
        <w:t>each</w:t>
      </w:r>
      <w:r>
        <w:rPr>
          <w:spacing w:val="-9"/>
          <w:sz w:val="24"/>
        </w:rPr>
        <w:t xml:space="preserve"> </w:t>
      </w:r>
      <w:r>
        <w:rPr>
          <w:sz w:val="24"/>
        </w:rPr>
        <w:t>task.</w:t>
      </w:r>
      <w:r>
        <w:rPr>
          <w:spacing w:val="-7"/>
          <w:sz w:val="24"/>
        </w:rPr>
        <w:t xml:space="preserve"> </w:t>
      </w:r>
      <w:r>
        <w:rPr>
          <w:sz w:val="24"/>
        </w:rPr>
        <w:t>In</w:t>
      </w:r>
      <w:r>
        <w:rPr>
          <w:spacing w:val="-10"/>
          <w:sz w:val="24"/>
        </w:rPr>
        <w:t xml:space="preserve"> </w:t>
      </w:r>
      <w:r>
        <w:rPr>
          <w:sz w:val="24"/>
        </w:rPr>
        <w:t>addition,</w:t>
      </w:r>
      <w:r>
        <w:rPr>
          <w:spacing w:val="-9"/>
          <w:sz w:val="24"/>
        </w:rPr>
        <w:t xml:space="preserve"> </w:t>
      </w:r>
      <w:r>
        <w:rPr>
          <w:sz w:val="24"/>
        </w:rPr>
        <w:t>tasks may be assigned to specific individuals.</w:t>
      </w:r>
    </w:p>
    <w:p w14:paraId="33445CE8">
      <w:pPr>
        <w:pStyle w:val="9"/>
        <w:spacing w:before="144"/>
      </w:pPr>
    </w:p>
    <w:p w14:paraId="752F7E8E">
      <w:pPr>
        <w:pStyle w:val="17"/>
        <w:numPr>
          <w:ilvl w:val="0"/>
          <w:numId w:val="24"/>
        </w:numPr>
        <w:tabs>
          <w:tab w:val="left" w:pos="1468"/>
        </w:tabs>
        <w:spacing w:before="0" w:after="0" w:line="360" w:lineRule="auto"/>
        <w:ind w:left="1468" w:right="451" w:hanging="360"/>
        <w:jc w:val="both"/>
        <w:rPr>
          <w:sz w:val="24"/>
        </w:rPr>
      </w:pPr>
      <w:r>
        <w:rPr>
          <w:sz w:val="24"/>
        </w:rPr>
        <w:t>As a consequence of this input, a timeline chart, also called a Gantt chart is generating. A Timeline Chart can be developed for the entire project. Timeline Charts depict a part of a software project schedule</w:t>
      </w:r>
    </w:p>
    <w:p w14:paraId="76D0E5B4">
      <w:pPr>
        <w:pStyle w:val="9"/>
      </w:pPr>
    </w:p>
    <w:p w14:paraId="42C64021">
      <w:pPr>
        <w:pStyle w:val="9"/>
        <w:spacing w:before="13"/>
      </w:pPr>
    </w:p>
    <w:p w14:paraId="20D99E8D">
      <w:pPr>
        <w:pStyle w:val="17"/>
        <w:numPr>
          <w:ilvl w:val="0"/>
          <w:numId w:val="25"/>
        </w:numPr>
        <w:tabs>
          <w:tab w:val="left" w:pos="1468"/>
        </w:tabs>
        <w:spacing w:before="1" w:after="0" w:line="360" w:lineRule="auto"/>
        <w:ind w:left="1468" w:right="445" w:hanging="780"/>
        <w:jc w:val="both"/>
        <w:rPr>
          <w:sz w:val="24"/>
        </w:rPr>
      </w:pPr>
      <w:r>
        <w:rPr>
          <w:sz w:val="24"/>
        </w:rPr>
        <w:t>All project tasks are listed in the left-hand column. The horizontal bars</w:t>
      </w:r>
      <w:r>
        <w:rPr>
          <w:spacing w:val="-1"/>
          <w:sz w:val="24"/>
        </w:rPr>
        <w:t xml:space="preserve"> </w:t>
      </w:r>
      <w:r>
        <w:rPr>
          <w:sz w:val="24"/>
        </w:rPr>
        <w:t>indicate the duration of each task. When multiple bars occur at the same time on the calendar, task concurrency is implied. The diamonds indicate milestones, which indicate the place where our project reach.</w:t>
      </w:r>
    </w:p>
    <w:p w14:paraId="1391BCB0">
      <w:pPr>
        <w:pStyle w:val="9"/>
        <w:rPr>
          <w:sz w:val="20"/>
        </w:rPr>
      </w:pPr>
    </w:p>
    <w:p w14:paraId="5D8A4899">
      <w:pPr>
        <w:pStyle w:val="9"/>
        <w:rPr>
          <w:sz w:val="20"/>
        </w:rPr>
      </w:pPr>
    </w:p>
    <w:p w14:paraId="0AD42841">
      <w:pPr>
        <w:pStyle w:val="9"/>
        <w:spacing w:before="10"/>
        <w:rPr>
          <w:sz w:val="20"/>
        </w:rPr>
      </w:pPr>
      <w:r>
        <w:rPr>
          <w:sz w:val="20"/>
        </w:rPr>
        <w:drawing>
          <wp:anchor distT="0" distB="0" distL="0" distR="0" simplePos="0" relativeHeight="251684864" behindDoc="1" locked="0" layoutInCell="1" allowOverlap="1">
            <wp:simplePos x="0" y="0"/>
            <wp:positionH relativeFrom="page">
              <wp:posOffset>927735</wp:posOffset>
            </wp:positionH>
            <wp:positionV relativeFrom="paragraph">
              <wp:posOffset>167640</wp:posOffset>
            </wp:positionV>
            <wp:extent cx="5694045" cy="117157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694044" cy="1171575"/>
                    </a:xfrm>
                    <a:prstGeom prst="rect">
                      <a:avLst/>
                    </a:prstGeom>
                  </pic:spPr>
                </pic:pic>
              </a:graphicData>
            </a:graphic>
          </wp:anchor>
        </w:drawing>
      </w:r>
    </w:p>
    <w:p w14:paraId="2272D44D">
      <w:pPr>
        <w:pStyle w:val="9"/>
        <w:spacing w:before="205"/>
        <w:ind w:left="1048" w:right="382"/>
        <w:jc w:val="center"/>
      </w:pPr>
      <w:r>
        <w:t>Fig</w:t>
      </w:r>
      <w:r>
        <w:rPr>
          <w:spacing w:val="-3"/>
        </w:rPr>
        <w:t xml:space="preserve"> </w:t>
      </w:r>
      <w:r>
        <w:t>3.4</w:t>
      </w:r>
      <w:r>
        <w:rPr>
          <w:spacing w:val="-1"/>
        </w:rPr>
        <w:t xml:space="preserve"> </w:t>
      </w:r>
      <w:r>
        <w:t>Gannt</w:t>
      </w:r>
      <w:r>
        <w:rPr>
          <w:spacing w:val="-1"/>
        </w:rPr>
        <w:t xml:space="preserve"> </w:t>
      </w:r>
      <w:r>
        <w:rPr>
          <w:spacing w:val="-4"/>
        </w:rPr>
        <w:t>Chart</w:t>
      </w:r>
    </w:p>
    <w:p w14:paraId="41B49A3D">
      <w:pPr>
        <w:pStyle w:val="9"/>
        <w:spacing w:after="0"/>
        <w:jc w:val="center"/>
        <w:sectPr>
          <w:pgSz w:w="11930" w:h="16860"/>
          <w:pgMar w:top="920" w:right="992" w:bottom="780" w:left="992" w:header="667" w:footer="582" w:gutter="0"/>
          <w:cols w:space="720" w:num="1"/>
        </w:sectPr>
      </w:pPr>
    </w:p>
    <w:p w14:paraId="2CF964D4">
      <w:pPr>
        <w:pStyle w:val="9"/>
        <w:rPr>
          <w:sz w:val="20"/>
        </w:rPr>
      </w:pPr>
      <w:r>
        <w:rPr>
          <w:sz w:val="20"/>
        </w:rPr>
        <w:drawing>
          <wp:anchor distT="0" distB="0" distL="0" distR="0" simplePos="0" relativeHeight="251659264" behindDoc="0" locked="0" layoutInCell="1" allowOverlap="1">
            <wp:simplePos x="0" y="0"/>
            <wp:positionH relativeFrom="page">
              <wp:posOffset>5232400</wp:posOffset>
            </wp:positionH>
            <wp:positionV relativeFrom="page">
              <wp:posOffset>417195</wp:posOffset>
            </wp:positionV>
            <wp:extent cx="1385570" cy="145415"/>
            <wp:effectExtent l="0" t="0" r="0" b="0"/>
            <wp:wrapNone/>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1" cstate="print"/>
                    <a:stretch>
                      <a:fillRect/>
                    </a:stretch>
                  </pic:blipFill>
                  <pic:spPr>
                    <a:xfrm>
                      <a:off x="0" y="0"/>
                      <a:ext cx="1385569" cy="145376"/>
                    </a:xfrm>
                    <a:prstGeom prst="rect">
                      <a:avLst/>
                    </a:prstGeom>
                  </pic:spPr>
                </pic:pic>
              </a:graphicData>
            </a:graphic>
          </wp:anchor>
        </w:drawing>
      </w:r>
    </w:p>
    <w:p w14:paraId="63C34AC1">
      <w:pPr>
        <w:pStyle w:val="9"/>
        <w:rPr>
          <w:sz w:val="20"/>
        </w:rPr>
      </w:pPr>
    </w:p>
    <w:p w14:paraId="43ACA817">
      <w:pPr>
        <w:pStyle w:val="9"/>
        <w:spacing w:before="168"/>
        <w:rPr>
          <w:sz w:val="20"/>
        </w:rPr>
      </w:pPr>
    </w:p>
    <w:tbl>
      <w:tblPr>
        <w:tblStyle w:val="8"/>
        <w:tblW w:w="0" w:type="auto"/>
        <w:tblInd w:w="631"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957"/>
        <w:gridCol w:w="6135"/>
      </w:tblGrid>
      <w:tr w14:paraId="4015476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99" w:hRule="atLeast"/>
        </w:trPr>
        <w:tc>
          <w:tcPr>
            <w:tcW w:w="2957" w:type="dxa"/>
          </w:tcPr>
          <w:p w14:paraId="65820938">
            <w:pPr>
              <w:pStyle w:val="18"/>
              <w:spacing w:before="8"/>
              <w:rPr>
                <w:sz w:val="24"/>
              </w:rPr>
            </w:pPr>
            <w:r>
              <w:rPr>
                <w:spacing w:val="-4"/>
                <w:sz w:val="24"/>
              </w:rPr>
              <w:t>Week</w:t>
            </w:r>
            <w:r>
              <w:rPr>
                <w:spacing w:val="-10"/>
                <w:sz w:val="24"/>
              </w:rPr>
              <w:t xml:space="preserve"> 1</w:t>
            </w:r>
          </w:p>
        </w:tc>
        <w:tc>
          <w:tcPr>
            <w:tcW w:w="6135" w:type="dxa"/>
          </w:tcPr>
          <w:p w14:paraId="04ED4C1E">
            <w:pPr>
              <w:pStyle w:val="18"/>
              <w:spacing w:before="8"/>
              <w:ind w:left="132"/>
              <w:rPr>
                <w:sz w:val="24"/>
              </w:rPr>
            </w:pPr>
            <w:r>
              <w:rPr>
                <w:sz w:val="24"/>
              </w:rPr>
              <w:t>Understood</w:t>
            </w:r>
            <w:r>
              <w:rPr>
                <w:spacing w:val="-2"/>
                <w:sz w:val="24"/>
              </w:rPr>
              <w:t xml:space="preserve"> </w:t>
            </w:r>
            <w:r>
              <w:rPr>
                <w:sz w:val="24"/>
              </w:rPr>
              <w:t>the</w:t>
            </w:r>
            <w:r>
              <w:rPr>
                <w:spacing w:val="-1"/>
                <w:sz w:val="24"/>
              </w:rPr>
              <w:t xml:space="preserve"> </w:t>
            </w:r>
            <w:r>
              <w:rPr>
                <w:sz w:val="24"/>
              </w:rPr>
              <w:t>basics</w:t>
            </w:r>
            <w:r>
              <w:rPr>
                <w:spacing w:val="-3"/>
                <w:sz w:val="24"/>
              </w:rPr>
              <w:t xml:space="preserve"> </w:t>
            </w:r>
            <w:r>
              <w:rPr>
                <w:sz w:val="24"/>
              </w:rPr>
              <w:t>of web</w:t>
            </w:r>
            <w:r>
              <w:rPr>
                <w:spacing w:val="-1"/>
                <w:sz w:val="24"/>
              </w:rPr>
              <w:t xml:space="preserve"> </w:t>
            </w:r>
            <w:r>
              <w:rPr>
                <w:spacing w:val="-2"/>
                <w:sz w:val="24"/>
              </w:rPr>
              <w:t>development</w:t>
            </w:r>
          </w:p>
        </w:tc>
      </w:tr>
      <w:tr w14:paraId="2222225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398" w:hRule="atLeast"/>
        </w:trPr>
        <w:tc>
          <w:tcPr>
            <w:tcW w:w="2957" w:type="dxa"/>
          </w:tcPr>
          <w:p w14:paraId="61F0F931">
            <w:pPr>
              <w:pStyle w:val="18"/>
              <w:spacing w:before="8"/>
              <w:rPr>
                <w:sz w:val="24"/>
              </w:rPr>
            </w:pPr>
            <w:r>
              <w:rPr>
                <w:spacing w:val="-4"/>
                <w:sz w:val="24"/>
              </w:rPr>
              <w:t>Week</w:t>
            </w:r>
            <w:r>
              <w:rPr>
                <w:spacing w:val="-10"/>
                <w:sz w:val="24"/>
              </w:rPr>
              <w:t xml:space="preserve"> 2</w:t>
            </w:r>
          </w:p>
        </w:tc>
        <w:tc>
          <w:tcPr>
            <w:tcW w:w="6135" w:type="dxa"/>
          </w:tcPr>
          <w:p w14:paraId="1985E2B7">
            <w:pPr>
              <w:pStyle w:val="18"/>
              <w:spacing w:before="7"/>
              <w:ind w:left="132" w:right="919"/>
              <w:rPr>
                <w:sz w:val="24"/>
              </w:rPr>
            </w:pPr>
            <w:r>
              <w:rPr>
                <w:rFonts w:ascii="Arial MT"/>
                <w:color w:val="0D0D0D"/>
                <w:sz w:val="24"/>
              </w:rPr>
              <w:t>I</w:t>
            </w:r>
            <w:r>
              <w:rPr>
                <w:color w:val="0D0D0D"/>
                <w:sz w:val="24"/>
              </w:rPr>
              <w:t>nstalled and configured</w:t>
            </w:r>
            <w:r>
              <w:rPr>
                <w:color w:val="0D0D0D"/>
                <w:spacing w:val="26"/>
                <w:sz w:val="24"/>
              </w:rPr>
              <w:t xml:space="preserve"> </w:t>
            </w:r>
            <w:r>
              <w:rPr>
                <w:color w:val="0D0D0D"/>
                <w:sz w:val="24"/>
              </w:rPr>
              <w:t>the necessary tools for frontend and</w:t>
            </w:r>
          </w:p>
          <w:p w14:paraId="4E13394E">
            <w:pPr>
              <w:pStyle w:val="18"/>
              <w:spacing w:before="0" w:line="410" w:lineRule="atLeast"/>
              <w:ind w:left="132" w:right="919"/>
              <w:rPr>
                <w:sz w:val="24"/>
              </w:rPr>
            </w:pPr>
            <w:r>
              <w:rPr>
                <w:color w:val="0D0D0D"/>
                <w:sz w:val="24"/>
              </w:rPr>
              <w:t>backend</w:t>
            </w:r>
            <w:r>
              <w:rPr>
                <w:color w:val="0D0D0D"/>
                <w:spacing w:val="-15"/>
                <w:sz w:val="24"/>
              </w:rPr>
              <w:t xml:space="preserve"> </w:t>
            </w:r>
            <w:r>
              <w:rPr>
                <w:color w:val="0D0D0D"/>
                <w:sz w:val="24"/>
              </w:rPr>
              <w:t>development,</w:t>
            </w:r>
            <w:r>
              <w:rPr>
                <w:color w:val="0D0D0D"/>
                <w:spacing w:val="-15"/>
                <w:sz w:val="24"/>
              </w:rPr>
              <w:t xml:space="preserve"> </w:t>
            </w:r>
            <w:r>
              <w:rPr>
                <w:color w:val="0D0D0D"/>
                <w:sz w:val="24"/>
              </w:rPr>
              <w:t>including</w:t>
            </w:r>
            <w:r>
              <w:rPr>
                <w:color w:val="0D0D0D"/>
                <w:spacing w:val="-15"/>
                <w:sz w:val="24"/>
              </w:rPr>
              <w:t xml:space="preserve"> </w:t>
            </w:r>
            <w:r>
              <w:rPr>
                <w:color w:val="0D0D0D"/>
                <w:sz w:val="24"/>
              </w:rPr>
              <w:t>Node.js,</w:t>
            </w:r>
            <w:r>
              <w:rPr>
                <w:color w:val="0D0D0D"/>
                <w:spacing w:val="-15"/>
                <w:sz w:val="24"/>
              </w:rPr>
              <w:t xml:space="preserve"> </w:t>
            </w:r>
            <w:r>
              <w:rPr>
                <w:color w:val="0D0D0D"/>
                <w:sz w:val="24"/>
              </w:rPr>
              <w:t>React.js, Express.js, and MongoDB.</w:t>
            </w:r>
          </w:p>
        </w:tc>
      </w:tr>
      <w:tr w14:paraId="378EBE8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20" w:hRule="atLeast"/>
        </w:trPr>
        <w:tc>
          <w:tcPr>
            <w:tcW w:w="2957" w:type="dxa"/>
          </w:tcPr>
          <w:p w14:paraId="16842E81">
            <w:pPr>
              <w:pStyle w:val="18"/>
              <w:spacing w:before="3"/>
              <w:rPr>
                <w:sz w:val="24"/>
              </w:rPr>
            </w:pPr>
            <w:r>
              <w:rPr>
                <w:spacing w:val="-4"/>
                <w:sz w:val="24"/>
              </w:rPr>
              <w:t>Week</w:t>
            </w:r>
            <w:r>
              <w:rPr>
                <w:spacing w:val="-10"/>
                <w:sz w:val="24"/>
              </w:rPr>
              <w:t xml:space="preserve"> 3</w:t>
            </w:r>
          </w:p>
        </w:tc>
        <w:tc>
          <w:tcPr>
            <w:tcW w:w="6135" w:type="dxa"/>
          </w:tcPr>
          <w:p w14:paraId="3D2E04A6">
            <w:pPr>
              <w:pStyle w:val="18"/>
              <w:spacing w:before="3"/>
              <w:ind w:left="132"/>
              <w:rPr>
                <w:sz w:val="24"/>
              </w:rPr>
            </w:pPr>
            <w:r>
              <w:rPr>
                <w:sz w:val="24"/>
              </w:rPr>
              <w:t>Learning</w:t>
            </w:r>
            <w:r>
              <w:rPr>
                <w:spacing w:val="-3"/>
                <w:sz w:val="24"/>
              </w:rPr>
              <w:t xml:space="preserve"> </w:t>
            </w:r>
            <w:r>
              <w:rPr>
                <w:sz w:val="24"/>
              </w:rPr>
              <w:t>Frontend</w:t>
            </w:r>
            <w:r>
              <w:rPr>
                <w:spacing w:val="-1"/>
                <w:sz w:val="24"/>
              </w:rPr>
              <w:t xml:space="preserve"> </w:t>
            </w:r>
            <w:r>
              <w:rPr>
                <w:sz w:val="24"/>
              </w:rPr>
              <w:t>technologies</w:t>
            </w:r>
            <w:r>
              <w:rPr>
                <w:spacing w:val="-2"/>
                <w:sz w:val="24"/>
              </w:rPr>
              <w:t xml:space="preserve"> </w:t>
            </w:r>
            <w:r>
              <w:rPr>
                <w:sz w:val="24"/>
              </w:rPr>
              <w:t>like</w:t>
            </w:r>
            <w:r>
              <w:rPr>
                <w:spacing w:val="-2"/>
                <w:sz w:val="24"/>
              </w:rPr>
              <w:t xml:space="preserve"> </w:t>
            </w:r>
            <w:r>
              <w:rPr>
                <w:sz w:val="24"/>
              </w:rPr>
              <w:t xml:space="preserve">HTML </w:t>
            </w:r>
            <w:r>
              <w:rPr>
                <w:spacing w:val="-5"/>
                <w:sz w:val="24"/>
              </w:rPr>
              <w:t>CSS</w:t>
            </w:r>
          </w:p>
        </w:tc>
      </w:tr>
      <w:tr w14:paraId="01DA2A9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85" w:hRule="atLeast"/>
        </w:trPr>
        <w:tc>
          <w:tcPr>
            <w:tcW w:w="2957" w:type="dxa"/>
          </w:tcPr>
          <w:p w14:paraId="4E8EB1BE">
            <w:pPr>
              <w:pStyle w:val="18"/>
              <w:spacing w:before="3"/>
              <w:rPr>
                <w:sz w:val="24"/>
              </w:rPr>
            </w:pPr>
            <w:r>
              <w:rPr>
                <w:spacing w:val="-4"/>
                <w:sz w:val="24"/>
              </w:rPr>
              <w:t>Week</w:t>
            </w:r>
            <w:r>
              <w:rPr>
                <w:spacing w:val="-10"/>
                <w:sz w:val="24"/>
              </w:rPr>
              <w:t xml:space="preserve"> 4</w:t>
            </w:r>
          </w:p>
        </w:tc>
        <w:tc>
          <w:tcPr>
            <w:tcW w:w="6135" w:type="dxa"/>
          </w:tcPr>
          <w:p w14:paraId="6FF7756C">
            <w:pPr>
              <w:pStyle w:val="18"/>
              <w:spacing w:before="3"/>
              <w:ind w:left="132"/>
              <w:rPr>
                <w:sz w:val="24"/>
              </w:rPr>
            </w:pPr>
            <w:r>
              <w:rPr>
                <w:sz w:val="24"/>
              </w:rPr>
              <w:t>Learning</w:t>
            </w:r>
            <w:r>
              <w:rPr>
                <w:spacing w:val="-2"/>
                <w:sz w:val="24"/>
              </w:rPr>
              <w:t xml:space="preserve"> </w:t>
            </w:r>
            <w:r>
              <w:rPr>
                <w:sz w:val="24"/>
              </w:rPr>
              <w:t>Javascript</w:t>
            </w:r>
            <w:r>
              <w:rPr>
                <w:spacing w:val="-1"/>
                <w:sz w:val="24"/>
              </w:rPr>
              <w:t xml:space="preserve"> </w:t>
            </w:r>
            <w:r>
              <w:rPr>
                <w:sz w:val="24"/>
              </w:rPr>
              <w:t>which</w:t>
            </w:r>
            <w:r>
              <w:rPr>
                <w:spacing w:val="-1"/>
                <w:sz w:val="24"/>
              </w:rPr>
              <w:t xml:space="preserve"> </w:t>
            </w:r>
            <w:r>
              <w:rPr>
                <w:sz w:val="24"/>
              </w:rPr>
              <w:t>is</w:t>
            </w:r>
            <w:r>
              <w:rPr>
                <w:spacing w:val="-2"/>
                <w:sz w:val="24"/>
              </w:rPr>
              <w:t xml:space="preserve"> </w:t>
            </w:r>
            <w:r>
              <w:rPr>
                <w:sz w:val="24"/>
              </w:rPr>
              <w:t>base</w:t>
            </w:r>
            <w:r>
              <w:rPr>
                <w:spacing w:val="-2"/>
                <w:sz w:val="24"/>
              </w:rPr>
              <w:t xml:space="preserve"> </w:t>
            </w:r>
            <w:r>
              <w:rPr>
                <w:sz w:val="24"/>
              </w:rPr>
              <w:t>of</w:t>
            </w:r>
            <w:r>
              <w:rPr>
                <w:spacing w:val="-1"/>
                <w:sz w:val="24"/>
              </w:rPr>
              <w:t xml:space="preserve"> </w:t>
            </w:r>
            <w:r>
              <w:rPr>
                <w:sz w:val="24"/>
              </w:rPr>
              <w:t>web</w:t>
            </w:r>
            <w:r>
              <w:rPr>
                <w:spacing w:val="2"/>
                <w:sz w:val="24"/>
              </w:rPr>
              <w:t xml:space="preserve"> </w:t>
            </w:r>
            <w:r>
              <w:rPr>
                <w:spacing w:val="-2"/>
                <w:sz w:val="24"/>
              </w:rPr>
              <w:t>development</w:t>
            </w:r>
          </w:p>
        </w:tc>
      </w:tr>
      <w:tr w14:paraId="236FA02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97" w:hRule="atLeast"/>
        </w:trPr>
        <w:tc>
          <w:tcPr>
            <w:tcW w:w="2957" w:type="dxa"/>
          </w:tcPr>
          <w:p w14:paraId="555DBB59">
            <w:pPr>
              <w:pStyle w:val="18"/>
              <w:spacing w:before="3"/>
              <w:rPr>
                <w:sz w:val="24"/>
              </w:rPr>
            </w:pPr>
            <w:r>
              <w:rPr>
                <w:spacing w:val="-4"/>
                <w:sz w:val="24"/>
              </w:rPr>
              <w:t>Week</w:t>
            </w:r>
            <w:r>
              <w:rPr>
                <w:spacing w:val="-10"/>
                <w:sz w:val="24"/>
              </w:rPr>
              <w:t xml:space="preserve"> 5</w:t>
            </w:r>
          </w:p>
        </w:tc>
        <w:tc>
          <w:tcPr>
            <w:tcW w:w="6135" w:type="dxa"/>
          </w:tcPr>
          <w:p w14:paraId="58BD30F7">
            <w:pPr>
              <w:pStyle w:val="18"/>
              <w:spacing w:before="6" w:line="360" w:lineRule="auto"/>
              <w:ind w:left="132" w:right="919"/>
              <w:rPr>
                <w:sz w:val="24"/>
              </w:rPr>
            </w:pPr>
            <w:r>
              <w:rPr>
                <w:sz w:val="24"/>
              </w:rPr>
              <w:t>Fundamentals</w:t>
            </w:r>
            <w:r>
              <w:rPr>
                <w:spacing w:val="24"/>
                <w:sz w:val="24"/>
              </w:rPr>
              <w:t xml:space="preserve"> </w:t>
            </w:r>
            <w:r>
              <w:rPr>
                <w:sz w:val="24"/>
              </w:rPr>
              <w:t>of</w:t>
            </w:r>
            <w:r>
              <w:rPr>
                <w:spacing w:val="-6"/>
                <w:sz w:val="24"/>
              </w:rPr>
              <w:t xml:space="preserve"> </w:t>
            </w:r>
            <w:r>
              <w:rPr>
                <w:sz w:val="24"/>
              </w:rPr>
              <w:t>OOP,</w:t>
            </w:r>
            <w:r>
              <w:rPr>
                <w:spacing w:val="-6"/>
                <w:sz w:val="24"/>
              </w:rPr>
              <w:t xml:space="preserve"> </w:t>
            </w:r>
            <w:r>
              <w:rPr>
                <w:sz w:val="24"/>
              </w:rPr>
              <w:t>file</w:t>
            </w:r>
            <w:r>
              <w:rPr>
                <w:spacing w:val="-6"/>
                <w:sz w:val="24"/>
              </w:rPr>
              <w:t xml:space="preserve"> </w:t>
            </w:r>
            <w:r>
              <w:rPr>
                <w:sz w:val="24"/>
              </w:rPr>
              <w:t>handling</w:t>
            </w:r>
            <w:r>
              <w:rPr>
                <w:spacing w:val="-6"/>
                <w:sz w:val="24"/>
              </w:rPr>
              <w:t xml:space="preserve"> </w:t>
            </w:r>
            <w:r>
              <w:rPr>
                <w:sz w:val="24"/>
              </w:rPr>
              <w:t>and</w:t>
            </w:r>
            <w:r>
              <w:rPr>
                <w:spacing w:val="-6"/>
                <w:sz w:val="24"/>
              </w:rPr>
              <w:t xml:space="preserve"> </w:t>
            </w:r>
            <w:r>
              <w:rPr>
                <w:sz w:val="24"/>
              </w:rPr>
              <w:t>exception handling and tasks on these topics.</w:t>
            </w:r>
          </w:p>
        </w:tc>
      </w:tr>
      <w:tr w14:paraId="404873C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9" w:hRule="atLeast"/>
        </w:trPr>
        <w:tc>
          <w:tcPr>
            <w:tcW w:w="2957" w:type="dxa"/>
          </w:tcPr>
          <w:p w14:paraId="1760F540">
            <w:pPr>
              <w:pStyle w:val="18"/>
              <w:spacing w:before="6"/>
              <w:rPr>
                <w:sz w:val="24"/>
              </w:rPr>
            </w:pPr>
            <w:r>
              <w:rPr>
                <w:spacing w:val="-4"/>
                <w:sz w:val="24"/>
              </w:rPr>
              <w:t>Week</w:t>
            </w:r>
            <w:r>
              <w:rPr>
                <w:spacing w:val="-10"/>
                <w:sz w:val="24"/>
              </w:rPr>
              <w:t xml:space="preserve"> 6</w:t>
            </w:r>
          </w:p>
        </w:tc>
        <w:tc>
          <w:tcPr>
            <w:tcW w:w="6135" w:type="dxa"/>
          </w:tcPr>
          <w:p w14:paraId="699DB84C">
            <w:pPr>
              <w:pStyle w:val="18"/>
              <w:spacing w:before="6"/>
              <w:ind w:left="132" w:right="919"/>
              <w:rPr>
                <w:sz w:val="24"/>
              </w:rPr>
            </w:pPr>
            <w:r>
              <w:rPr>
                <w:sz w:val="24"/>
              </w:rPr>
              <w:t>A</w:t>
            </w:r>
            <w:r>
              <w:rPr>
                <w:spacing w:val="-6"/>
                <w:sz w:val="24"/>
              </w:rPr>
              <w:t xml:space="preserve"> </w:t>
            </w:r>
            <w:r>
              <w:rPr>
                <w:sz w:val="24"/>
              </w:rPr>
              <w:t>variety</w:t>
            </w:r>
            <w:r>
              <w:rPr>
                <w:spacing w:val="-5"/>
                <w:sz w:val="24"/>
              </w:rPr>
              <w:t xml:space="preserve"> </w:t>
            </w:r>
            <w:r>
              <w:rPr>
                <w:sz w:val="24"/>
              </w:rPr>
              <w:t>of</w:t>
            </w:r>
            <w:r>
              <w:rPr>
                <w:spacing w:val="-5"/>
                <w:sz w:val="24"/>
              </w:rPr>
              <w:t xml:space="preserve"> </w:t>
            </w:r>
            <w:r>
              <w:rPr>
                <w:sz w:val="24"/>
              </w:rPr>
              <w:t>tasks</w:t>
            </w:r>
            <w:r>
              <w:rPr>
                <w:spacing w:val="-6"/>
                <w:sz w:val="24"/>
              </w:rPr>
              <w:t xml:space="preserve"> </w:t>
            </w:r>
            <w:r>
              <w:rPr>
                <w:sz w:val="24"/>
              </w:rPr>
              <w:t>on</w:t>
            </w:r>
            <w:r>
              <w:rPr>
                <w:spacing w:val="-4"/>
                <w:sz w:val="24"/>
              </w:rPr>
              <w:t xml:space="preserve"> </w:t>
            </w:r>
            <w:r>
              <w:rPr>
                <w:sz w:val="24"/>
              </w:rPr>
              <w:t>random</w:t>
            </w:r>
            <w:r>
              <w:rPr>
                <w:spacing w:val="-5"/>
                <w:sz w:val="24"/>
              </w:rPr>
              <w:t xml:space="preserve"> </w:t>
            </w:r>
            <w:r>
              <w:rPr>
                <w:sz w:val="24"/>
              </w:rPr>
              <w:t>module</w:t>
            </w:r>
            <w:r>
              <w:rPr>
                <w:spacing w:val="-5"/>
                <w:sz w:val="24"/>
              </w:rPr>
              <w:t xml:space="preserve"> </w:t>
            </w:r>
            <w:r>
              <w:rPr>
                <w:sz w:val="24"/>
              </w:rPr>
              <w:t>and</w:t>
            </w:r>
            <w:r>
              <w:rPr>
                <w:spacing w:val="-5"/>
                <w:sz w:val="24"/>
              </w:rPr>
              <w:t xml:space="preserve"> </w:t>
            </w:r>
            <w:r>
              <w:rPr>
                <w:sz w:val="24"/>
              </w:rPr>
              <w:t xml:space="preserve">RegEx </w:t>
            </w:r>
            <w:r>
              <w:rPr>
                <w:spacing w:val="-2"/>
                <w:sz w:val="24"/>
              </w:rPr>
              <w:t>module.</w:t>
            </w:r>
          </w:p>
        </w:tc>
      </w:tr>
      <w:tr w14:paraId="186A4F6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99" w:hRule="atLeast"/>
        </w:trPr>
        <w:tc>
          <w:tcPr>
            <w:tcW w:w="2957" w:type="dxa"/>
          </w:tcPr>
          <w:p w14:paraId="4A9629B7">
            <w:pPr>
              <w:pStyle w:val="18"/>
              <w:spacing w:before="3"/>
              <w:rPr>
                <w:sz w:val="24"/>
              </w:rPr>
            </w:pPr>
            <w:r>
              <w:rPr>
                <w:spacing w:val="-4"/>
                <w:sz w:val="24"/>
              </w:rPr>
              <w:t>Week</w:t>
            </w:r>
            <w:r>
              <w:rPr>
                <w:spacing w:val="-10"/>
                <w:sz w:val="24"/>
              </w:rPr>
              <w:t xml:space="preserve"> 7</w:t>
            </w:r>
          </w:p>
        </w:tc>
        <w:tc>
          <w:tcPr>
            <w:tcW w:w="6135" w:type="dxa"/>
          </w:tcPr>
          <w:p w14:paraId="6AFB3A62">
            <w:pPr>
              <w:pStyle w:val="18"/>
              <w:spacing w:before="6" w:line="360" w:lineRule="auto"/>
              <w:ind w:left="132" w:right="919"/>
              <w:rPr>
                <w:sz w:val="24"/>
              </w:rPr>
            </w:pPr>
            <w:r>
              <w:rPr>
                <w:sz w:val="24"/>
              </w:rPr>
              <w:t>Learnt</w:t>
            </w:r>
            <w:r>
              <w:rPr>
                <w:spacing w:val="-14"/>
                <w:sz w:val="24"/>
              </w:rPr>
              <w:t xml:space="preserve"> </w:t>
            </w:r>
            <w:r>
              <w:rPr>
                <w:sz w:val="24"/>
              </w:rPr>
              <w:t>about</w:t>
            </w:r>
            <w:r>
              <w:rPr>
                <w:spacing w:val="30"/>
                <w:sz w:val="24"/>
              </w:rPr>
              <w:t xml:space="preserve"> </w:t>
            </w:r>
            <w:r>
              <w:rPr>
                <w:sz w:val="24"/>
              </w:rPr>
              <w:t>HTML,</w:t>
            </w:r>
            <w:r>
              <w:rPr>
                <w:spacing w:val="-15"/>
                <w:sz w:val="24"/>
              </w:rPr>
              <w:t xml:space="preserve"> </w:t>
            </w:r>
            <w:r>
              <w:rPr>
                <w:sz w:val="24"/>
              </w:rPr>
              <w:t>CSS,</w:t>
            </w:r>
            <w:r>
              <w:rPr>
                <w:spacing w:val="77"/>
                <w:sz w:val="24"/>
              </w:rPr>
              <w:t xml:space="preserve"> </w:t>
            </w:r>
            <w:r>
              <w:rPr>
                <w:sz w:val="24"/>
              </w:rPr>
              <w:t>JavaScript,</w:t>
            </w:r>
            <w:r>
              <w:rPr>
                <w:spacing w:val="-15"/>
                <w:sz w:val="24"/>
              </w:rPr>
              <w:t xml:space="preserve"> </w:t>
            </w:r>
            <w:r>
              <w:rPr>
                <w:sz w:val="24"/>
              </w:rPr>
              <w:t>Bootstrap and responsive design in detail.</w:t>
            </w:r>
          </w:p>
        </w:tc>
      </w:tr>
      <w:tr w14:paraId="0532E9B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99" w:hRule="atLeast"/>
        </w:trPr>
        <w:tc>
          <w:tcPr>
            <w:tcW w:w="2957" w:type="dxa"/>
          </w:tcPr>
          <w:p w14:paraId="27EAA8E1">
            <w:pPr>
              <w:pStyle w:val="18"/>
              <w:spacing w:before="3"/>
              <w:rPr>
                <w:sz w:val="24"/>
              </w:rPr>
            </w:pPr>
            <w:r>
              <w:rPr>
                <w:spacing w:val="-4"/>
                <w:sz w:val="24"/>
              </w:rPr>
              <w:t>Week</w:t>
            </w:r>
            <w:r>
              <w:rPr>
                <w:spacing w:val="-10"/>
                <w:sz w:val="24"/>
              </w:rPr>
              <w:t xml:space="preserve"> 8</w:t>
            </w:r>
          </w:p>
        </w:tc>
        <w:tc>
          <w:tcPr>
            <w:tcW w:w="6135" w:type="dxa"/>
          </w:tcPr>
          <w:p w14:paraId="332B460A">
            <w:pPr>
              <w:pStyle w:val="18"/>
              <w:spacing w:before="6" w:line="360" w:lineRule="auto"/>
              <w:ind w:left="132" w:right="919"/>
              <w:rPr>
                <w:sz w:val="24"/>
              </w:rPr>
            </w:pPr>
            <w:r>
              <w:rPr>
                <w:sz w:val="24"/>
              </w:rPr>
              <w:t>Learnt</w:t>
            </w:r>
            <w:r>
              <w:rPr>
                <w:spacing w:val="-6"/>
                <w:sz w:val="24"/>
              </w:rPr>
              <w:t xml:space="preserve"> </w:t>
            </w:r>
            <w:r>
              <w:rPr>
                <w:sz w:val="24"/>
              </w:rPr>
              <w:t>about</w:t>
            </w:r>
            <w:r>
              <w:rPr>
                <w:spacing w:val="-6"/>
                <w:sz w:val="24"/>
              </w:rPr>
              <w:t xml:space="preserve"> </w:t>
            </w:r>
            <w:r>
              <w:rPr>
                <w:sz w:val="24"/>
              </w:rPr>
              <w:t>basic</w:t>
            </w:r>
            <w:r>
              <w:rPr>
                <w:spacing w:val="-6"/>
                <w:sz w:val="24"/>
              </w:rPr>
              <w:t xml:space="preserve"> </w:t>
            </w:r>
            <w:r>
              <w:rPr>
                <w:sz w:val="24"/>
              </w:rPr>
              <w:t>React.js</w:t>
            </w:r>
            <w:r>
              <w:rPr>
                <w:spacing w:val="-7"/>
                <w:sz w:val="24"/>
              </w:rPr>
              <w:t xml:space="preserve"> </w:t>
            </w:r>
            <w:r>
              <w:rPr>
                <w:sz w:val="24"/>
              </w:rPr>
              <w:t>and</w:t>
            </w:r>
            <w:r>
              <w:rPr>
                <w:spacing w:val="-6"/>
                <w:sz w:val="24"/>
              </w:rPr>
              <w:t xml:space="preserve"> </w:t>
            </w:r>
            <w:r>
              <w:rPr>
                <w:sz w:val="24"/>
              </w:rPr>
              <w:t>How</w:t>
            </w:r>
            <w:r>
              <w:rPr>
                <w:spacing w:val="-7"/>
                <w:sz w:val="24"/>
              </w:rPr>
              <w:t xml:space="preserve"> </w:t>
            </w:r>
            <w:r>
              <w:rPr>
                <w:sz w:val="24"/>
              </w:rPr>
              <w:t>React</w:t>
            </w:r>
            <w:r>
              <w:rPr>
                <w:spacing w:val="-4"/>
                <w:sz w:val="24"/>
              </w:rPr>
              <w:t xml:space="preserve"> </w:t>
            </w:r>
            <w:r>
              <w:rPr>
                <w:sz w:val="24"/>
              </w:rPr>
              <w:t>Work behind the scene</w:t>
            </w:r>
          </w:p>
        </w:tc>
      </w:tr>
      <w:tr w14:paraId="5896DA4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22" w:hRule="atLeast"/>
        </w:trPr>
        <w:tc>
          <w:tcPr>
            <w:tcW w:w="2957" w:type="dxa"/>
          </w:tcPr>
          <w:p w14:paraId="529CE009">
            <w:pPr>
              <w:pStyle w:val="18"/>
              <w:spacing w:before="3"/>
              <w:rPr>
                <w:sz w:val="24"/>
              </w:rPr>
            </w:pPr>
            <w:r>
              <w:rPr>
                <w:spacing w:val="-4"/>
                <w:sz w:val="24"/>
              </w:rPr>
              <w:t>Week</w:t>
            </w:r>
            <w:r>
              <w:rPr>
                <w:spacing w:val="-10"/>
                <w:sz w:val="24"/>
              </w:rPr>
              <w:t xml:space="preserve"> 9</w:t>
            </w:r>
          </w:p>
        </w:tc>
        <w:tc>
          <w:tcPr>
            <w:tcW w:w="6135" w:type="dxa"/>
          </w:tcPr>
          <w:p w14:paraId="36F09CED">
            <w:pPr>
              <w:pStyle w:val="18"/>
              <w:spacing w:before="135"/>
              <w:ind w:left="132"/>
              <w:rPr>
                <w:sz w:val="24"/>
              </w:rPr>
            </w:pPr>
            <w:r>
              <w:rPr>
                <w:sz w:val="24"/>
              </w:rPr>
              <w:t>Learnt</w:t>
            </w:r>
            <w:r>
              <w:rPr>
                <w:spacing w:val="-4"/>
                <w:sz w:val="24"/>
              </w:rPr>
              <w:t xml:space="preserve"> </w:t>
            </w:r>
            <w:r>
              <w:rPr>
                <w:sz w:val="24"/>
              </w:rPr>
              <w:t>about</w:t>
            </w:r>
            <w:r>
              <w:rPr>
                <w:spacing w:val="-2"/>
                <w:sz w:val="24"/>
              </w:rPr>
              <w:t xml:space="preserve"> </w:t>
            </w:r>
            <w:r>
              <w:rPr>
                <w:sz w:val="24"/>
              </w:rPr>
              <w:t>Custom</w:t>
            </w:r>
            <w:r>
              <w:rPr>
                <w:spacing w:val="-1"/>
                <w:sz w:val="24"/>
              </w:rPr>
              <w:t xml:space="preserve"> </w:t>
            </w:r>
            <w:r>
              <w:rPr>
                <w:sz w:val="24"/>
              </w:rPr>
              <w:t>hooks</w:t>
            </w:r>
            <w:r>
              <w:rPr>
                <w:spacing w:val="-2"/>
                <w:sz w:val="24"/>
              </w:rPr>
              <w:t xml:space="preserve"> </w:t>
            </w:r>
            <w:r>
              <w:rPr>
                <w:sz w:val="24"/>
              </w:rPr>
              <w:t>and</w:t>
            </w:r>
            <w:r>
              <w:rPr>
                <w:spacing w:val="-2"/>
                <w:sz w:val="24"/>
              </w:rPr>
              <w:t xml:space="preserve"> </w:t>
            </w:r>
            <w:r>
              <w:rPr>
                <w:sz w:val="24"/>
              </w:rPr>
              <w:t>react</w:t>
            </w:r>
            <w:r>
              <w:rPr>
                <w:spacing w:val="-2"/>
                <w:sz w:val="24"/>
              </w:rPr>
              <w:t xml:space="preserve"> </w:t>
            </w:r>
            <w:r>
              <w:rPr>
                <w:sz w:val="24"/>
              </w:rPr>
              <w:t>router</w:t>
            </w:r>
            <w:r>
              <w:rPr>
                <w:spacing w:val="-3"/>
                <w:sz w:val="24"/>
              </w:rPr>
              <w:t xml:space="preserve"> </w:t>
            </w:r>
            <w:r>
              <w:rPr>
                <w:spacing w:val="-5"/>
                <w:sz w:val="24"/>
              </w:rPr>
              <w:t>dom</w:t>
            </w:r>
          </w:p>
        </w:tc>
      </w:tr>
      <w:tr w14:paraId="4E8D2BB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80" w:hRule="atLeast"/>
        </w:trPr>
        <w:tc>
          <w:tcPr>
            <w:tcW w:w="2957" w:type="dxa"/>
          </w:tcPr>
          <w:p w14:paraId="1A5558EB">
            <w:pPr>
              <w:pStyle w:val="18"/>
              <w:spacing w:before="9"/>
              <w:rPr>
                <w:sz w:val="24"/>
              </w:rPr>
            </w:pPr>
            <w:r>
              <w:rPr>
                <w:spacing w:val="-4"/>
                <w:sz w:val="24"/>
              </w:rPr>
              <w:t>Week</w:t>
            </w:r>
            <w:r>
              <w:rPr>
                <w:spacing w:val="-10"/>
                <w:sz w:val="24"/>
              </w:rPr>
              <w:t xml:space="preserve"> </w:t>
            </w:r>
            <w:r>
              <w:rPr>
                <w:spacing w:val="-5"/>
                <w:sz w:val="24"/>
              </w:rPr>
              <w:t>10</w:t>
            </w:r>
          </w:p>
        </w:tc>
        <w:tc>
          <w:tcPr>
            <w:tcW w:w="6135" w:type="dxa"/>
          </w:tcPr>
          <w:p w14:paraId="5F35B129">
            <w:pPr>
              <w:pStyle w:val="18"/>
              <w:spacing w:before="9"/>
              <w:ind w:left="124"/>
              <w:rPr>
                <w:sz w:val="24"/>
              </w:rPr>
            </w:pPr>
            <w:r>
              <w:rPr>
                <w:sz w:val="24"/>
              </w:rPr>
              <w:t>Learnt</w:t>
            </w:r>
            <w:r>
              <w:rPr>
                <w:spacing w:val="-1"/>
                <w:sz w:val="24"/>
              </w:rPr>
              <w:t xml:space="preserve"> </w:t>
            </w:r>
            <w:r>
              <w:rPr>
                <w:sz w:val="24"/>
              </w:rPr>
              <w:t>about</w:t>
            </w:r>
            <w:r>
              <w:rPr>
                <w:spacing w:val="-1"/>
                <w:sz w:val="24"/>
              </w:rPr>
              <w:t xml:space="preserve"> </w:t>
            </w:r>
            <w:r>
              <w:rPr>
                <w:sz w:val="24"/>
              </w:rPr>
              <w:t>Redux</w:t>
            </w:r>
            <w:r>
              <w:rPr>
                <w:spacing w:val="-1"/>
                <w:sz w:val="24"/>
              </w:rPr>
              <w:t xml:space="preserve"> </w:t>
            </w:r>
            <w:r>
              <w:rPr>
                <w:sz w:val="24"/>
              </w:rPr>
              <w:t>,</w:t>
            </w:r>
            <w:r>
              <w:rPr>
                <w:spacing w:val="-1"/>
                <w:sz w:val="24"/>
              </w:rPr>
              <w:t xml:space="preserve"> </w:t>
            </w:r>
            <w:r>
              <w:rPr>
                <w:sz w:val="24"/>
              </w:rPr>
              <w:t>Redux</w:t>
            </w:r>
            <w:r>
              <w:rPr>
                <w:spacing w:val="-1"/>
                <w:sz w:val="24"/>
              </w:rPr>
              <w:t xml:space="preserve"> </w:t>
            </w:r>
            <w:r>
              <w:rPr>
                <w:sz w:val="24"/>
              </w:rPr>
              <w:t>Toolkit</w:t>
            </w:r>
            <w:r>
              <w:rPr>
                <w:spacing w:val="-1"/>
                <w:sz w:val="24"/>
              </w:rPr>
              <w:t xml:space="preserve"> </w:t>
            </w:r>
            <w:r>
              <w:rPr>
                <w:sz w:val="24"/>
              </w:rPr>
              <w:t>and</w:t>
            </w:r>
            <w:r>
              <w:rPr>
                <w:spacing w:val="-1"/>
                <w:sz w:val="24"/>
              </w:rPr>
              <w:t xml:space="preserve"> </w:t>
            </w:r>
            <w:r>
              <w:rPr>
                <w:sz w:val="24"/>
              </w:rPr>
              <w:t>React</w:t>
            </w:r>
            <w:r>
              <w:rPr>
                <w:spacing w:val="1"/>
                <w:sz w:val="24"/>
              </w:rPr>
              <w:t xml:space="preserve"> </w:t>
            </w:r>
            <w:r>
              <w:rPr>
                <w:spacing w:val="-4"/>
                <w:sz w:val="24"/>
              </w:rPr>
              <w:t>Query</w:t>
            </w:r>
          </w:p>
        </w:tc>
      </w:tr>
      <w:tr w14:paraId="7D982B3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25" w:hRule="atLeast"/>
        </w:trPr>
        <w:tc>
          <w:tcPr>
            <w:tcW w:w="2957" w:type="dxa"/>
          </w:tcPr>
          <w:p w14:paraId="4613592C">
            <w:pPr>
              <w:pStyle w:val="18"/>
              <w:spacing w:before="8"/>
              <w:rPr>
                <w:sz w:val="24"/>
              </w:rPr>
            </w:pPr>
            <w:r>
              <w:rPr>
                <w:spacing w:val="-4"/>
                <w:sz w:val="24"/>
              </w:rPr>
              <w:t>Week</w:t>
            </w:r>
            <w:r>
              <w:rPr>
                <w:spacing w:val="-10"/>
                <w:sz w:val="24"/>
              </w:rPr>
              <w:t xml:space="preserve"> </w:t>
            </w:r>
            <w:r>
              <w:rPr>
                <w:spacing w:val="-5"/>
                <w:sz w:val="24"/>
              </w:rPr>
              <w:t>11</w:t>
            </w:r>
          </w:p>
        </w:tc>
        <w:tc>
          <w:tcPr>
            <w:tcW w:w="6135" w:type="dxa"/>
          </w:tcPr>
          <w:p w14:paraId="1A385A9F">
            <w:pPr>
              <w:pStyle w:val="18"/>
              <w:spacing w:before="138"/>
              <w:ind w:left="132"/>
              <w:rPr>
                <w:sz w:val="24"/>
              </w:rPr>
            </w:pPr>
            <w:r>
              <w:rPr>
                <w:spacing w:val="-2"/>
                <w:sz w:val="24"/>
              </w:rPr>
              <w:t>Learn</w:t>
            </w:r>
            <w:r>
              <w:rPr>
                <w:spacing w:val="-5"/>
                <w:sz w:val="24"/>
              </w:rPr>
              <w:t xml:space="preserve"> </w:t>
            </w:r>
            <w:r>
              <w:rPr>
                <w:spacing w:val="-2"/>
                <w:sz w:val="24"/>
              </w:rPr>
              <w:t>about</w:t>
            </w:r>
            <w:r>
              <w:rPr>
                <w:spacing w:val="-3"/>
                <w:sz w:val="24"/>
              </w:rPr>
              <w:t xml:space="preserve"> </w:t>
            </w:r>
            <w:r>
              <w:rPr>
                <w:spacing w:val="-2"/>
                <w:sz w:val="24"/>
              </w:rPr>
              <w:t>Node.js,</w:t>
            </w:r>
            <w:r>
              <w:rPr>
                <w:spacing w:val="-4"/>
                <w:sz w:val="24"/>
              </w:rPr>
              <w:t xml:space="preserve"> </w:t>
            </w:r>
            <w:r>
              <w:rPr>
                <w:spacing w:val="-2"/>
                <w:sz w:val="24"/>
              </w:rPr>
              <w:t>express.js</w:t>
            </w:r>
            <w:r>
              <w:rPr>
                <w:spacing w:val="-4"/>
                <w:sz w:val="24"/>
              </w:rPr>
              <w:t xml:space="preserve"> </w:t>
            </w:r>
            <w:r>
              <w:rPr>
                <w:spacing w:val="-2"/>
                <w:sz w:val="24"/>
              </w:rPr>
              <w:t>and</w:t>
            </w:r>
            <w:r>
              <w:rPr>
                <w:spacing w:val="-6"/>
                <w:sz w:val="24"/>
              </w:rPr>
              <w:t xml:space="preserve"> </w:t>
            </w:r>
            <w:r>
              <w:rPr>
                <w:spacing w:val="-2"/>
                <w:sz w:val="24"/>
              </w:rPr>
              <w:t>basics</w:t>
            </w:r>
            <w:r>
              <w:rPr>
                <w:spacing w:val="-6"/>
                <w:sz w:val="24"/>
              </w:rPr>
              <w:t xml:space="preserve"> </w:t>
            </w:r>
            <w:r>
              <w:rPr>
                <w:spacing w:val="-2"/>
                <w:sz w:val="24"/>
              </w:rPr>
              <w:t>of</w:t>
            </w:r>
            <w:r>
              <w:rPr>
                <w:spacing w:val="-5"/>
                <w:sz w:val="24"/>
              </w:rPr>
              <w:t xml:space="preserve"> </w:t>
            </w:r>
            <w:r>
              <w:rPr>
                <w:spacing w:val="-2"/>
                <w:sz w:val="24"/>
              </w:rPr>
              <w:t>socket.io</w:t>
            </w:r>
          </w:p>
        </w:tc>
      </w:tr>
      <w:tr w14:paraId="7138A1F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9" w:hRule="atLeast"/>
        </w:trPr>
        <w:tc>
          <w:tcPr>
            <w:tcW w:w="2957" w:type="dxa"/>
          </w:tcPr>
          <w:p w14:paraId="58FBC16C">
            <w:pPr>
              <w:pStyle w:val="18"/>
              <w:spacing w:before="11"/>
              <w:rPr>
                <w:sz w:val="24"/>
              </w:rPr>
            </w:pPr>
            <w:r>
              <w:rPr>
                <w:spacing w:val="-4"/>
                <w:sz w:val="24"/>
              </w:rPr>
              <w:t>Week</w:t>
            </w:r>
            <w:r>
              <w:rPr>
                <w:spacing w:val="-10"/>
                <w:sz w:val="24"/>
              </w:rPr>
              <w:t xml:space="preserve"> </w:t>
            </w:r>
            <w:r>
              <w:rPr>
                <w:spacing w:val="-5"/>
                <w:sz w:val="24"/>
              </w:rPr>
              <w:t>12</w:t>
            </w:r>
          </w:p>
        </w:tc>
        <w:tc>
          <w:tcPr>
            <w:tcW w:w="6135" w:type="dxa"/>
          </w:tcPr>
          <w:p w14:paraId="04659E36">
            <w:pPr>
              <w:pStyle w:val="18"/>
              <w:spacing w:before="11"/>
              <w:ind w:left="132" w:right="919"/>
              <w:rPr>
                <w:sz w:val="24"/>
              </w:rPr>
            </w:pPr>
            <w:r>
              <w:rPr>
                <w:sz w:val="24"/>
              </w:rPr>
              <w:t>Database</w:t>
            </w:r>
            <w:r>
              <w:rPr>
                <w:spacing w:val="-11"/>
                <w:sz w:val="24"/>
              </w:rPr>
              <w:t xml:space="preserve"> </w:t>
            </w:r>
            <w:r>
              <w:rPr>
                <w:sz w:val="24"/>
              </w:rPr>
              <w:t>Connectivity,</w:t>
            </w:r>
            <w:r>
              <w:rPr>
                <w:spacing w:val="-10"/>
                <w:sz w:val="24"/>
              </w:rPr>
              <w:t xml:space="preserve"> </w:t>
            </w:r>
            <w:r>
              <w:rPr>
                <w:sz w:val="24"/>
              </w:rPr>
              <w:t>Testing,</w:t>
            </w:r>
            <w:r>
              <w:rPr>
                <w:spacing w:val="-14"/>
                <w:sz w:val="24"/>
              </w:rPr>
              <w:t xml:space="preserve"> </w:t>
            </w:r>
            <w:r>
              <w:rPr>
                <w:sz w:val="24"/>
              </w:rPr>
              <w:t>Evaluation</w:t>
            </w:r>
            <w:r>
              <w:rPr>
                <w:spacing w:val="-14"/>
                <w:sz w:val="24"/>
              </w:rPr>
              <w:t xml:space="preserve"> </w:t>
            </w:r>
            <w:r>
              <w:rPr>
                <w:sz w:val="24"/>
              </w:rPr>
              <w:t>and Report Making.</w:t>
            </w:r>
          </w:p>
        </w:tc>
      </w:tr>
    </w:tbl>
    <w:p w14:paraId="03175783">
      <w:pPr>
        <w:pStyle w:val="9"/>
        <w:spacing w:before="76"/>
      </w:pPr>
    </w:p>
    <w:p w14:paraId="65F29CDA">
      <w:pPr>
        <w:spacing w:before="1"/>
        <w:ind w:left="1053" w:right="444" w:firstLine="0"/>
        <w:jc w:val="center"/>
        <w:rPr>
          <w:rFonts w:ascii="Calibri"/>
          <w:i/>
          <w:sz w:val="24"/>
        </w:rPr>
      </w:pPr>
      <w:r>
        <w:rPr>
          <w:rFonts w:ascii="Calibri"/>
          <w:i/>
          <w:color w:val="2D5294"/>
          <w:sz w:val="24"/>
        </w:rPr>
        <w:t>Table</w:t>
      </w:r>
      <w:r>
        <w:rPr>
          <w:rFonts w:ascii="Calibri"/>
          <w:i/>
          <w:color w:val="2D5294"/>
          <w:spacing w:val="-10"/>
          <w:sz w:val="24"/>
        </w:rPr>
        <w:t xml:space="preserve"> </w:t>
      </w:r>
      <w:r>
        <w:rPr>
          <w:rFonts w:ascii="Calibri"/>
          <w:i/>
          <w:color w:val="2D5294"/>
          <w:sz w:val="24"/>
        </w:rPr>
        <w:t>3.1</w:t>
      </w:r>
      <w:r>
        <w:rPr>
          <w:rFonts w:ascii="Calibri"/>
          <w:i/>
          <w:color w:val="2D5294"/>
          <w:spacing w:val="-10"/>
          <w:sz w:val="24"/>
        </w:rPr>
        <w:t xml:space="preserve"> </w:t>
      </w:r>
      <w:r>
        <w:rPr>
          <w:rFonts w:ascii="Calibri"/>
          <w:i/>
          <w:color w:val="2D5294"/>
          <w:sz w:val="24"/>
        </w:rPr>
        <w:t>Summary</w:t>
      </w:r>
      <w:r>
        <w:rPr>
          <w:rFonts w:ascii="Calibri"/>
          <w:i/>
          <w:color w:val="2D5294"/>
          <w:spacing w:val="-10"/>
          <w:sz w:val="24"/>
        </w:rPr>
        <w:t xml:space="preserve"> </w:t>
      </w:r>
      <w:r>
        <w:rPr>
          <w:rFonts w:ascii="Calibri"/>
          <w:i/>
          <w:color w:val="2D5294"/>
          <w:spacing w:val="-4"/>
          <w:sz w:val="24"/>
        </w:rPr>
        <w:t>Table</w:t>
      </w:r>
    </w:p>
    <w:p w14:paraId="2D338C4D">
      <w:pPr>
        <w:spacing w:after="0"/>
        <w:jc w:val="center"/>
        <w:rPr>
          <w:rFonts w:ascii="Calibri"/>
          <w:i/>
          <w:sz w:val="24"/>
        </w:rPr>
        <w:sectPr>
          <w:headerReference r:id="rId12" w:type="default"/>
          <w:footerReference r:id="rId13" w:type="default"/>
          <w:pgSz w:w="11930" w:h="16860"/>
          <w:pgMar w:top="860" w:right="992" w:bottom="1240" w:left="992" w:header="657" w:footer="1058" w:gutter="0"/>
          <w:cols w:space="720" w:num="1"/>
        </w:sectPr>
      </w:pPr>
    </w:p>
    <w:p w14:paraId="1C787B7F">
      <w:pPr>
        <w:pStyle w:val="9"/>
        <w:spacing w:before="207"/>
        <w:rPr>
          <w:rFonts w:ascii="Calibri"/>
          <w:i/>
          <w:sz w:val="32"/>
        </w:rPr>
      </w:pPr>
    </w:p>
    <w:p w14:paraId="38E070D6">
      <w:pPr>
        <w:pStyle w:val="4"/>
        <w:ind w:left="808"/>
        <w:jc w:val="left"/>
      </w:pPr>
      <w:bookmarkStart w:id="20" w:name="_bookmark20"/>
      <w:bookmarkEnd w:id="20"/>
      <w:r>
        <w:t>Chapter</w:t>
      </w:r>
      <w:r>
        <w:rPr>
          <w:spacing w:val="-10"/>
        </w:rPr>
        <w:t xml:space="preserve"> </w:t>
      </w:r>
      <w:r>
        <w:t>4:</w:t>
      </w:r>
      <w:r>
        <w:rPr>
          <w:spacing w:val="-9"/>
        </w:rPr>
        <w:t xml:space="preserve"> </w:t>
      </w:r>
      <w:r>
        <w:t>System</w:t>
      </w:r>
      <w:r>
        <w:rPr>
          <w:spacing w:val="-7"/>
        </w:rPr>
        <w:t xml:space="preserve"> </w:t>
      </w:r>
      <w:r>
        <w:rPr>
          <w:spacing w:val="-2"/>
        </w:rPr>
        <w:t>Analysis</w:t>
      </w:r>
    </w:p>
    <w:p w14:paraId="08EFEA9A">
      <w:pPr>
        <w:pStyle w:val="9"/>
        <w:spacing w:before="139"/>
        <w:rPr>
          <w:b/>
          <w:sz w:val="32"/>
        </w:rPr>
      </w:pPr>
    </w:p>
    <w:p w14:paraId="7BA3AC13">
      <w:pPr>
        <w:pStyle w:val="5"/>
        <w:numPr>
          <w:ilvl w:val="1"/>
          <w:numId w:val="26"/>
        </w:numPr>
        <w:tabs>
          <w:tab w:val="left" w:pos="1223"/>
        </w:tabs>
        <w:spacing w:before="0" w:after="0" w:line="240" w:lineRule="auto"/>
        <w:ind w:left="1223" w:right="0" w:hanging="415"/>
        <w:jc w:val="left"/>
      </w:pPr>
      <w:bookmarkStart w:id="21" w:name="_bookmark21"/>
      <w:bookmarkEnd w:id="21"/>
      <w:r>
        <w:t>Study</w:t>
      </w:r>
      <w:r>
        <w:rPr>
          <w:spacing w:val="-6"/>
        </w:rPr>
        <w:t xml:space="preserve"> </w:t>
      </w:r>
      <w:r>
        <w:t>of</w:t>
      </w:r>
      <w:r>
        <w:rPr>
          <w:spacing w:val="-7"/>
        </w:rPr>
        <w:t xml:space="preserve"> </w:t>
      </w:r>
      <w:r>
        <w:t>Current</w:t>
      </w:r>
      <w:r>
        <w:rPr>
          <w:spacing w:val="-2"/>
        </w:rPr>
        <w:t xml:space="preserve"> System</w:t>
      </w:r>
    </w:p>
    <w:p w14:paraId="04E3BB6C">
      <w:pPr>
        <w:pStyle w:val="9"/>
        <w:spacing w:before="46"/>
        <w:rPr>
          <w:b/>
          <w:sz w:val="28"/>
        </w:rPr>
      </w:pPr>
    </w:p>
    <w:p w14:paraId="2CAE7C26">
      <w:pPr>
        <w:pStyle w:val="17"/>
        <w:numPr>
          <w:ilvl w:val="2"/>
          <w:numId w:val="26"/>
        </w:numPr>
        <w:tabs>
          <w:tab w:val="left" w:pos="1797"/>
        </w:tabs>
        <w:spacing w:before="0" w:after="0" w:line="360" w:lineRule="auto"/>
        <w:ind w:left="1797" w:right="452" w:hanging="360"/>
        <w:jc w:val="left"/>
        <w:rPr>
          <w:sz w:val="24"/>
        </w:rPr>
      </w:pPr>
      <w:r>
        <w:rPr>
          <w:sz w:val="24"/>
        </w:rPr>
        <w:t>The current system lacks anonymity and privacy features, compromising user</w:t>
      </w:r>
      <w:r>
        <w:rPr>
          <w:spacing w:val="40"/>
          <w:sz w:val="24"/>
        </w:rPr>
        <w:t xml:space="preserve"> </w:t>
      </w:r>
      <w:r>
        <w:rPr>
          <w:spacing w:val="-2"/>
          <w:sz w:val="24"/>
        </w:rPr>
        <w:t>confidentiality.</w:t>
      </w:r>
    </w:p>
    <w:p w14:paraId="17DFA932">
      <w:pPr>
        <w:pStyle w:val="9"/>
        <w:spacing w:before="139"/>
      </w:pPr>
    </w:p>
    <w:p w14:paraId="1FFE51E1">
      <w:pPr>
        <w:pStyle w:val="17"/>
        <w:numPr>
          <w:ilvl w:val="2"/>
          <w:numId w:val="26"/>
        </w:numPr>
        <w:tabs>
          <w:tab w:val="left" w:pos="1797"/>
        </w:tabs>
        <w:spacing w:before="0" w:after="0" w:line="360" w:lineRule="auto"/>
        <w:ind w:left="1797" w:right="451" w:hanging="360"/>
        <w:jc w:val="left"/>
        <w:rPr>
          <w:sz w:val="24"/>
        </w:rPr>
      </w:pPr>
      <w:r>
        <w:rPr>
          <w:sz w:val="24"/>
        </w:rPr>
        <w:t>It</w:t>
      </w:r>
      <w:r>
        <w:rPr>
          <w:spacing w:val="80"/>
          <w:w w:val="150"/>
          <w:sz w:val="24"/>
        </w:rPr>
        <w:t xml:space="preserve"> </w:t>
      </w:r>
      <w:r>
        <w:rPr>
          <w:sz w:val="24"/>
        </w:rPr>
        <w:t>may</w:t>
      </w:r>
      <w:r>
        <w:rPr>
          <w:spacing w:val="80"/>
          <w:w w:val="150"/>
          <w:sz w:val="24"/>
        </w:rPr>
        <w:t xml:space="preserve"> </w:t>
      </w:r>
      <w:r>
        <w:rPr>
          <w:sz w:val="24"/>
        </w:rPr>
        <w:t>suffer</w:t>
      </w:r>
      <w:r>
        <w:rPr>
          <w:spacing w:val="80"/>
          <w:w w:val="150"/>
          <w:sz w:val="24"/>
        </w:rPr>
        <w:t xml:space="preserve"> </w:t>
      </w:r>
      <w:r>
        <w:rPr>
          <w:sz w:val="24"/>
        </w:rPr>
        <w:t>from</w:t>
      </w:r>
      <w:r>
        <w:rPr>
          <w:spacing w:val="80"/>
          <w:w w:val="150"/>
          <w:sz w:val="24"/>
        </w:rPr>
        <w:t xml:space="preserve"> </w:t>
      </w:r>
      <w:r>
        <w:rPr>
          <w:sz w:val="24"/>
        </w:rPr>
        <w:t>security</w:t>
      </w:r>
      <w:r>
        <w:rPr>
          <w:spacing w:val="80"/>
          <w:w w:val="150"/>
          <w:sz w:val="24"/>
        </w:rPr>
        <w:t xml:space="preserve"> </w:t>
      </w:r>
      <w:r>
        <w:rPr>
          <w:sz w:val="24"/>
        </w:rPr>
        <w:t>vulnerabilities,</w:t>
      </w:r>
      <w:r>
        <w:rPr>
          <w:spacing w:val="80"/>
          <w:w w:val="150"/>
          <w:sz w:val="24"/>
        </w:rPr>
        <w:t xml:space="preserve"> </w:t>
      </w:r>
      <w:r>
        <w:rPr>
          <w:sz w:val="24"/>
        </w:rPr>
        <w:t>risking</w:t>
      </w:r>
      <w:r>
        <w:rPr>
          <w:spacing w:val="80"/>
          <w:w w:val="150"/>
          <w:sz w:val="24"/>
        </w:rPr>
        <w:t xml:space="preserve"> </w:t>
      </w:r>
      <w:r>
        <w:rPr>
          <w:sz w:val="24"/>
        </w:rPr>
        <w:t>data</w:t>
      </w:r>
      <w:r>
        <w:rPr>
          <w:spacing w:val="80"/>
          <w:w w:val="150"/>
          <w:sz w:val="24"/>
        </w:rPr>
        <w:t xml:space="preserve"> </w:t>
      </w:r>
      <w:r>
        <w:rPr>
          <w:sz w:val="24"/>
        </w:rPr>
        <w:t>breaches</w:t>
      </w:r>
      <w:r>
        <w:rPr>
          <w:spacing w:val="80"/>
          <w:w w:val="150"/>
          <w:sz w:val="24"/>
        </w:rPr>
        <w:t xml:space="preserve"> </w:t>
      </w:r>
      <w:r>
        <w:rPr>
          <w:sz w:val="24"/>
        </w:rPr>
        <w:t>and unauthorized access.</w:t>
      </w:r>
    </w:p>
    <w:p w14:paraId="5FBA381F">
      <w:pPr>
        <w:pStyle w:val="9"/>
        <w:spacing w:before="143"/>
      </w:pPr>
    </w:p>
    <w:p w14:paraId="777F5084">
      <w:pPr>
        <w:pStyle w:val="17"/>
        <w:numPr>
          <w:ilvl w:val="2"/>
          <w:numId w:val="26"/>
        </w:numPr>
        <w:tabs>
          <w:tab w:val="left" w:pos="1797"/>
        </w:tabs>
        <w:spacing w:before="0" w:after="0" w:line="360" w:lineRule="auto"/>
        <w:ind w:left="1797" w:right="455" w:hanging="360"/>
        <w:jc w:val="left"/>
        <w:rPr>
          <w:sz w:val="24"/>
        </w:rPr>
      </w:pPr>
      <w:r>
        <w:rPr>
          <w:sz w:val="24"/>
        </w:rPr>
        <w:t xml:space="preserve">User feedback indicates dissatisfaction with the lack of secure communication </w:t>
      </w:r>
      <w:r>
        <w:rPr>
          <w:spacing w:val="-2"/>
          <w:sz w:val="24"/>
        </w:rPr>
        <w:t>channels.</w:t>
      </w:r>
    </w:p>
    <w:p w14:paraId="6F6FF1C8">
      <w:pPr>
        <w:pStyle w:val="9"/>
        <w:spacing w:before="250"/>
      </w:pPr>
    </w:p>
    <w:p w14:paraId="6C893136">
      <w:pPr>
        <w:pStyle w:val="5"/>
        <w:numPr>
          <w:ilvl w:val="1"/>
          <w:numId w:val="26"/>
        </w:numPr>
        <w:tabs>
          <w:tab w:val="left" w:pos="1223"/>
        </w:tabs>
        <w:spacing w:before="0" w:after="0" w:line="240" w:lineRule="auto"/>
        <w:ind w:left="1223" w:right="0" w:hanging="415"/>
        <w:jc w:val="left"/>
      </w:pPr>
      <w:bookmarkStart w:id="22" w:name="_bookmark22"/>
      <w:bookmarkEnd w:id="22"/>
      <w:r>
        <w:t>Problem</w:t>
      </w:r>
      <w:r>
        <w:rPr>
          <w:spacing w:val="-15"/>
        </w:rPr>
        <w:t xml:space="preserve"> </w:t>
      </w:r>
      <w:r>
        <w:t>and</w:t>
      </w:r>
      <w:r>
        <w:rPr>
          <w:spacing w:val="-11"/>
        </w:rPr>
        <w:t xml:space="preserve"> </w:t>
      </w:r>
      <w:r>
        <w:t>Weaknesses</w:t>
      </w:r>
      <w:r>
        <w:rPr>
          <w:spacing w:val="-10"/>
        </w:rPr>
        <w:t xml:space="preserve"> </w:t>
      </w:r>
      <w:r>
        <w:t>of</w:t>
      </w:r>
      <w:r>
        <w:rPr>
          <w:spacing w:val="-14"/>
        </w:rPr>
        <w:t xml:space="preserve"> </w:t>
      </w:r>
      <w:r>
        <w:t>Current</w:t>
      </w:r>
      <w:r>
        <w:rPr>
          <w:spacing w:val="-10"/>
        </w:rPr>
        <w:t xml:space="preserve"> </w:t>
      </w:r>
      <w:r>
        <w:rPr>
          <w:spacing w:val="-2"/>
        </w:rPr>
        <w:t>System</w:t>
      </w:r>
    </w:p>
    <w:p w14:paraId="0A2BF4F7">
      <w:pPr>
        <w:pStyle w:val="17"/>
        <w:numPr>
          <w:ilvl w:val="2"/>
          <w:numId w:val="26"/>
        </w:numPr>
        <w:tabs>
          <w:tab w:val="left" w:pos="1888"/>
        </w:tabs>
        <w:spacing w:before="160" w:after="0" w:line="240" w:lineRule="auto"/>
        <w:ind w:left="1888" w:right="0" w:hanging="360"/>
        <w:jc w:val="left"/>
        <w:rPr>
          <w:sz w:val="24"/>
        </w:rPr>
      </w:pPr>
      <w:r>
        <w:rPr>
          <w:sz w:val="24"/>
        </w:rPr>
        <w:t>Inadequate</w:t>
      </w:r>
      <w:r>
        <w:rPr>
          <w:spacing w:val="-7"/>
          <w:sz w:val="24"/>
        </w:rPr>
        <w:t xml:space="preserve"> </w:t>
      </w:r>
      <w:r>
        <w:rPr>
          <w:sz w:val="24"/>
        </w:rPr>
        <w:t>privacy</w:t>
      </w:r>
      <w:r>
        <w:rPr>
          <w:spacing w:val="-1"/>
          <w:sz w:val="24"/>
        </w:rPr>
        <w:t xml:space="preserve"> </w:t>
      </w:r>
      <w:r>
        <w:rPr>
          <w:sz w:val="24"/>
        </w:rPr>
        <w:t>measures</w:t>
      </w:r>
      <w:r>
        <w:rPr>
          <w:spacing w:val="-2"/>
          <w:sz w:val="24"/>
        </w:rPr>
        <w:t xml:space="preserve"> </w:t>
      </w:r>
      <w:r>
        <w:rPr>
          <w:sz w:val="24"/>
        </w:rPr>
        <w:t>lead</w:t>
      </w:r>
      <w:r>
        <w:rPr>
          <w:spacing w:val="-2"/>
          <w:sz w:val="24"/>
        </w:rPr>
        <w:t xml:space="preserve"> </w:t>
      </w:r>
      <w:r>
        <w:rPr>
          <w:sz w:val="24"/>
        </w:rPr>
        <w:t>to</w:t>
      </w:r>
      <w:r>
        <w:rPr>
          <w:spacing w:val="-1"/>
          <w:sz w:val="24"/>
        </w:rPr>
        <w:t xml:space="preserve"> </w:t>
      </w:r>
      <w:r>
        <w:rPr>
          <w:sz w:val="24"/>
        </w:rPr>
        <w:t>concerns</w:t>
      </w:r>
      <w:r>
        <w:rPr>
          <w:spacing w:val="-2"/>
          <w:sz w:val="24"/>
        </w:rPr>
        <w:t xml:space="preserve"> </w:t>
      </w:r>
      <w:r>
        <w:rPr>
          <w:sz w:val="24"/>
        </w:rPr>
        <w:t>over</w:t>
      </w:r>
      <w:r>
        <w:rPr>
          <w:spacing w:val="-2"/>
          <w:sz w:val="24"/>
        </w:rPr>
        <w:t xml:space="preserve"> </w:t>
      </w:r>
      <w:r>
        <w:rPr>
          <w:sz w:val="24"/>
        </w:rPr>
        <w:t>data</w:t>
      </w:r>
      <w:r>
        <w:rPr>
          <w:spacing w:val="-1"/>
          <w:sz w:val="24"/>
        </w:rPr>
        <w:t xml:space="preserve"> </w:t>
      </w:r>
      <w:r>
        <w:rPr>
          <w:sz w:val="24"/>
        </w:rPr>
        <w:t>privacy</w:t>
      </w:r>
      <w:r>
        <w:rPr>
          <w:spacing w:val="-1"/>
          <w:sz w:val="24"/>
        </w:rPr>
        <w:t xml:space="preserve"> </w:t>
      </w:r>
      <w:r>
        <w:rPr>
          <w:sz w:val="24"/>
        </w:rPr>
        <w:t>and</w:t>
      </w:r>
      <w:r>
        <w:rPr>
          <w:spacing w:val="1"/>
          <w:sz w:val="24"/>
        </w:rPr>
        <w:t xml:space="preserve"> </w:t>
      </w:r>
      <w:r>
        <w:rPr>
          <w:spacing w:val="-2"/>
          <w:sz w:val="24"/>
        </w:rPr>
        <w:t>security.</w:t>
      </w:r>
    </w:p>
    <w:p w14:paraId="221FA66E">
      <w:pPr>
        <w:pStyle w:val="9"/>
      </w:pPr>
    </w:p>
    <w:p w14:paraId="05C7BF4A">
      <w:pPr>
        <w:pStyle w:val="9"/>
        <w:spacing w:before="2"/>
      </w:pPr>
    </w:p>
    <w:p w14:paraId="6F06BF98">
      <w:pPr>
        <w:pStyle w:val="17"/>
        <w:numPr>
          <w:ilvl w:val="2"/>
          <w:numId w:val="26"/>
        </w:numPr>
        <w:tabs>
          <w:tab w:val="left" w:pos="1888"/>
        </w:tabs>
        <w:spacing w:before="0" w:after="0" w:line="240" w:lineRule="auto"/>
        <w:ind w:left="1888" w:right="0" w:hanging="360"/>
        <w:jc w:val="left"/>
        <w:rPr>
          <w:sz w:val="24"/>
        </w:rPr>
      </w:pPr>
      <w:r>
        <w:rPr>
          <w:sz w:val="24"/>
        </w:rPr>
        <w:t>Absence</w:t>
      </w:r>
      <w:r>
        <w:rPr>
          <w:spacing w:val="-4"/>
          <w:sz w:val="24"/>
        </w:rPr>
        <w:t xml:space="preserve"> </w:t>
      </w:r>
      <w:r>
        <w:rPr>
          <w:sz w:val="24"/>
        </w:rPr>
        <w:t>of</w:t>
      </w:r>
      <w:r>
        <w:rPr>
          <w:spacing w:val="-1"/>
          <w:sz w:val="24"/>
        </w:rPr>
        <w:t xml:space="preserve"> </w:t>
      </w:r>
      <w:r>
        <w:rPr>
          <w:sz w:val="24"/>
        </w:rPr>
        <w:t>encryption</w:t>
      </w:r>
      <w:r>
        <w:rPr>
          <w:spacing w:val="-1"/>
          <w:sz w:val="24"/>
        </w:rPr>
        <w:t xml:space="preserve"> </w:t>
      </w:r>
      <w:r>
        <w:rPr>
          <w:sz w:val="24"/>
        </w:rPr>
        <w:t>and</w:t>
      </w:r>
      <w:r>
        <w:rPr>
          <w:spacing w:val="-1"/>
          <w:sz w:val="24"/>
        </w:rPr>
        <w:t xml:space="preserve"> </w:t>
      </w:r>
      <w:r>
        <w:rPr>
          <w:sz w:val="24"/>
        </w:rPr>
        <w:t>anonymity</w:t>
      </w:r>
      <w:r>
        <w:rPr>
          <w:spacing w:val="-1"/>
          <w:sz w:val="24"/>
        </w:rPr>
        <w:t xml:space="preserve"> </w:t>
      </w:r>
      <w:r>
        <w:rPr>
          <w:sz w:val="24"/>
        </w:rPr>
        <w:t>features</w:t>
      </w:r>
      <w:r>
        <w:rPr>
          <w:spacing w:val="1"/>
          <w:sz w:val="24"/>
        </w:rPr>
        <w:t xml:space="preserve"> </w:t>
      </w:r>
      <w:r>
        <w:rPr>
          <w:sz w:val="24"/>
        </w:rPr>
        <w:t>exposes</w:t>
      </w:r>
      <w:r>
        <w:rPr>
          <w:spacing w:val="-2"/>
          <w:sz w:val="24"/>
        </w:rPr>
        <w:t xml:space="preserve"> </w:t>
      </w:r>
      <w:r>
        <w:rPr>
          <w:sz w:val="24"/>
        </w:rPr>
        <w:t>users</w:t>
      </w:r>
      <w:r>
        <w:rPr>
          <w:spacing w:val="-2"/>
          <w:sz w:val="24"/>
        </w:rPr>
        <w:t xml:space="preserve"> </w:t>
      </w:r>
      <w:r>
        <w:rPr>
          <w:sz w:val="24"/>
        </w:rPr>
        <w:t>to</w:t>
      </w:r>
      <w:r>
        <w:rPr>
          <w:spacing w:val="-1"/>
          <w:sz w:val="24"/>
        </w:rPr>
        <w:t xml:space="preserve"> </w:t>
      </w:r>
      <w:r>
        <w:rPr>
          <w:sz w:val="24"/>
        </w:rPr>
        <w:t>potential</w:t>
      </w:r>
      <w:r>
        <w:rPr>
          <w:spacing w:val="2"/>
          <w:sz w:val="24"/>
        </w:rPr>
        <w:t xml:space="preserve"> </w:t>
      </w:r>
      <w:r>
        <w:rPr>
          <w:spacing w:val="-2"/>
          <w:sz w:val="24"/>
        </w:rPr>
        <w:t>risks.</w:t>
      </w:r>
    </w:p>
    <w:p w14:paraId="1E3F4BA3">
      <w:pPr>
        <w:pStyle w:val="9"/>
      </w:pPr>
    </w:p>
    <w:p w14:paraId="1F6AD5EE">
      <w:pPr>
        <w:pStyle w:val="9"/>
        <w:spacing w:before="3"/>
      </w:pPr>
    </w:p>
    <w:p w14:paraId="19F679FB">
      <w:pPr>
        <w:pStyle w:val="17"/>
        <w:numPr>
          <w:ilvl w:val="2"/>
          <w:numId w:val="26"/>
        </w:numPr>
        <w:tabs>
          <w:tab w:val="left" w:pos="1888"/>
        </w:tabs>
        <w:spacing w:before="0" w:after="0" w:line="360" w:lineRule="auto"/>
        <w:ind w:left="1888" w:right="447" w:hanging="360"/>
        <w:jc w:val="left"/>
        <w:rPr>
          <w:sz w:val="24"/>
        </w:rPr>
      </w:pPr>
      <w:r>
        <w:rPr>
          <w:sz w:val="24"/>
        </w:rPr>
        <w:t>Limited</w:t>
      </w:r>
      <w:r>
        <w:rPr>
          <w:spacing w:val="80"/>
          <w:sz w:val="24"/>
        </w:rPr>
        <w:t xml:space="preserve"> </w:t>
      </w:r>
      <w:r>
        <w:rPr>
          <w:sz w:val="24"/>
        </w:rPr>
        <w:t>functionality</w:t>
      </w:r>
      <w:r>
        <w:rPr>
          <w:spacing w:val="80"/>
          <w:sz w:val="24"/>
        </w:rPr>
        <w:t xml:space="preserve"> </w:t>
      </w:r>
      <w:r>
        <w:rPr>
          <w:sz w:val="24"/>
        </w:rPr>
        <w:t>inhibits</w:t>
      </w:r>
      <w:r>
        <w:rPr>
          <w:spacing w:val="40"/>
          <w:sz w:val="24"/>
        </w:rPr>
        <w:t xml:space="preserve"> </w:t>
      </w:r>
      <w:r>
        <w:rPr>
          <w:sz w:val="24"/>
        </w:rPr>
        <w:t>effective</w:t>
      </w:r>
      <w:r>
        <w:rPr>
          <w:spacing w:val="40"/>
          <w:sz w:val="24"/>
        </w:rPr>
        <w:t xml:space="preserve"> </w:t>
      </w:r>
      <w:r>
        <w:rPr>
          <w:sz w:val="24"/>
        </w:rPr>
        <w:t>collaboration</w:t>
      </w:r>
      <w:r>
        <w:rPr>
          <w:spacing w:val="40"/>
          <w:sz w:val="24"/>
        </w:rPr>
        <w:t xml:space="preserve"> </w:t>
      </w:r>
      <w:r>
        <w:rPr>
          <w:sz w:val="24"/>
        </w:rPr>
        <w:t>and</w:t>
      </w:r>
      <w:r>
        <w:rPr>
          <w:spacing w:val="40"/>
          <w:sz w:val="24"/>
        </w:rPr>
        <w:t xml:space="preserve"> </w:t>
      </w:r>
      <w:r>
        <w:rPr>
          <w:sz w:val="24"/>
        </w:rPr>
        <w:t>communication</w:t>
      </w:r>
      <w:r>
        <w:rPr>
          <w:spacing w:val="40"/>
          <w:sz w:val="24"/>
        </w:rPr>
        <w:t xml:space="preserve"> </w:t>
      </w:r>
      <w:r>
        <w:rPr>
          <w:sz w:val="24"/>
        </w:rPr>
        <w:t>among users.</w:t>
      </w:r>
    </w:p>
    <w:p w14:paraId="487B579D">
      <w:pPr>
        <w:pStyle w:val="17"/>
        <w:spacing w:after="0" w:line="360" w:lineRule="auto"/>
        <w:jc w:val="left"/>
        <w:rPr>
          <w:sz w:val="24"/>
        </w:rPr>
        <w:sectPr>
          <w:headerReference r:id="rId14" w:type="default"/>
          <w:footerReference r:id="rId15" w:type="default"/>
          <w:pgSz w:w="11930" w:h="16860"/>
          <w:pgMar w:top="820" w:right="992" w:bottom="1220" w:left="992" w:header="597" w:footer="1022" w:gutter="0"/>
          <w:cols w:space="720" w:num="1"/>
        </w:sectPr>
      </w:pPr>
    </w:p>
    <w:p w14:paraId="3D31DBF7">
      <w:pPr>
        <w:pStyle w:val="9"/>
        <w:spacing w:before="277"/>
        <w:rPr>
          <w:sz w:val="28"/>
        </w:rPr>
      </w:pPr>
    </w:p>
    <w:p w14:paraId="7B7D3D3A">
      <w:pPr>
        <w:pStyle w:val="5"/>
        <w:numPr>
          <w:ilvl w:val="1"/>
          <w:numId w:val="26"/>
        </w:numPr>
        <w:tabs>
          <w:tab w:val="left" w:pos="1180"/>
        </w:tabs>
        <w:spacing w:before="0" w:after="0" w:line="240" w:lineRule="auto"/>
        <w:ind w:left="1180" w:right="0" w:hanging="372"/>
        <w:jc w:val="left"/>
      </w:pPr>
      <w:bookmarkStart w:id="23" w:name="_bookmark23"/>
      <w:bookmarkEnd w:id="23"/>
      <w:r>
        <w:t>Requirements</w:t>
      </w:r>
      <w:r>
        <w:rPr>
          <w:spacing w:val="-7"/>
        </w:rPr>
        <w:t xml:space="preserve"> </w:t>
      </w:r>
      <w:r>
        <w:t>of</w:t>
      </w:r>
      <w:r>
        <w:rPr>
          <w:spacing w:val="-10"/>
        </w:rPr>
        <w:t xml:space="preserve"> </w:t>
      </w:r>
      <w:r>
        <w:t>New</w:t>
      </w:r>
      <w:r>
        <w:rPr>
          <w:spacing w:val="-7"/>
        </w:rPr>
        <w:t xml:space="preserve"> </w:t>
      </w:r>
      <w:r>
        <w:rPr>
          <w:spacing w:val="-2"/>
        </w:rPr>
        <w:t>System</w:t>
      </w:r>
    </w:p>
    <w:p w14:paraId="60C333FE">
      <w:pPr>
        <w:pStyle w:val="9"/>
        <w:rPr>
          <w:b/>
          <w:sz w:val="28"/>
        </w:rPr>
      </w:pPr>
    </w:p>
    <w:p w14:paraId="22287A16">
      <w:pPr>
        <w:pStyle w:val="9"/>
        <w:rPr>
          <w:b/>
          <w:sz w:val="28"/>
        </w:rPr>
      </w:pPr>
    </w:p>
    <w:p w14:paraId="354B145B">
      <w:pPr>
        <w:pStyle w:val="17"/>
        <w:numPr>
          <w:ilvl w:val="2"/>
          <w:numId w:val="26"/>
        </w:numPr>
        <w:tabs>
          <w:tab w:val="left" w:pos="1542"/>
        </w:tabs>
        <w:spacing w:before="0" w:after="0" w:line="240" w:lineRule="auto"/>
        <w:ind w:left="1542" w:right="0" w:hanging="420"/>
        <w:jc w:val="left"/>
        <w:rPr>
          <w:sz w:val="24"/>
        </w:rPr>
      </w:pPr>
      <w:r>
        <w:rPr>
          <w:sz w:val="24"/>
        </w:rPr>
        <w:t>Incorporate</w:t>
      </w:r>
      <w:r>
        <w:rPr>
          <w:spacing w:val="-4"/>
          <w:sz w:val="24"/>
        </w:rPr>
        <w:t xml:space="preserve"> </w:t>
      </w:r>
      <w:r>
        <w:rPr>
          <w:sz w:val="24"/>
        </w:rPr>
        <w:t>robust</w:t>
      </w:r>
      <w:r>
        <w:rPr>
          <w:spacing w:val="-1"/>
          <w:sz w:val="24"/>
        </w:rPr>
        <w:t xml:space="preserve"> </w:t>
      </w:r>
      <w:r>
        <w:rPr>
          <w:sz w:val="24"/>
        </w:rPr>
        <w:t>encryption</w:t>
      </w:r>
      <w:r>
        <w:rPr>
          <w:spacing w:val="-1"/>
          <w:sz w:val="24"/>
        </w:rPr>
        <w:t xml:space="preserve"> </w:t>
      </w:r>
      <w:r>
        <w:rPr>
          <w:sz w:val="24"/>
        </w:rPr>
        <w:t>mechanisms</w:t>
      </w:r>
      <w:r>
        <w:rPr>
          <w:spacing w:val="-2"/>
          <w:sz w:val="24"/>
        </w:rPr>
        <w:t xml:space="preserve"> </w:t>
      </w:r>
      <w:r>
        <w:rPr>
          <w:sz w:val="24"/>
        </w:rPr>
        <w:t>to</w:t>
      </w:r>
      <w:r>
        <w:rPr>
          <w:spacing w:val="-1"/>
          <w:sz w:val="24"/>
        </w:rPr>
        <w:t xml:space="preserve"> </w:t>
      </w:r>
      <w:r>
        <w:rPr>
          <w:sz w:val="24"/>
        </w:rPr>
        <w:t>ensure</w:t>
      </w:r>
      <w:r>
        <w:rPr>
          <w:spacing w:val="-2"/>
          <w:sz w:val="24"/>
        </w:rPr>
        <w:t xml:space="preserve"> </w:t>
      </w:r>
      <w:r>
        <w:rPr>
          <w:sz w:val="24"/>
        </w:rPr>
        <w:t>secure</w:t>
      </w:r>
      <w:r>
        <w:rPr>
          <w:spacing w:val="2"/>
          <w:sz w:val="24"/>
        </w:rPr>
        <w:t xml:space="preserve"> </w:t>
      </w:r>
      <w:r>
        <w:rPr>
          <w:spacing w:val="-2"/>
          <w:sz w:val="24"/>
        </w:rPr>
        <w:t>communication.</w:t>
      </w:r>
    </w:p>
    <w:p w14:paraId="09633734">
      <w:pPr>
        <w:pStyle w:val="9"/>
      </w:pPr>
    </w:p>
    <w:p w14:paraId="6E1ADC86">
      <w:pPr>
        <w:pStyle w:val="9"/>
        <w:spacing w:before="2"/>
      </w:pPr>
    </w:p>
    <w:p w14:paraId="65AB8CD7">
      <w:pPr>
        <w:pStyle w:val="17"/>
        <w:numPr>
          <w:ilvl w:val="2"/>
          <w:numId w:val="26"/>
        </w:numPr>
        <w:tabs>
          <w:tab w:val="left" w:pos="1542"/>
        </w:tabs>
        <w:spacing w:before="1" w:after="0" w:line="240" w:lineRule="auto"/>
        <w:ind w:left="1542" w:right="0" w:hanging="420"/>
        <w:jc w:val="left"/>
        <w:rPr>
          <w:sz w:val="24"/>
        </w:rPr>
      </w:pPr>
      <w:r>
        <w:rPr>
          <w:sz w:val="24"/>
        </w:rPr>
        <w:t>Implement</w:t>
      </w:r>
      <w:r>
        <w:rPr>
          <w:spacing w:val="72"/>
          <w:sz w:val="24"/>
        </w:rPr>
        <w:t xml:space="preserve"> </w:t>
      </w:r>
      <w:r>
        <w:rPr>
          <w:sz w:val="24"/>
        </w:rPr>
        <w:t>anonymity</w:t>
      </w:r>
      <w:r>
        <w:rPr>
          <w:spacing w:val="75"/>
          <w:sz w:val="24"/>
        </w:rPr>
        <w:t xml:space="preserve"> </w:t>
      </w:r>
      <w:r>
        <w:rPr>
          <w:sz w:val="24"/>
        </w:rPr>
        <w:t>features</w:t>
      </w:r>
      <w:r>
        <w:rPr>
          <w:spacing w:val="37"/>
          <w:sz w:val="24"/>
        </w:rPr>
        <w:t xml:space="preserve"> </w:t>
      </w:r>
      <w:r>
        <w:rPr>
          <w:sz w:val="24"/>
        </w:rPr>
        <w:t>to</w:t>
      </w:r>
      <w:r>
        <w:rPr>
          <w:spacing w:val="36"/>
          <w:sz w:val="24"/>
        </w:rPr>
        <w:t xml:space="preserve"> </w:t>
      </w:r>
      <w:r>
        <w:rPr>
          <w:sz w:val="24"/>
        </w:rPr>
        <w:t>protect</w:t>
      </w:r>
      <w:r>
        <w:rPr>
          <w:spacing w:val="37"/>
          <w:sz w:val="24"/>
        </w:rPr>
        <w:t xml:space="preserve"> </w:t>
      </w:r>
      <w:r>
        <w:rPr>
          <w:sz w:val="24"/>
        </w:rPr>
        <w:t>user</w:t>
      </w:r>
      <w:r>
        <w:rPr>
          <w:spacing w:val="35"/>
          <w:sz w:val="24"/>
        </w:rPr>
        <w:t xml:space="preserve"> </w:t>
      </w:r>
      <w:r>
        <w:rPr>
          <w:sz w:val="24"/>
        </w:rPr>
        <w:t>identities</w:t>
      </w:r>
      <w:r>
        <w:rPr>
          <w:spacing w:val="37"/>
          <w:sz w:val="24"/>
        </w:rPr>
        <w:t xml:space="preserve"> </w:t>
      </w:r>
      <w:r>
        <w:rPr>
          <w:sz w:val="24"/>
        </w:rPr>
        <w:t>and</w:t>
      </w:r>
      <w:r>
        <w:rPr>
          <w:spacing w:val="36"/>
          <w:sz w:val="24"/>
        </w:rPr>
        <w:t xml:space="preserve"> </w:t>
      </w:r>
      <w:r>
        <w:rPr>
          <w:sz w:val="24"/>
        </w:rPr>
        <w:t>promote</w:t>
      </w:r>
      <w:r>
        <w:rPr>
          <w:spacing w:val="-4"/>
          <w:sz w:val="24"/>
        </w:rPr>
        <w:t xml:space="preserve"> </w:t>
      </w:r>
      <w:r>
        <w:rPr>
          <w:spacing w:val="-2"/>
          <w:sz w:val="24"/>
        </w:rPr>
        <w:t>openness.</w:t>
      </w:r>
    </w:p>
    <w:p w14:paraId="18D36CFA">
      <w:pPr>
        <w:pStyle w:val="9"/>
      </w:pPr>
    </w:p>
    <w:p w14:paraId="59F4D5D4">
      <w:pPr>
        <w:pStyle w:val="9"/>
        <w:spacing w:before="2"/>
      </w:pPr>
    </w:p>
    <w:p w14:paraId="1A8BD99A">
      <w:pPr>
        <w:pStyle w:val="17"/>
        <w:numPr>
          <w:ilvl w:val="2"/>
          <w:numId w:val="26"/>
        </w:numPr>
        <w:tabs>
          <w:tab w:val="left" w:pos="1542"/>
        </w:tabs>
        <w:spacing w:before="0" w:after="0" w:line="360" w:lineRule="auto"/>
        <w:ind w:left="1542" w:right="447" w:hanging="420"/>
        <w:jc w:val="left"/>
        <w:rPr>
          <w:sz w:val="24"/>
        </w:rPr>
      </w:pPr>
      <w:r>
        <w:rPr>
          <w:sz w:val="24"/>
        </w:rPr>
        <w:t>Provide</w:t>
      </w:r>
      <w:r>
        <w:rPr>
          <w:spacing w:val="80"/>
          <w:sz w:val="24"/>
        </w:rPr>
        <w:t xml:space="preserve"> </w:t>
      </w:r>
      <w:r>
        <w:rPr>
          <w:sz w:val="24"/>
        </w:rPr>
        <w:t>intuitive</w:t>
      </w:r>
      <w:r>
        <w:rPr>
          <w:spacing w:val="80"/>
          <w:sz w:val="24"/>
        </w:rPr>
        <w:t xml:space="preserve"> </w:t>
      </w:r>
      <w:r>
        <w:rPr>
          <w:sz w:val="24"/>
        </w:rPr>
        <w:t>user</w:t>
      </w:r>
      <w:r>
        <w:rPr>
          <w:spacing w:val="40"/>
          <w:sz w:val="24"/>
        </w:rPr>
        <w:t xml:space="preserve"> </w:t>
      </w:r>
      <w:r>
        <w:rPr>
          <w:sz w:val="24"/>
        </w:rPr>
        <w:t>interfaces</w:t>
      </w:r>
      <w:r>
        <w:rPr>
          <w:spacing w:val="40"/>
          <w:sz w:val="24"/>
        </w:rPr>
        <w:t xml:space="preserve"> </w:t>
      </w:r>
      <w:r>
        <w:rPr>
          <w:sz w:val="24"/>
        </w:rPr>
        <w:t>for</w:t>
      </w:r>
      <w:r>
        <w:rPr>
          <w:spacing w:val="40"/>
          <w:sz w:val="24"/>
        </w:rPr>
        <w:t xml:space="preserve"> </w:t>
      </w:r>
      <w:r>
        <w:rPr>
          <w:sz w:val="24"/>
        </w:rPr>
        <w:t>seamless</w:t>
      </w:r>
      <w:r>
        <w:rPr>
          <w:spacing w:val="40"/>
          <w:sz w:val="24"/>
        </w:rPr>
        <w:t xml:space="preserve"> </w:t>
      </w:r>
      <w:r>
        <w:rPr>
          <w:sz w:val="24"/>
        </w:rPr>
        <w:t>navigation</w:t>
      </w:r>
      <w:r>
        <w:rPr>
          <w:spacing w:val="40"/>
          <w:sz w:val="24"/>
        </w:rPr>
        <w:t xml:space="preserve"> </w:t>
      </w:r>
      <w:r>
        <w:rPr>
          <w:sz w:val="24"/>
        </w:rPr>
        <w:t>and</w:t>
      </w:r>
      <w:r>
        <w:rPr>
          <w:spacing w:val="40"/>
          <w:sz w:val="24"/>
        </w:rPr>
        <w:t xml:space="preserve"> </w:t>
      </w:r>
      <w:r>
        <w:rPr>
          <w:sz w:val="24"/>
        </w:rPr>
        <w:t>enhanced</w:t>
      </w:r>
      <w:r>
        <w:rPr>
          <w:spacing w:val="40"/>
          <w:sz w:val="24"/>
        </w:rPr>
        <w:t xml:space="preserve"> </w:t>
      </w:r>
      <w:r>
        <w:rPr>
          <w:sz w:val="24"/>
        </w:rPr>
        <w:t>user</w:t>
      </w:r>
      <w:r>
        <w:rPr>
          <w:spacing w:val="80"/>
          <w:sz w:val="24"/>
        </w:rPr>
        <w:t xml:space="preserve"> </w:t>
      </w:r>
      <w:r>
        <w:rPr>
          <w:spacing w:val="-2"/>
          <w:sz w:val="24"/>
        </w:rPr>
        <w:t>experience</w:t>
      </w:r>
    </w:p>
    <w:p w14:paraId="7B0325F6">
      <w:pPr>
        <w:pStyle w:val="5"/>
        <w:numPr>
          <w:ilvl w:val="1"/>
          <w:numId w:val="26"/>
        </w:numPr>
        <w:tabs>
          <w:tab w:val="left" w:pos="1156"/>
        </w:tabs>
        <w:spacing w:before="117" w:after="0" w:line="240" w:lineRule="auto"/>
        <w:ind w:left="1156" w:right="0" w:hanging="348"/>
        <w:jc w:val="left"/>
      </w:pPr>
      <w:bookmarkStart w:id="24" w:name="_bookmark24"/>
      <w:bookmarkEnd w:id="24"/>
      <w:r>
        <w:t>System</w:t>
      </w:r>
      <w:r>
        <w:rPr>
          <w:spacing w:val="-3"/>
        </w:rPr>
        <w:t xml:space="preserve"> </w:t>
      </w:r>
      <w:r>
        <w:rPr>
          <w:spacing w:val="-2"/>
        </w:rPr>
        <w:t>Feasibility</w:t>
      </w:r>
    </w:p>
    <w:p w14:paraId="70D49D91">
      <w:pPr>
        <w:pStyle w:val="9"/>
        <w:spacing w:before="320"/>
        <w:rPr>
          <w:b/>
          <w:sz w:val="28"/>
        </w:rPr>
      </w:pPr>
    </w:p>
    <w:p w14:paraId="740E57D8">
      <w:pPr>
        <w:pStyle w:val="17"/>
        <w:numPr>
          <w:ilvl w:val="2"/>
          <w:numId w:val="26"/>
        </w:numPr>
        <w:tabs>
          <w:tab w:val="left" w:pos="1888"/>
        </w:tabs>
        <w:spacing w:before="0" w:after="0" w:line="360" w:lineRule="auto"/>
        <w:ind w:left="1888" w:right="448" w:hanging="341"/>
        <w:jc w:val="left"/>
        <w:rPr>
          <w:sz w:val="24"/>
        </w:rPr>
      </w:pPr>
      <w:r>
        <w:rPr>
          <w:sz w:val="24"/>
        </w:rPr>
        <w:t>Technical feasibility: The proposed system can be implemented using modern technologies like the MERN stack and Socket.IO.</w:t>
      </w:r>
    </w:p>
    <w:p w14:paraId="229B79F2">
      <w:pPr>
        <w:pStyle w:val="9"/>
        <w:spacing w:before="141"/>
      </w:pPr>
    </w:p>
    <w:p w14:paraId="6F79D178">
      <w:pPr>
        <w:pStyle w:val="17"/>
        <w:numPr>
          <w:ilvl w:val="2"/>
          <w:numId w:val="26"/>
        </w:numPr>
        <w:tabs>
          <w:tab w:val="left" w:pos="1888"/>
          <w:tab w:val="left" w:pos="3072"/>
          <w:tab w:val="left" w:pos="4310"/>
          <w:tab w:val="left" w:pos="4894"/>
        </w:tabs>
        <w:spacing w:before="1" w:after="0" w:line="360" w:lineRule="auto"/>
        <w:ind w:left="1888" w:right="447" w:hanging="341"/>
        <w:jc w:val="left"/>
        <w:rPr>
          <w:sz w:val="24"/>
        </w:rPr>
      </w:pPr>
      <w:r>
        <w:rPr>
          <w:spacing w:val="-2"/>
          <w:sz w:val="24"/>
        </w:rPr>
        <w:t>Economic</w:t>
      </w:r>
      <w:r>
        <w:rPr>
          <w:sz w:val="24"/>
        </w:rPr>
        <w:tab/>
      </w:r>
      <w:r>
        <w:rPr>
          <w:spacing w:val="-2"/>
          <w:sz w:val="24"/>
        </w:rPr>
        <w:t>feasibility:</w:t>
      </w:r>
      <w:r>
        <w:rPr>
          <w:sz w:val="24"/>
        </w:rPr>
        <w:tab/>
      </w:r>
      <w:r>
        <w:rPr>
          <w:spacing w:val="-4"/>
          <w:sz w:val="24"/>
        </w:rPr>
        <w:t>The</w:t>
      </w:r>
      <w:r>
        <w:rPr>
          <w:sz w:val="24"/>
        </w:rPr>
        <w:tab/>
      </w:r>
      <w:r>
        <w:rPr>
          <w:sz w:val="24"/>
        </w:rPr>
        <w:t>project</w:t>
      </w:r>
      <w:r>
        <w:rPr>
          <w:spacing w:val="80"/>
          <w:sz w:val="24"/>
        </w:rPr>
        <w:t xml:space="preserve"> </w:t>
      </w:r>
      <w:r>
        <w:rPr>
          <w:sz w:val="24"/>
        </w:rPr>
        <w:t>budget</w:t>
      </w:r>
      <w:r>
        <w:rPr>
          <w:spacing w:val="80"/>
          <w:sz w:val="24"/>
        </w:rPr>
        <w:t xml:space="preserve"> </w:t>
      </w:r>
      <w:r>
        <w:rPr>
          <w:sz w:val="24"/>
        </w:rPr>
        <w:t>is</w:t>
      </w:r>
      <w:r>
        <w:rPr>
          <w:spacing w:val="80"/>
          <w:sz w:val="24"/>
        </w:rPr>
        <w:t xml:space="preserve"> </w:t>
      </w:r>
      <w:r>
        <w:rPr>
          <w:sz w:val="24"/>
        </w:rPr>
        <w:t>within</w:t>
      </w:r>
      <w:r>
        <w:rPr>
          <w:spacing w:val="80"/>
          <w:sz w:val="24"/>
        </w:rPr>
        <w:t xml:space="preserve"> </w:t>
      </w:r>
      <w:r>
        <w:rPr>
          <w:sz w:val="24"/>
        </w:rPr>
        <w:t>reasonable</w:t>
      </w:r>
      <w:r>
        <w:rPr>
          <w:spacing w:val="80"/>
          <w:sz w:val="24"/>
        </w:rPr>
        <w:t xml:space="preserve"> </w:t>
      </w:r>
      <w:r>
        <w:rPr>
          <w:sz w:val="24"/>
        </w:rPr>
        <w:t>limits, considering development costs and potential ROI.</w:t>
      </w:r>
    </w:p>
    <w:p w14:paraId="18138032">
      <w:pPr>
        <w:pStyle w:val="9"/>
        <w:spacing w:before="38"/>
      </w:pPr>
    </w:p>
    <w:p w14:paraId="22AD4E0D">
      <w:pPr>
        <w:pStyle w:val="17"/>
        <w:numPr>
          <w:ilvl w:val="2"/>
          <w:numId w:val="26"/>
        </w:numPr>
        <w:tabs>
          <w:tab w:val="left" w:pos="1888"/>
        </w:tabs>
        <w:spacing w:before="0" w:after="0" w:line="360" w:lineRule="auto"/>
        <w:ind w:left="1888" w:right="451" w:hanging="341"/>
        <w:jc w:val="left"/>
        <w:rPr>
          <w:sz w:val="24"/>
        </w:rPr>
      </w:pPr>
      <w:r>
        <w:rPr>
          <w:sz w:val="24"/>
        </w:rPr>
        <w:t>Operational feasibility: The new system aligns with organizational goals and can be integrated into existing workflows.</w:t>
      </w:r>
    </w:p>
    <w:p w14:paraId="5976906D">
      <w:pPr>
        <w:pStyle w:val="9"/>
        <w:spacing w:before="210"/>
      </w:pPr>
    </w:p>
    <w:p w14:paraId="6F471154">
      <w:pPr>
        <w:pStyle w:val="5"/>
        <w:numPr>
          <w:ilvl w:val="1"/>
          <w:numId w:val="26"/>
        </w:numPr>
        <w:tabs>
          <w:tab w:val="left" w:pos="1156"/>
        </w:tabs>
        <w:spacing w:before="0" w:after="0" w:line="240" w:lineRule="auto"/>
        <w:ind w:left="1156" w:right="0" w:hanging="348"/>
        <w:jc w:val="left"/>
      </w:pPr>
      <w:bookmarkStart w:id="25" w:name="_bookmark25"/>
      <w:bookmarkEnd w:id="25"/>
      <w:r>
        <w:t>Activity</w:t>
      </w:r>
      <w:r>
        <w:rPr>
          <w:spacing w:val="-11"/>
        </w:rPr>
        <w:t xml:space="preserve"> </w:t>
      </w:r>
      <w:r>
        <w:t>/</w:t>
      </w:r>
      <w:r>
        <w:rPr>
          <w:spacing w:val="-8"/>
        </w:rPr>
        <w:t xml:space="preserve"> </w:t>
      </w:r>
      <w:r>
        <w:t>Process</w:t>
      </w:r>
      <w:r>
        <w:rPr>
          <w:spacing w:val="-6"/>
        </w:rPr>
        <w:t xml:space="preserve"> </w:t>
      </w:r>
      <w:r>
        <w:t>in</w:t>
      </w:r>
      <w:r>
        <w:rPr>
          <w:spacing w:val="-9"/>
        </w:rPr>
        <w:t xml:space="preserve"> </w:t>
      </w:r>
      <w:r>
        <w:t>New</w:t>
      </w:r>
      <w:r>
        <w:rPr>
          <w:spacing w:val="-7"/>
        </w:rPr>
        <w:t xml:space="preserve"> </w:t>
      </w:r>
      <w:r>
        <w:t>System</w:t>
      </w:r>
      <w:r>
        <w:rPr>
          <w:spacing w:val="-7"/>
        </w:rPr>
        <w:t xml:space="preserve"> </w:t>
      </w:r>
      <w:r>
        <w:t>/</w:t>
      </w:r>
      <w:r>
        <w:rPr>
          <w:spacing w:val="-5"/>
        </w:rPr>
        <w:t xml:space="preserve"> </w:t>
      </w:r>
      <w:r>
        <w:t>Proposed</w:t>
      </w:r>
      <w:r>
        <w:rPr>
          <w:spacing w:val="-5"/>
        </w:rPr>
        <w:t xml:space="preserve"> </w:t>
      </w:r>
      <w:r>
        <w:rPr>
          <w:spacing w:val="-2"/>
        </w:rPr>
        <w:t>System</w:t>
      </w:r>
    </w:p>
    <w:p w14:paraId="594992CC">
      <w:pPr>
        <w:pStyle w:val="9"/>
        <w:spacing w:before="321"/>
        <w:ind w:left="1242"/>
      </w:pPr>
      <w:r>
        <w:t>Features</w:t>
      </w:r>
      <w:r>
        <w:rPr>
          <w:spacing w:val="-2"/>
        </w:rPr>
        <w:t xml:space="preserve"> </w:t>
      </w:r>
      <w:r>
        <w:t>of</w:t>
      </w:r>
      <w:r>
        <w:rPr>
          <w:spacing w:val="-1"/>
        </w:rPr>
        <w:t xml:space="preserve"> </w:t>
      </w:r>
      <w:r>
        <w:t>the</w:t>
      </w:r>
      <w:r>
        <w:rPr>
          <w:spacing w:val="-2"/>
        </w:rPr>
        <w:t xml:space="preserve"> </w:t>
      </w:r>
      <w:r>
        <w:t>proposed</w:t>
      </w:r>
      <w:r>
        <w:rPr>
          <w:spacing w:val="1"/>
        </w:rPr>
        <w:t xml:space="preserve"> </w:t>
      </w:r>
      <w:r>
        <w:t xml:space="preserve">system </w:t>
      </w:r>
      <w:r>
        <w:rPr>
          <w:spacing w:val="-4"/>
        </w:rPr>
        <w:t>are:</w:t>
      </w:r>
    </w:p>
    <w:p w14:paraId="06821F93">
      <w:pPr>
        <w:pStyle w:val="9"/>
      </w:pPr>
    </w:p>
    <w:p w14:paraId="18FBE43E">
      <w:pPr>
        <w:pStyle w:val="9"/>
        <w:spacing w:before="35"/>
      </w:pPr>
    </w:p>
    <w:p w14:paraId="1527440F">
      <w:pPr>
        <w:pStyle w:val="17"/>
        <w:numPr>
          <w:ilvl w:val="0"/>
          <w:numId w:val="27"/>
        </w:numPr>
        <w:tabs>
          <w:tab w:val="left" w:pos="1528"/>
        </w:tabs>
        <w:spacing w:before="1" w:after="0" w:line="240" w:lineRule="auto"/>
        <w:ind w:left="1528" w:right="0" w:hanging="360"/>
        <w:jc w:val="left"/>
        <w:rPr>
          <w:sz w:val="24"/>
        </w:rPr>
      </w:pPr>
      <w:r>
        <w:rPr>
          <w:sz w:val="24"/>
        </w:rPr>
        <w:t>Secure</w:t>
      </w:r>
      <w:r>
        <w:rPr>
          <w:spacing w:val="-4"/>
          <w:sz w:val="24"/>
        </w:rPr>
        <w:t xml:space="preserve"> </w:t>
      </w:r>
      <w:r>
        <w:rPr>
          <w:sz w:val="24"/>
        </w:rPr>
        <w:t>end-to-end</w:t>
      </w:r>
      <w:r>
        <w:rPr>
          <w:spacing w:val="1"/>
          <w:sz w:val="24"/>
        </w:rPr>
        <w:t xml:space="preserve"> </w:t>
      </w:r>
      <w:r>
        <w:rPr>
          <w:sz w:val="24"/>
        </w:rPr>
        <w:t>encryption</w:t>
      </w:r>
      <w:r>
        <w:rPr>
          <w:spacing w:val="-2"/>
          <w:sz w:val="24"/>
        </w:rPr>
        <w:t xml:space="preserve"> </w:t>
      </w:r>
      <w:r>
        <w:rPr>
          <w:sz w:val="24"/>
        </w:rPr>
        <w:t>for</w:t>
      </w:r>
      <w:r>
        <w:rPr>
          <w:spacing w:val="-1"/>
          <w:sz w:val="24"/>
        </w:rPr>
        <w:t xml:space="preserve"> </w:t>
      </w:r>
      <w:r>
        <w:rPr>
          <w:sz w:val="24"/>
        </w:rPr>
        <w:t>all</w:t>
      </w:r>
      <w:r>
        <w:rPr>
          <w:spacing w:val="1"/>
          <w:sz w:val="24"/>
        </w:rPr>
        <w:t xml:space="preserve"> </w:t>
      </w:r>
      <w:r>
        <w:rPr>
          <w:spacing w:val="-2"/>
          <w:sz w:val="24"/>
        </w:rPr>
        <w:t>communications.</w:t>
      </w:r>
    </w:p>
    <w:p w14:paraId="43714A3A">
      <w:pPr>
        <w:pStyle w:val="9"/>
        <w:spacing w:before="139"/>
      </w:pPr>
    </w:p>
    <w:p w14:paraId="7F11AC4A">
      <w:pPr>
        <w:pStyle w:val="17"/>
        <w:numPr>
          <w:ilvl w:val="0"/>
          <w:numId w:val="27"/>
        </w:numPr>
        <w:tabs>
          <w:tab w:val="left" w:pos="1528"/>
        </w:tabs>
        <w:spacing w:before="0" w:after="0" w:line="240" w:lineRule="auto"/>
        <w:ind w:left="1528" w:right="0" w:hanging="360"/>
        <w:jc w:val="left"/>
        <w:rPr>
          <w:sz w:val="24"/>
        </w:rPr>
      </w:pPr>
      <w:r>
        <w:rPr>
          <w:sz w:val="24"/>
        </w:rPr>
        <w:t>Anonymity</w:t>
      </w:r>
      <w:r>
        <w:rPr>
          <w:spacing w:val="-4"/>
          <w:sz w:val="24"/>
        </w:rPr>
        <w:t xml:space="preserve"> </w:t>
      </w:r>
      <w:r>
        <w:rPr>
          <w:sz w:val="24"/>
        </w:rPr>
        <w:t>options</w:t>
      </w:r>
      <w:r>
        <w:rPr>
          <w:spacing w:val="-3"/>
          <w:sz w:val="24"/>
        </w:rPr>
        <w:t xml:space="preserve"> </w:t>
      </w:r>
      <w:r>
        <w:rPr>
          <w:sz w:val="24"/>
        </w:rPr>
        <w:t>allowing</w:t>
      </w:r>
      <w:r>
        <w:rPr>
          <w:spacing w:val="-2"/>
          <w:sz w:val="24"/>
        </w:rPr>
        <w:t xml:space="preserve"> </w:t>
      </w:r>
      <w:r>
        <w:rPr>
          <w:sz w:val="24"/>
        </w:rPr>
        <w:t>users</w:t>
      </w:r>
      <w:r>
        <w:rPr>
          <w:spacing w:val="-3"/>
          <w:sz w:val="24"/>
        </w:rPr>
        <w:t xml:space="preserve"> </w:t>
      </w:r>
      <w:r>
        <w:rPr>
          <w:sz w:val="24"/>
        </w:rPr>
        <w:t>to</w:t>
      </w:r>
      <w:r>
        <w:rPr>
          <w:spacing w:val="-2"/>
          <w:sz w:val="24"/>
        </w:rPr>
        <w:t xml:space="preserve"> </w:t>
      </w:r>
      <w:r>
        <w:rPr>
          <w:sz w:val="24"/>
        </w:rPr>
        <w:t>engage</w:t>
      </w:r>
      <w:r>
        <w:rPr>
          <w:spacing w:val="-1"/>
          <w:sz w:val="24"/>
        </w:rPr>
        <w:t xml:space="preserve"> </w:t>
      </w:r>
      <w:r>
        <w:rPr>
          <w:sz w:val="24"/>
        </w:rPr>
        <w:t>without</w:t>
      </w:r>
      <w:r>
        <w:rPr>
          <w:spacing w:val="-2"/>
          <w:sz w:val="24"/>
        </w:rPr>
        <w:t xml:space="preserve"> </w:t>
      </w:r>
      <w:r>
        <w:rPr>
          <w:sz w:val="24"/>
        </w:rPr>
        <w:t xml:space="preserve">revealing </w:t>
      </w:r>
      <w:r>
        <w:rPr>
          <w:spacing w:val="-2"/>
          <w:sz w:val="24"/>
        </w:rPr>
        <w:t>identities.</w:t>
      </w:r>
    </w:p>
    <w:p w14:paraId="5E834241">
      <w:pPr>
        <w:pStyle w:val="9"/>
        <w:spacing w:before="137"/>
      </w:pPr>
    </w:p>
    <w:p w14:paraId="466E0605">
      <w:pPr>
        <w:pStyle w:val="17"/>
        <w:numPr>
          <w:ilvl w:val="0"/>
          <w:numId w:val="27"/>
        </w:numPr>
        <w:tabs>
          <w:tab w:val="left" w:pos="1528"/>
        </w:tabs>
        <w:spacing w:before="0" w:after="0" w:line="240" w:lineRule="auto"/>
        <w:ind w:left="1528" w:right="0" w:hanging="360"/>
        <w:jc w:val="left"/>
        <w:rPr>
          <w:sz w:val="24"/>
        </w:rPr>
      </w:pPr>
      <w:r>
        <w:rPr>
          <w:sz w:val="24"/>
        </w:rPr>
        <w:t>Group</w:t>
      </w:r>
      <w:r>
        <w:rPr>
          <w:spacing w:val="-5"/>
          <w:sz w:val="24"/>
        </w:rPr>
        <w:t xml:space="preserve"> </w:t>
      </w:r>
      <w:r>
        <w:rPr>
          <w:sz w:val="24"/>
        </w:rPr>
        <w:t>creation</w:t>
      </w:r>
      <w:r>
        <w:rPr>
          <w:spacing w:val="-1"/>
          <w:sz w:val="24"/>
        </w:rPr>
        <w:t xml:space="preserve"> </w:t>
      </w:r>
      <w:r>
        <w:rPr>
          <w:sz w:val="24"/>
        </w:rPr>
        <w:t>and</w:t>
      </w:r>
      <w:r>
        <w:rPr>
          <w:spacing w:val="-2"/>
          <w:sz w:val="24"/>
        </w:rPr>
        <w:t xml:space="preserve"> </w:t>
      </w:r>
      <w:r>
        <w:rPr>
          <w:sz w:val="24"/>
        </w:rPr>
        <w:t>collaboration</w:t>
      </w:r>
      <w:r>
        <w:rPr>
          <w:spacing w:val="-2"/>
          <w:sz w:val="24"/>
        </w:rPr>
        <w:t xml:space="preserve"> </w:t>
      </w:r>
      <w:r>
        <w:rPr>
          <w:sz w:val="24"/>
        </w:rPr>
        <w:t>features</w:t>
      </w:r>
      <w:r>
        <w:rPr>
          <w:spacing w:val="-1"/>
          <w:sz w:val="24"/>
        </w:rPr>
        <w:t xml:space="preserve"> </w:t>
      </w:r>
      <w:r>
        <w:rPr>
          <w:sz w:val="24"/>
        </w:rPr>
        <w:t>for</w:t>
      </w:r>
      <w:r>
        <w:rPr>
          <w:spacing w:val="-4"/>
          <w:sz w:val="24"/>
        </w:rPr>
        <w:t xml:space="preserve"> </w:t>
      </w:r>
      <w:r>
        <w:rPr>
          <w:sz w:val="24"/>
        </w:rPr>
        <w:t>effective</w:t>
      </w:r>
      <w:r>
        <w:rPr>
          <w:spacing w:val="-2"/>
          <w:sz w:val="24"/>
        </w:rPr>
        <w:t xml:space="preserve"> teamwork.</w:t>
      </w:r>
    </w:p>
    <w:p w14:paraId="21B1E542">
      <w:pPr>
        <w:pStyle w:val="9"/>
        <w:spacing w:before="139"/>
      </w:pPr>
    </w:p>
    <w:p w14:paraId="62B7A008">
      <w:pPr>
        <w:pStyle w:val="17"/>
        <w:numPr>
          <w:ilvl w:val="0"/>
          <w:numId w:val="27"/>
        </w:numPr>
        <w:tabs>
          <w:tab w:val="left" w:pos="1528"/>
        </w:tabs>
        <w:spacing w:before="1" w:after="0" w:line="240" w:lineRule="auto"/>
        <w:ind w:left="1528" w:right="0" w:hanging="360"/>
        <w:jc w:val="left"/>
        <w:rPr>
          <w:sz w:val="24"/>
        </w:rPr>
      </w:pPr>
      <w:r>
        <w:rPr>
          <w:sz w:val="24"/>
        </w:rPr>
        <w:t>Intuitive</w:t>
      </w:r>
      <w:r>
        <w:rPr>
          <w:spacing w:val="-2"/>
          <w:sz w:val="24"/>
        </w:rPr>
        <w:t xml:space="preserve"> </w:t>
      </w:r>
      <w:r>
        <w:rPr>
          <w:sz w:val="24"/>
        </w:rPr>
        <w:t>user</w:t>
      </w:r>
      <w:r>
        <w:rPr>
          <w:spacing w:val="-1"/>
          <w:sz w:val="24"/>
        </w:rPr>
        <w:t xml:space="preserve"> </w:t>
      </w:r>
      <w:r>
        <w:rPr>
          <w:sz w:val="24"/>
        </w:rPr>
        <w:t>interfaces</w:t>
      </w:r>
      <w:r>
        <w:rPr>
          <w:spacing w:val="-2"/>
          <w:sz w:val="24"/>
        </w:rPr>
        <w:t xml:space="preserve"> </w:t>
      </w:r>
      <w:r>
        <w:rPr>
          <w:sz w:val="24"/>
        </w:rPr>
        <w:t>for</w:t>
      </w:r>
      <w:r>
        <w:rPr>
          <w:spacing w:val="-1"/>
          <w:sz w:val="24"/>
        </w:rPr>
        <w:t xml:space="preserve"> </w:t>
      </w:r>
      <w:r>
        <w:rPr>
          <w:sz w:val="24"/>
        </w:rPr>
        <w:t>ease</w:t>
      </w:r>
      <w:r>
        <w:rPr>
          <w:spacing w:val="-2"/>
          <w:sz w:val="24"/>
        </w:rPr>
        <w:t xml:space="preserve"> </w:t>
      </w:r>
      <w:r>
        <w:rPr>
          <w:sz w:val="24"/>
        </w:rPr>
        <w:t>of</w:t>
      </w:r>
      <w:r>
        <w:rPr>
          <w:spacing w:val="-1"/>
          <w:sz w:val="24"/>
        </w:rPr>
        <w:t xml:space="preserve"> </w:t>
      </w:r>
      <w:r>
        <w:rPr>
          <w:sz w:val="24"/>
        </w:rPr>
        <w:t>use</w:t>
      </w:r>
      <w:r>
        <w:rPr>
          <w:spacing w:val="-3"/>
          <w:sz w:val="24"/>
        </w:rPr>
        <w:t xml:space="preserve"> </w:t>
      </w:r>
      <w:r>
        <w:rPr>
          <w:sz w:val="24"/>
        </w:rPr>
        <w:t>and</w:t>
      </w:r>
      <w:r>
        <w:rPr>
          <w:spacing w:val="3"/>
          <w:sz w:val="24"/>
        </w:rPr>
        <w:t xml:space="preserve"> </w:t>
      </w:r>
      <w:r>
        <w:rPr>
          <w:spacing w:val="-2"/>
          <w:sz w:val="24"/>
        </w:rPr>
        <w:t>accessibility.</w:t>
      </w:r>
    </w:p>
    <w:p w14:paraId="36C24268">
      <w:pPr>
        <w:pStyle w:val="9"/>
        <w:spacing w:before="153"/>
      </w:pPr>
    </w:p>
    <w:p w14:paraId="4D92D9EA">
      <w:pPr>
        <w:pStyle w:val="17"/>
        <w:numPr>
          <w:ilvl w:val="0"/>
          <w:numId w:val="27"/>
        </w:numPr>
        <w:tabs>
          <w:tab w:val="left" w:pos="1528"/>
        </w:tabs>
        <w:spacing w:before="0" w:after="0" w:line="240" w:lineRule="auto"/>
        <w:ind w:left="1528" w:right="0" w:hanging="360"/>
        <w:jc w:val="left"/>
        <w:rPr>
          <w:sz w:val="24"/>
        </w:rPr>
      </w:pPr>
      <w:r>
        <w:rPr>
          <w:sz w:val="24"/>
        </w:rPr>
        <w:t>Real-time</w:t>
      </w:r>
      <w:r>
        <w:rPr>
          <w:spacing w:val="-5"/>
          <w:sz w:val="24"/>
        </w:rPr>
        <w:t xml:space="preserve"> </w:t>
      </w:r>
      <w:r>
        <w:rPr>
          <w:sz w:val="24"/>
        </w:rPr>
        <w:t>messaging</w:t>
      </w:r>
      <w:r>
        <w:rPr>
          <w:spacing w:val="-2"/>
          <w:sz w:val="24"/>
        </w:rPr>
        <w:t xml:space="preserve"> </w:t>
      </w:r>
      <w:r>
        <w:rPr>
          <w:sz w:val="24"/>
        </w:rPr>
        <w:t>and notification</w:t>
      </w:r>
      <w:r>
        <w:rPr>
          <w:spacing w:val="-2"/>
          <w:sz w:val="24"/>
        </w:rPr>
        <w:t xml:space="preserve"> </w:t>
      </w:r>
      <w:r>
        <w:rPr>
          <w:sz w:val="24"/>
        </w:rPr>
        <w:t>capabilities</w:t>
      </w:r>
      <w:r>
        <w:rPr>
          <w:spacing w:val="-3"/>
          <w:sz w:val="24"/>
        </w:rPr>
        <w:t xml:space="preserve"> </w:t>
      </w:r>
      <w:r>
        <w:rPr>
          <w:sz w:val="24"/>
        </w:rPr>
        <w:t xml:space="preserve">using </w:t>
      </w:r>
      <w:r>
        <w:rPr>
          <w:spacing w:val="-2"/>
          <w:sz w:val="24"/>
        </w:rPr>
        <w:t>Socket.IO.</w:t>
      </w:r>
    </w:p>
    <w:p w14:paraId="254F2CF3">
      <w:pPr>
        <w:pStyle w:val="17"/>
        <w:spacing w:after="0" w:line="240" w:lineRule="auto"/>
        <w:jc w:val="left"/>
        <w:rPr>
          <w:sz w:val="24"/>
        </w:rPr>
        <w:sectPr>
          <w:pgSz w:w="11930" w:h="16860"/>
          <w:pgMar w:top="820" w:right="992" w:bottom="1220" w:left="992" w:header="597" w:footer="1022" w:gutter="0"/>
          <w:cols w:space="720" w:num="1"/>
        </w:sectPr>
      </w:pPr>
    </w:p>
    <w:p w14:paraId="75D386FA">
      <w:pPr>
        <w:pStyle w:val="9"/>
        <w:spacing w:before="277"/>
        <w:rPr>
          <w:sz w:val="28"/>
        </w:rPr>
      </w:pPr>
    </w:p>
    <w:p w14:paraId="2E3B78B1">
      <w:pPr>
        <w:pStyle w:val="5"/>
        <w:numPr>
          <w:ilvl w:val="1"/>
          <w:numId w:val="26"/>
        </w:numPr>
        <w:tabs>
          <w:tab w:val="left" w:pos="1223"/>
        </w:tabs>
        <w:spacing w:before="0" w:after="0" w:line="240" w:lineRule="auto"/>
        <w:ind w:left="1223" w:right="0" w:hanging="415"/>
        <w:jc w:val="left"/>
      </w:pPr>
      <w:bookmarkStart w:id="26" w:name="_bookmark26"/>
      <w:bookmarkEnd w:id="26"/>
      <w:r>
        <w:t>Features</w:t>
      </w:r>
      <w:r>
        <w:rPr>
          <w:spacing w:val="-7"/>
        </w:rPr>
        <w:t xml:space="preserve"> </w:t>
      </w:r>
      <w:r>
        <w:t>of</w:t>
      </w:r>
      <w:r>
        <w:rPr>
          <w:spacing w:val="-6"/>
        </w:rPr>
        <w:t xml:space="preserve"> </w:t>
      </w:r>
      <w:r>
        <w:t>New</w:t>
      </w:r>
      <w:r>
        <w:rPr>
          <w:spacing w:val="-6"/>
        </w:rPr>
        <w:t xml:space="preserve"> </w:t>
      </w:r>
      <w:r>
        <w:rPr>
          <w:spacing w:val="-2"/>
        </w:rPr>
        <w:t>System</w:t>
      </w:r>
    </w:p>
    <w:p w14:paraId="3C9AF524">
      <w:pPr>
        <w:pStyle w:val="9"/>
        <w:spacing w:before="252"/>
        <w:rPr>
          <w:b/>
          <w:sz w:val="28"/>
        </w:rPr>
      </w:pPr>
    </w:p>
    <w:p w14:paraId="1FD16C08">
      <w:pPr>
        <w:pStyle w:val="9"/>
        <w:spacing w:before="1"/>
        <w:ind w:left="808"/>
      </w:pPr>
      <w:r>
        <w:t>The</w:t>
      </w:r>
      <w:r>
        <w:rPr>
          <w:spacing w:val="-4"/>
        </w:rPr>
        <w:t xml:space="preserve"> </w:t>
      </w:r>
      <w:r>
        <w:t>web</w:t>
      </w:r>
      <w:r>
        <w:rPr>
          <w:spacing w:val="-3"/>
        </w:rPr>
        <w:t xml:space="preserve"> </w:t>
      </w:r>
      <w:r>
        <w:t>application</w:t>
      </w:r>
      <w:r>
        <w:rPr>
          <w:spacing w:val="-1"/>
        </w:rPr>
        <w:t xml:space="preserve"> </w:t>
      </w:r>
      <w:r>
        <w:t>has</w:t>
      </w:r>
      <w:r>
        <w:rPr>
          <w:spacing w:val="-2"/>
        </w:rPr>
        <w:t xml:space="preserve"> </w:t>
      </w:r>
      <w:r>
        <w:t>different</w:t>
      </w:r>
      <w:r>
        <w:rPr>
          <w:spacing w:val="-2"/>
        </w:rPr>
        <w:t xml:space="preserve"> </w:t>
      </w:r>
      <w:r>
        <w:t>modules</w:t>
      </w:r>
      <w:r>
        <w:rPr>
          <w:spacing w:val="-1"/>
        </w:rPr>
        <w:t xml:space="preserve"> </w:t>
      </w:r>
      <w:r>
        <w:rPr>
          <w:spacing w:val="-4"/>
        </w:rPr>
        <w:t>like:</w:t>
      </w:r>
    </w:p>
    <w:p w14:paraId="42531CA3">
      <w:pPr>
        <w:pStyle w:val="9"/>
      </w:pPr>
    </w:p>
    <w:p w14:paraId="304AF571">
      <w:pPr>
        <w:pStyle w:val="9"/>
        <w:spacing w:before="45"/>
      </w:pPr>
    </w:p>
    <w:p w14:paraId="60445A52">
      <w:pPr>
        <w:pStyle w:val="17"/>
        <w:numPr>
          <w:ilvl w:val="2"/>
          <w:numId w:val="26"/>
        </w:numPr>
        <w:tabs>
          <w:tab w:val="left" w:pos="1888"/>
        </w:tabs>
        <w:spacing w:before="0" w:after="0" w:line="240" w:lineRule="auto"/>
        <w:ind w:left="1888" w:right="0" w:hanging="360"/>
        <w:jc w:val="left"/>
        <w:rPr>
          <w:sz w:val="24"/>
        </w:rPr>
      </w:pPr>
      <w:r>
        <w:rPr>
          <w:sz w:val="24"/>
        </w:rPr>
        <w:t>User</w:t>
      </w:r>
      <w:r>
        <w:rPr>
          <w:spacing w:val="-2"/>
          <w:sz w:val="24"/>
        </w:rPr>
        <w:t xml:space="preserve"> </w:t>
      </w:r>
      <w:r>
        <w:rPr>
          <w:sz w:val="24"/>
        </w:rPr>
        <w:t>Authentication</w:t>
      </w:r>
      <w:r>
        <w:rPr>
          <w:spacing w:val="-2"/>
          <w:sz w:val="24"/>
        </w:rPr>
        <w:t xml:space="preserve"> </w:t>
      </w:r>
      <w:r>
        <w:rPr>
          <w:sz w:val="24"/>
        </w:rPr>
        <w:t>and</w:t>
      </w:r>
      <w:r>
        <w:rPr>
          <w:spacing w:val="2"/>
          <w:sz w:val="24"/>
        </w:rPr>
        <w:t xml:space="preserve"> </w:t>
      </w:r>
      <w:r>
        <w:rPr>
          <w:spacing w:val="-2"/>
          <w:sz w:val="24"/>
        </w:rPr>
        <w:t>Authorization</w:t>
      </w:r>
    </w:p>
    <w:p w14:paraId="5C05519D">
      <w:pPr>
        <w:pStyle w:val="9"/>
        <w:spacing w:before="139"/>
      </w:pPr>
    </w:p>
    <w:p w14:paraId="61E70506">
      <w:pPr>
        <w:pStyle w:val="17"/>
        <w:numPr>
          <w:ilvl w:val="2"/>
          <w:numId w:val="26"/>
        </w:numPr>
        <w:tabs>
          <w:tab w:val="left" w:pos="1888"/>
        </w:tabs>
        <w:spacing w:before="0" w:after="0" w:line="240" w:lineRule="auto"/>
        <w:ind w:left="1888" w:right="0" w:hanging="360"/>
        <w:jc w:val="left"/>
        <w:rPr>
          <w:sz w:val="24"/>
        </w:rPr>
      </w:pPr>
      <w:r>
        <w:rPr>
          <w:sz w:val="24"/>
        </w:rPr>
        <w:t>Messaging</w:t>
      </w:r>
      <w:r>
        <w:rPr>
          <w:spacing w:val="-1"/>
          <w:sz w:val="24"/>
        </w:rPr>
        <w:t xml:space="preserve"> </w:t>
      </w:r>
      <w:r>
        <w:rPr>
          <w:spacing w:val="-2"/>
          <w:sz w:val="24"/>
        </w:rPr>
        <w:t>System</w:t>
      </w:r>
    </w:p>
    <w:p w14:paraId="788872B8">
      <w:pPr>
        <w:pStyle w:val="9"/>
        <w:spacing w:before="142"/>
      </w:pPr>
    </w:p>
    <w:p w14:paraId="18B489D7">
      <w:pPr>
        <w:pStyle w:val="17"/>
        <w:numPr>
          <w:ilvl w:val="2"/>
          <w:numId w:val="26"/>
        </w:numPr>
        <w:tabs>
          <w:tab w:val="left" w:pos="1888"/>
        </w:tabs>
        <w:spacing w:before="0" w:after="0" w:line="240" w:lineRule="auto"/>
        <w:ind w:left="1888" w:right="0" w:hanging="360"/>
        <w:jc w:val="left"/>
        <w:rPr>
          <w:sz w:val="24"/>
        </w:rPr>
      </w:pPr>
      <w:r>
        <w:rPr>
          <w:sz w:val="24"/>
        </w:rPr>
        <w:t>Privacy</w:t>
      </w:r>
      <w:r>
        <w:rPr>
          <w:spacing w:val="-2"/>
          <w:sz w:val="24"/>
        </w:rPr>
        <w:t xml:space="preserve"> </w:t>
      </w:r>
      <w:r>
        <w:rPr>
          <w:sz w:val="24"/>
        </w:rPr>
        <w:t>and</w:t>
      </w:r>
      <w:r>
        <w:rPr>
          <w:spacing w:val="-2"/>
          <w:sz w:val="24"/>
        </w:rPr>
        <w:t xml:space="preserve"> Security</w:t>
      </w:r>
    </w:p>
    <w:p w14:paraId="6339B3E7">
      <w:pPr>
        <w:pStyle w:val="9"/>
        <w:spacing w:before="140"/>
      </w:pPr>
    </w:p>
    <w:p w14:paraId="2D424A06">
      <w:pPr>
        <w:pStyle w:val="17"/>
        <w:numPr>
          <w:ilvl w:val="2"/>
          <w:numId w:val="26"/>
        </w:numPr>
        <w:tabs>
          <w:tab w:val="left" w:pos="1888"/>
        </w:tabs>
        <w:spacing w:before="0" w:after="0" w:line="240" w:lineRule="auto"/>
        <w:ind w:left="1888" w:right="0" w:hanging="360"/>
        <w:jc w:val="left"/>
        <w:rPr>
          <w:sz w:val="24"/>
        </w:rPr>
      </w:pPr>
      <w:r>
        <w:rPr>
          <w:sz w:val="24"/>
        </w:rPr>
        <w:t>Notification</w:t>
      </w:r>
      <w:r>
        <w:rPr>
          <w:spacing w:val="-2"/>
          <w:sz w:val="24"/>
        </w:rPr>
        <w:t xml:space="preserve"> System</w:t>
      </w:r>
    </w:p>
    <w:p w14:paraId="71D6B0A0">
      <w:pPr>
        <w:pStyle w:val="9"/>
        <w:spacing w:before="141"/>
      </w:pPr>
    </w:p>
    <w:p w14:paraId="190F3624">
      <w:pPr>
        <w:pStyle w:val="17"/>
        <w:numPr>
          <w:ilvl w:val="2"/>
          <w:numId w:val="26"/>
        </w:numPr>
        <w:tabs>
          <w:tab w:val="left" w:pos="1888"/>
        </w:tabs>
        <w:spacing w:before="1" w:after="0" w:line="240" w:lineRule="auto"/>
        <w:ind w:left="1888" w:right="0" w:hanging="360"/>
        <w:jc w:val="left"/>
        <w:rPr>
          <w:sz w:val="24"/>
        </w:rPr>
      </w:pPr>
      <w:r>
        <w:rPr>
          <w:sz w:val="24"/>
        </w:rPr>
        <w:t>Integration</w:t>
      </w:r>
      <w:r>
        <w:rPr>
          <w:spacing w:val="-2"/>
          <w:sz w:val="24"/>
        </w:rPr>
        <w:t xml:space="preserve"> </w:t>
      </w:r>
      <w:r>
        <w:rPr>
          <w:sz w:val="24"/>
        </w:rPr>
        <w:t>with</w:t>
      </w:r>
      <w:r>
        <w:rPr>
          <w:spacing w:val="-2"/>
          <w:sz w:val="24"/>
        </w:rPr>
        <w:t xml:space="preserve"> </w:t>
      </w:r>
      <w:r>
        <w:rPr>
          <w:sz w:val="24"/>
        </w:rPr>
        <w:t xml:space="preserve">External </w:t>
      </w:r>
      <w:r>
        <w:rPr>
          <w:spacing w:val="-2"/>
          <w:sz w:val="24"/>
        </w:rPr>
        <w:t>Systems</w:t>
      </w:r>
    </w:p>
    <w:p w14:paraId="663A7BDF">
      <w:pPr>
        <w:pStyle w:val="9"/>
      </w:pPr>
    </w:p>
    <w:p w14:paraId="0333B2B3">
      <w:pPr>
        <w:pStyle w:val="9"/>
      </w:pPr>
    </w:p>
    <w:p w14:paraId="0C9CAC6B">
      <w:pPr>
        <w:pStyle w:val="9"/>
        <w:spacing w:before="13"/>
      </w:pPr>
    </w:p>
    <w:p w14:paraId="734B2414">
      <w:pPr>
        <w:pStyle w:val="5"/>
        <w:numPr>
          <w:ilvl w:val="1"/>
          <w:numId w:val="26"/>
        </w:numPr>
        <w:tabs>
          <w:tab w:val="left" w:pos="1223"/>
        </w:tabs>
        <w:spacing w:before="0" w:after="0" w:line="240" w:lineRule="auto"/>
        <w:ind w:left="1223" w:right="0" w:hanging="415"/>
        <w:jc w:val="left"/>
      </w:pPr>
      <w:r>
        <w:t>Selection</w:t>
      </w:r>
      <w:r>
        <w:rPr>
          <w:spacing w:val="-8"/>
        </w:rPr>
        <w:t xml:space="preserve"> </w:t>
      </w:r>
      <w:r>
        <w:t>of</w:t>
      </w:r>
      <w:r>
        <w:rPr>
          <w:spacing w:val="-6"/>
        </w:rPr>
        <w:t xml:space="preserve"> </w:t>
      </w:r>
      <w:r>
        <w:t>Hardware</w:t>
      </w:r>
      <w:r>
        <w:rPr>
          <w:spacing w:val="-6"/>
        </w:rPr>
        <w:t xml:space="preserve"> </w:t>
      </w:r>
      <w:r>
        <w:t>&amp;</w:t>
      </w:r>
      <w:r>
        <w:rPr>
          <w:spacing w:val="-4"/>
        </w:rPr>
        <w:t xml:space="preserve"> </w:t>
      </w:r>
      <w:r>
        <w:rPr>
          <w:spacing w:val="-2"/>
        </w:rPr>
        <w:t>Software</w:t>
      </w:r>
    </w:p>
    <w:p w14:paraId="0FBBF47F">
      <w:pPr>
        <w:pStyle w:val="9"/>
        <w:rPr>
          <w:b/>
          <w:sz w:val="28"/>
        </w:rPr>
      </w:pPr>
    </w:p>
    <w:p w14:paraId="543B3C34">
      <w:pPr>
        <w:pStyle w:val="9"/>
        <w:spacing w:before="2"/>
        <w:rPr>
          <w:b/>
          <w:sz w:val="28"/>
        </w:rPr>
      </w:pPr>
    </w:p>
    <w:p w14:paraId="766F02C4">
      <w:pPr>
        <w:pStyle w:val="17"/>
        <w:numPr>
          <w:ilvl w:val="2"/>
          <w:numId w:val="26"/>
        </w:numPr>
        <w:tabs>
          <w:tab w:val="left" w:pos="1722"/>
        </w:tabs>
        <w:spacing w:before="0" w:after="0" w:line="240" w:lineRule="auto"/>
        <w:ind w:left="1722" w:right="0" w:hanging="360"/>
        <w:jc w:val="left"/>
        <w:rPr>
          <w:b/>
          <w:sz w:val="24"/>
        </w:rPr>
      </w:pPr>
      <w:r>
        <w:rPr>
          <w:b/>
          <w:sz w:val="24"/>
        </w:rPr>
        <w:t>Hardware:</w:t>
      </w:r>
      <w:r>
        <w:rPr>
          <w:b/>
          <w:spacing w:val="-8"/>
          <w:sz w:val="24"/>
        </w:rPr>
        <w:t xml:space="preserve"> </w:t>
      </w:r>
      <w:r>
        <w:rPr>
          <w:b/>
          <w:spacing w:val="-10"/>
          <w:sz w:val="24"/>
        </w:rPr>
        <w:t>-</w:t>
      </w:r>
    </w:p>
    <w:p w14:paraId="38AAB7E4">
      <w:pPr>
        <w:pStyle w:val="9"/>
        <w:spacing w:before="181"/>
        <w:rPr>
          <w:b/>
        </w:rPr>
      </w:pPr>
    </w:p>
    <w:p w14:paraId="57182497">
      <w:pPr>
        <w:pStyle w:val="17"/>
        <w:numPr>
          <w:ilvl w:val="3"/>
          <w:numId w:val="26"/>
        </w:numPr>
        <w:tabs>
          <w:tab w:val="left" w:pos="1948"/>
        </w:tabs>
        <w:spacing w:before="0" w:after="0" w:line="240" w:lineRule="auto"/>
        <w:ind w:left="1948" w:right="0" w:hanging="360"/>
        <w:jc w:val="left"/>
        <w:rPr>
          <w:sz w:val="24"/>
        </w:rPr>
      </w:pPr>
      <w:r>
        <w:rPr>
          <w:sz w:val="24"/>
        </w:rPr>
        <w:t>Minimum</w:t>
      </w:r>
      <w:r>
        <w:rPr>
          <w:spacing w:val="-1"/>
          <w:sz w:val="24"/>
        </w:rPr>
        <w:t xml:space="preserve"> </w:t>
      </w:r>
      <w:r>
        <w:rPr>
          <w:sz w:val="24"/>
        </w:rPr>
        <w:t>screen</w:t>
      </w:r>
      <w:r>
        <w:rPr>
          <w:spacing w:val="-2"/>
          <w:sz w:val="24"/>
        </w:rPr>
        <w:t xml:space="preserve"> </w:t>
      </w:r>
      <w:r>
        <w:rPr>
          <w:sz w:val="24"/>
        </w:rPr>
        <w:t xml:space="preserve">resolution: </w:t>
      </w:r>
      <w:r>
        <w:rPr>
          <w:spacing w:val="-2"/>
          <w:sz w:val="24"/>
        </w:rPr>
        <w:t>1024*768</w:t>
      </w:r>
    </w:p>
    <w:p w14:paraId="6E23E61C">
      <w:pPr>
        <w:pStyle w:val="9"/>
        <w:spacing w:before="134"/>
      </w:pPr>
    </w:p>
    <w:p w14:paraId="6E6C2572">
      <w:pPr>
        <w:pStyle w:val="17"/>
        <w:numPr>
          <w:ilvl w:val="3"/>
          <w:numId w:val="26"/>
        </w:numPr>
        <w:tabs>
          <w:tab w:val="left" w:pos="1948"/>
        </w:tabs>
        <w:spacing w:before="0" w:after="0" w:line="240" w:lineRule="auto"/>
        <w:ind w:left="1948" w:right="0" w:hanging="360"/>
        <w:jc w:val="left"/>
        <w:rPr>
          <w:sz w:val="24"/>
        </w:rPr>
      </w:pPr>
      <w:r>
        <w:rPr>
          <w:sz w:val="24"/>
        </w:rPr>
        <w:t>Processor</w:t>
      </w:r>
      <w:r>
        <w:rPr>
          <w:spacing w:val="-4"/>
          <w:sz w:val="24"/>
        </w:rPr>
        <w:t xml:space="preserve"> </w:t>
      </w:r>
      <w:r>
        <w:rPr>
          <w:sz w:val="24"/>
        </w:rPr>
        <w:t>minimum:</w:t>
      </w:r>
      <w:r>
        <w:rPr>
          <w:spacing w:val="-1"/>
          <w:sz w:val="24"/>
        </w:rPr>
        <w:t xml:space="preserve"> </w:t>
      </w:r>
      <w:r>
        <w:rPr>
          <w:sz w:val="24"/>
        </w:rPr>
        <w:t>500mhz</w:t>
      </w:r>
      <w:r>
        <w:rPr>
          <w:spacing w:val="-2"/>
          <w:sz w:val="24"/>
        </w:rPr>
        <w:t xml:space="preserve"> </w:t>
      </w:r>
      <w:r>
        <w:rPr>
          <w:sz w:val="24"/>
        </w:rPr>
        <w:t>Intel</w:t>
      </w:r>
      <w:r>
        <w:rPr>
          <w:spacing w:val="-2"/>
          <w:sz w:val="24"/>
        </w:rPr>
        <w:t xml:space="preserve"> </w:t>
      </w:r>
      <w:r>
        <w:rPr>
          <w:sz w:val="24"/>
        </w:rPr>
        <w:t>Core</w:t>
      </w:r>
      <w:r>
        <w:rPr>
          <w:spacing w:val="-3"/>
          <w:sz w:val="24"/>
        </w:rPr>
        <w:t xml:space="preserve"> </w:t>
      </w:r>
      <w:r>
        <w:rPr>
          <w:sz w:val="24"/>
        </w:rPr>
        <w:t>i5</w:t>
      </w:r>
      <w:r>
        <w:rPr>
          <w:spacing w:val="-1"/>
          <w:sz w:val="24"/>
        </w:rPr>
        <w:t xml:space="preserve"> </w:t>
      </w:r>
      <w:r>
        <w:rPr>
          <w:sz w:val="24"/>
        </w:rPr>
        <w:t>workstation</w:t>
      </w:r>
      <w:r>
        <w:rPr>
          <w:spacing w:val="-1"/>
          <w:sz w:val="24"/>
        </w:rPr>
        <w:t xml:space="preserve"> </w:t>
      </w:r>
      <w:r>
        <w:rPr>
          <w:sz w:val="24"/>
        </w:rPr>
        <w:t>or</w:t>
      </w:r>
      <w:r>
        <w:rPr>
          <w:spacing w:val="-2"/>
          <w:sz w:val="24"/>
        </w:rPr>
        <w:t xml:space="preserve"> equivalent.</w:t>
      </w:r>
    </w:p>
    <w:p w14:paraId="014A4E57">
      <w:pPr>
        <w:pStyle w:val="9"/>
        <w:spacing w:before="132"/>
      </w:pPr>
    </w:p>
    <w:p w14:paraId="189E1908">
      <w:pPr>
        <w:pStyle w:val="17"/>
        <w:numPr>
          <w:ilvl w:val="3"/>
          <w:numId w:val="26"/>
        </w:numPr>
        <w:tabs>
          <w:tab w:val="left" w:pos="1948"/>
        </w:tabs>
        <w:spacing w:before="0" w:after="0" w:line="240" w:lineRule="auto"/>
        <w:ind w:left="1948" w:right="0" w:hanging="360"/>
        <w:jc w:val="left"/>
        <w:rPr>
          <w:sz w:val="24"/>
        </w:rPr>
      </w:pPr>
      <w:r>
        <w:rPr>
          <w:sz w:val="24"/>
        </w:rPr>
        <w:t>Memory</w:t>
      </w:r>
      <w:r>
        <w:rPr>
          <w:spacing w:val="-3"/>
          <w:sz w:val="24"/>
        </w:rPr>
        <w:t xml:space="preserve"> </w:t>
      </w:r>
      <w:r>
        <w:rPr>
          <w:sz w:val="24"/>
        </w:rPr>
        <w:t>minimum</w:t>
      </w:r>
      <w:r>
        <w:rPr>
          <w:spacing w:val="-3"/>
          <w:sz w:val="24"/>
        </w:rPr>
        <w:t xml:space="preserve"> </w:t>
      </w:r>
      <w:r>
        <w:rPr>
          <w:sz w:val="24"/>
        </w:rPr>
        <w:t>:512mb</w:t>
      </w:r>
      <w:r>
        <w:rPr>
          <w:spacing w:val="-2"/>
          <w:sz w:val="24"/>
        </w:rPr>
        <w:t xml:space="preserve"> </w:t>
      </w:r>
      <w:r>
        <w:rPr>
          <w:sz w:val="24"/>
        </w:rPr>
        <w:t>recommended</w:t>
      </w:r>
      <w:r>
        <w:rPr>
          <w:spacing w:val="-2"/>
          <w:sz w:val="24"/>
        </w:rPr>
        <w:t xml:space="preserve"> </w:t>
      </w:r>
      <w:r>
        <w:rPr>
          <w:spacing w:val="-4"/>
          <w:sz w:val="24"/>
        </w:rPr>
        <w:t>:2gb</w:t>
      </w:r>
    </w:p>
    <w:p w14:paraId="6F1E4495">
      <w:pPr>
        <w:pStyle w:val="9"/>
        <w:spacing w:before="135"/>
      </w:pPr>
    </w:p>
    <w:p w14:paraId="43DDBBE4">
      <w:pPr>
        <w:pStyle w:val="17"/>
        <w:numPr>
          <w:ilvl w:val="3"/>
          <w:numId w:val="26"/>
        </w:numPr>
        <w:tabs>
          <w:tab w:val="left" w:pos="1948"/>
        </w:tabs>
        <w:spacing w:before="0" w:after="0" w:line="240" w:lineRule="auto"/>
        <w:ind w:left="1948" w:right="0" w:hanging="360"/>
        <w:jc w:val="left"/>
        <w:rPr>
          <w:sz w:val="24"/>
        </w:rPr>
      </w:pPr>
      <w:r>
        <w:rPr>
          <w:sz w:val="24"/>
        </w:rPr>
        <w:t>Disk</w:t>
      </w:r>
      <w:r>
        <w:rPr>
          <w:spacing w:val="-2"/>
          <w:sz w:val="24"/>
        </w:rPr>
        <w:t xml:space="preserve"> </w:t>
      </w:r>
      <w:r>
        <w:rPr>
          <w:sz w:val="24"/>
        </w:rPr>
        <w:t>space</w:t>
      </w:r>
      <w:r>
        <w:rPr>
          <w:spacing w:val="-3"/>
          <w:sz w:val="24"/>
        </w:rPr>
        <w:t xml:space="preserve"> </w:t>
      </w:r>
      <w:r>
        <w:rPr>
          <w:sz w:val="24"/>
        </w:rPr>
        <w:t>:850</w:t>
      </w:r>
      <w:r>
        <w:rPr>
          <w:spacing w:val="-1"/>
          <w:sz w:val="24"/>
        </w:rPr>
        <w:t xml:space="preserve"> </w:t>
      </w:r>
      <w:r>
        <w:rPr>
          <w:sz w:val="24"/>
        </w:rPr>
        <w:t>MB</w:t>
      </w:r>
      <w:r>
        <w:rPr>
          <w:spacing w:val="-2"/>
          <w:sz w:val="24"/>
        </w:rPr>
        <w:t xml:space="preserve"> </w:t>
      </w:r>
      <w:r>
        <w:rPr>
          <w:sz w:val="24"/>
        </w:rPr>
        <w:t>of</w:t>
      </w:r>
      <w:r>
        <w:rPr>
          <w:spacing w:val="-2"/>
          <w:sz w:val="24"/>
        </w:rPr>
        <w:t xml:space="preserve"> </w:t>
      </w:r>
      <w:r>
        <w:rPr>
          <w:sz w:val="24"/>
        </w:rPr>
        <w:t>free</w:t>
      </w:r>
      <w:r>
        <w:rPr>
          <w:spacing w:val="-2"/>
          <w:sz w:val="24"/>
        </w:rPr>
        <w:t xml:space="preserve"> </w:t>
      </w:r>
      <w:r>
        <w:rPr>
          <w:sz w:val="24"/>
        </w:rPr>
        <w:t>disk</w:t>
      </w:r>
      <w:r>
        <w:rPr>
          <w:spacing w:val="-1"/>
          <w:sz w:val="24"/>
        </w:rPr>
        <w:t xml:space="preserve"> </w:t>
      </w:r>
      <w:r>
        <w:rPr>
          <w:sz w:val="24"/>
        </w:rPr>
        <w:t>space</w:t>
      </w:r>
      <w:r>
        <w:rPr>
          <w:spacing w:val="-3"/>
          <w:sz w:val="24"/>
        </w:rPr>
        <w:t xml:space="preserve"> </w:t>
      </w:r>
      <w:r>
        <w:rPr>
          <w:sz w:val="24"/>
        </w:rPr>
        <w:t xml:space="preserve">recommended: </w:t>
      </w:r>
      <w:r>
        <w:rPr>
          <w:spacing w:val="-5"/>
          <w:sz w:val="24"/>
        </w:rPr>
        <w:t>1gb</w:t>
      </w:r>
    </w:p>
    <w:p w14:paraId="6EEF523B">
      <w:pPr>
        <w:pStyle w:val="9"/>
      </w:pPr>
    </w:p>
    <w:p w14:paraId="1EB326EB">
      <w:pPr>
        <w:pStyle w:val="9"/>
        <w:spacing w:before="204"/>
      </w:pPr>
    </w:p>
    <w:p w14:paraId="6B88EC70">
      <w:pPr>
        <w:pStyle w:val="17"/>
        <w:numPr>
          <w:ilvl w:val="2"/>
          <w:numId w:val="26"/>
        </w:numPr>
        <w:tabs>
          <w:tab w:val="left" w:pos="1722"/>
        </w:tabs>
        <w:spacing w:before="0" w:after="0" w:line="240" w:lineRule="auto"/>
        <w:ind w:left="1722" w:right="0" w:hanging="360"/>
        <w:jc w:val="left"/>
        <w:rPr>
          <w:b/>
          <w:sz w:val="24"/>
        </w:rPr>
      </w:pPr>
      <w:r>
        <w:rPr>
          <w:b/>
          <w:sz w:val="24"/>
        </w:rPr>
        <w:t>Software:</w:t>
      </w:r>
      <w:r>
        <w:rPr>
          <w:b/>
          <w:spacing w:val="-10"/>
          <w:sz w:val="24"/>
        </w:rPr>
        <w:t xml:space="preserve"> -</w:t>
      </w:r>
    </w:p>
    <w:p w14:paraId="4706F8D8">
      <w:pPr>
        <w:pStyle w:val="9"/>
        <w:spacing w:before="183"/>
        <w:rPr>
          <w:b/>
        </w:rPr>
      </w:pPr>
    </w:p>
    <w:p w14:paraId="0AFE1595">
      <w:pPr>
        <w:pStyle w:val="17"/>
        <w:numPr>
          <w:ilvl w:val="3"/>
          <w:numId w:val="26"/>
        </w:numPr>
        <w:tabs>
          <w:tab w:val="left" w:pos="1948"/>
        </w:tabs>
        <w:spacing w:before="0" w:after="0" w:line="240" w:lineRule="auto"/>
        <w:ind w:left="1948" w:right="0" w:hanging="360"/>
        <w:jc w:val="left"/>
        <w:rPr>
          <w:sz w:val="24"/>
        </w:rPr>
      </w:pPr>
      <w:r>
        <w:rPr>
          <w:sz w:val="24"/>
        </w:rPr>
        <w:t>Front</w:t>
      </w:r>
      <w:r>
        <w:rPr>
          <w:spacing w:val="-6"/>
          <w:sz w:val="24"/>
        </w:rPr>
        <w:t xml:space="preserve"> </w:t>
      </w:r>
      <w:r>
        <w:rPr>
          <w:sz w:val="24"/>
        </w:rPr>
        <w:t>End</w:t>
      </w:r>
      <w:r>
        <w:rPr>
          <w:spacing w:val="-4"/>
          <w:sz w:val="24"/>
        </w:rPr>
        <w:t xml:space="preserve"> </w:t>
      </w:r>
      <w:r>
        <w:rPr>
          <w:sz w:val="24"/>
        </w:rPr>
        <w:t>Tool:</w:t>
      </w:r>
      <w:r>
        <w:rPr>
          <w:spacing w:val="46"/>
          <w:sz w:val="24"/>
        </w:rPr>
        <w:t xml:space="preserve"> </w:t>
      </w:r>
      <w:r>
        <w:rPr>
          <w:sz w:val="24"/>
        </w:rPr>
        <w:t>CSS,</w:t>
      </w:r>
      <w:r>
        <w:rPr>
          <w:spacing w:val="-6"/>
          <w:sz w:val="24"/>
        </w:rPr>
        <w:t xml:space="preserve"> </w:t>
      </w:r>
      <w:r>
        <w:rPr>
          <w:sz w:val="24"/>
        </w:rPr>
        <w:t>React</w:t>
      </w:r>
      <w:r>
        <w:rPr>
          <w:spacing w:val="-2"/>
          <w:sz w:val="24"/>
        </w:rPr>
        <w:t xml:space="preserve"> </w:t>
      </w:r>
      <w:r>
        <w:rPr>
          <w:spacing w:val="-5"/>
          <w:sz w:val="24"/>
        </w:rPr>
        <w:t>JS</w:t>
      </w:r>
    </w:p>
    <w:p w14:paraId="3D044AF0">
      <w:pPr>
        <w:pStyle w:val="9"/>
        <w:spacing w:before="134"/>
      </w:pPr>
    </w:p>
    <w:p w14:paraId="423731FC">
      <w:pPr>
        <w:pStyle w:val="17"/>
        <w:numPr>
          <w:ilvl w:val="3"/>
          <w:numId w:val="26"/>
        </w:numPr>
        <w:tabs>
          <w:tab w:val="left" w:pos="1948"/>
        </w:tabs>
        <w:spacing w:before="0" w:after="0" w:line="240" w:lineRule="auto"/>
        <w:ind w:left="1948" w:right="0" w:hanging="360"/>
        <w:jc w:val="left"/>
        <w:rPr>
          <w:sz w:val="24"/>
        </w:rPr>
      </w:pPr>
      <w:r>
        <w:rPr>
          <w:sz w:val="24"/>
        </w:rPr>
        <w:t>Back</w:t>
      </w:r>
      <w:r>
        <w:rPr>
          <w:spacing w:val="-5"/>
          <w:sz w:val="24"/>
        </w:rPr>
        <w:t xml:space="preserve"> </w:t>
      </w:r>
      <w:r>
        <w:rPr>
          <w:sz w:val="24"/>
        </w:rPr>
        <w:t>End</w:t>
      </w:r>
      <w:r>
        <w:rPr>
          <w:spacing w:val="-5"/>
          <w:sz w:val="24"/>
        </w:rPr>
        <w:t xml:space="preserve"> </w:t>
      </w:r>
      <w:r>
        <w:rPr>
          <w:sz w:val="24"/>
        </w:rPr>
        <w:t>Tool:</w:t>
      </w:r>
      <w:r>
        <w:rPr>
          <w:spacing w:val="-6"/>
          <w:sz w:val="24"/>
        </w:rPr>
        <w:t xml:space="preserve"> </w:t>
      </w:r>
      <w:r>
        <w:rPr>
          <w:sz w:val="24"/>
        </w:rPr>
        <w:t>-</w:t>
      </w:r>
      <w:r>
        <w:rPr>
          <w:spacing w:val="-4"/>
          <w:sz w:val="24"/>
        </w:rPr>
        <w:t xml:space="preserve"> </w:t>
      </w:r>
      <w:r>
        <w:rPr>
          <w:sz w:val="24"/>
        </w:rPr>
        <w:t>Node</w:t>
      </w:r>
      <w:r>
        <w:rPr>
          <w:spacing w:val="-7"/>
          <w:sz w:val="24"/>
        </w:rPr>
        <w:t xml:space="preserve"> </w:t>
      </w:r>
      <w:r>
        <w:rPr>
          <w:spacing w:val="-5"/>
          <w:sz w:val="24"/>
        </w:rPr>
        <w:t>JS</w:t>
      </w:r>
    </w:p>
    <w:p w14:paraId="18386FDE">
      <w:pPr>
        <w:pStyle w:val="9"/>
        <w:spacing w:before="132"/>
      </w:pPr>
    </w:p>
    <w:p w14:paraId="0A20D79E">
      <w:pPr>
        <w:pStyle w:val="17"/>
        <w:numPr>
          <w:ilvl w:val="3"/>
          <w:numId w:val="26"/>
        </w:numPr>
        <w:tabs>
          <w:tab w:val="left" w:pos="1948"/>
        </w:tabs>
        <w:spacing w:before="0" w:after="0" w:line="240" w:lineRule="auto"/>
        <w:ind w:left="1948" w:right="0" w:hanging="360"/>
        <w:jc w:val="left"/>
        <w:rPr>
          <w:sz w:val="24"/>
        </w:rPr>
      </w:pPr>
      <w:r>
        <w:rPr>
          <w:sz w:val="24"/>
        </w:rPr>
        <w:t>Frame</w:t>
      </w:r>
      <w:r>
        <w:rPr>
          <w:spacing w:val="-3"/>
          <w:sz w:val="24"/>
        </w:rPr>
        <w:t xml:space="preserve"> </w:t>
      </w:r>
      <w:r>
        <w:rPr>
          <w:sz w:val="24"/>
        </w:rPr>
        <w:t>work:</w:t>
      </w:r>
      <w:r>
        <w:rPr>
          <w:spacing w:val="-2"/>
          <w:sz w:val="24"/>
        </w:rPr>
        <w:t xml:space="preserve"> </w:t>
      </w:r>
      <w:r>
        <w:rPr>
          <w:sz w:val="24"/>
        </w:rPr>
        <w:t>Express</w:t>
      </w:r>
      <w:r>
        <w:rPr>
          <w:spacing w:val="-2"/>
          <w:sz w:val="24"/>
        </w:rPr>
        <w:t xml:space="preserve"> </w:t>
      </w:r>
      <w:r>
        <w:rPr>
          <w:spacing w:val="-5"/>
          <w:sz w:val="24"/>
        </w:rPr>
        <w:t>JS</w:t>
      </w:r>
    </w:p>
    <w:p w14:paraId="6B550F03">
      <w:pPr>
        <w:pStyle w:val="17"/>
        <w:numPr>
          <w:ilvl w:val="3"/>
          <w:numId w:val="26"/>
        </w:numPr>
        <w:tabs>
          <w:tab w:val="left" w:pos="1948"/>
        </w:tabs>
        <w:spacing w:before="255" w:after="0" w:line="240" w:lineRule="auto"/>
        <w:ind w:left="1948" w:right="0" w:hanging="360"/>
        <w:jc w:val="left"/>
        <w:rPr>
          <w:sz w:val="24"/>
        </w:rPr>
      </w:pPr>
      <w:r>
        <w:rPr>
          <w:sz w:val="24"/>
        </w:rPr>
        <w:t>Database</w:t>
      </w:r>
      <w:r>
        <w:rPr>
          <w:spacing w:val="-5"/>
          <w:sz w:val="24"/>
        </w:rPr>
        <w:t xml:space="preserve"> </w:t>
      </w:r>
      <w:r>
        <w:rPr>
          <w:sz w:val="24"/>
        </w:rPr>
        <w:t>:</w:t>
      </w:r>
      <w:r>
        <w:rPr>
          <w:spacing w:val="-1"/>
          <w:sz w:val="24"/>
        </w:rPr>
        <w:t xml:space="preserve"> </w:t>
      </w:r>
      <w:r>
        <w:rPr>
          <w:sz w:val="24"/>
        </w:rPr>
        <w:t>Mongo</w:t>
      </w:r>
      <w:r>
        <w:rPr>
          <w:spacing w:val="-1"/>
          <w:sz w:val="24"/>
        </w:rPr>
        <w:t xml:space="preserve"> </w:t>
      </w:r>
      <w:r>
        <w:rPr>
          <w:spacing w:val="-5"/>
          <w:sz w:val="24"/>
        </w:rPr>
        <w:t>DB</w:t>
      </w:r>
    </w:p>
    <w:p w14:paraId="2014AD80">
      <w:pPr>
        <w:pStyle w:val="17"/>
        <w:spacing w:after="0" w:line="240" w:lineRule="auto"/>
        <w:jc w:val="left"/>
        <w:rPr>
          <w:sz w:val="24"/>
        </w:rPr>
        <w:sectPr>
          <w:pgSz w:w="11930" w:h="16860"/>
          <w:pgMar w:top="820" w:right="992" w:bottom="1220" w:left="992" w:header="597" w:footer="1022" w:gutter="0"/>
          <w:cols w:space="720" w:num="1"/>
        </w:sectPr>
      </w:pPr>
    </w:p>
    <w:p w14:paraId="4198BB9F">
      <w:pPr>
        <w:pStyle w:val="9"/>
        <w:spacing w:before="93"/>
        <w:rPr>
          <w:sz w:val="32"/>
        </w:rPr>
      </w:pPr>
    </w:p>
    <w:p w14:paraId="76734CE8">
      <w:pPr>
        <w:pStyle w:val="3"/>
        <w:jc w:val="left"/>
      </w:pPr>
      <w:bookmarkStart w:id="27" w:name="_bookmark27"/>
      <w:bookmarkEnd w:id="27"/>
      <w:r>
        <w:t>CHAPTER</w:t>
      </w:r>
      <w:r>
        <w:rPr>
          <w:spacing w:val="-11"/>
        </w:rPr>
        <w:t xml:space="preserve"> </w:t>
      </w:r>
      <w:r>
        <w:t>5:</w:t>
      </w:r>
      <w:r>
        <w:rPr>
          <w:spacing w:val="-13"/>
        </w:rPr>
        <w:t xml:space="preserve"> </w:t>
      </w:r>
      <w:r>
        <w:t>SYSTEM</w:t>
      </w:r>
      <w:r>
        <w:rPr>
          <w:spacing w:val="-11"/>
        </w:rPr>
        <w:t xml:space="preserve"> </w:t>
      </w:r>
      <w:r>
        <w:rPr>
          <w:spacing w:val="-2"/>
        </w:rPr>
        <w:t>DESIGN</w:t>
      </w:r>
    </w:p>
    <w:p w14:paraId="2F2E6545">
      <w:pPr>
        <w:pStyle w:val="9"/>
        <w:spacing w:before="2"/>
        <w:rPr>
          <w:b/>
          <w:sz w:val="32"/>
        </w:rPr>
      </w:pPr>
    </w:p>
    <w:p w14:paraId="6F97B0F6">
      <w:pPr>
        <w:pStyle w:val="5"/>
        <w:numPr>
          <w:ilvl w:val="1"/>
          <w:numId w:val="28"/>
        </w:numPr>
        <w:tabs>
          <w:tab w:val="left" w:pos="1158"/>
        </w:tabs>
        <w:spacing w:before="0" w:after="0" w:line="240" w:lineRule="auto"/>
        <w:ind w:left="1158" w:right="0" w:hanging="350"/>
        <w:jc w:val="left"/>
      </w:pPr>
      <w:bookmarkStart w:id="28" w:name="_bookmark28"/>
      <w:bookmarkEnd w:id="28"/>
      <w:r>
        <w:t>System</w:t>
      </w:r>
      <w:r>
        <w:rPr>
          <w:spacing w:val="-7"/>
        </w:rPr>
        <w:t xml:space="preserve"> </w:t>
      </w:r>
      <w:r>
        <w:t>Design</w:t>
      </w:r>
      <w:r>
        <w:rPr>
          <w:spacing w:val="-4"/>
        </w:rPr>
        <w:t xml:space="preserve"> </w:t>
      </w:r>
      <w:r>
        <w:t>&amp;</w:t>
      </w:r>
      <w:r>
        <w:rPr>
          <w:spacing w:val="-2"/>
        </w:rPr>
        <w:t xml:space="preserve"> Methodology</w:t>
      </w:r>
    </w:p>
    <w:p w14:paraId="3E27E83A">
      <w:pPr>
        <w:pStyle w:val="17"/>
        <w:numPr>
          <w:ilvl w:val="0"/>
          <w:numId w:val="29"/>
        </w:numPr>
        <w:tabs>
          <w:tab w:val="left" w:pos="1570"/>
        </w:tabs>
        <w:spacing w:before="320" w:after="0" w:line="240" w:lineRule="auto"/>
        <w:ind w:left="1570" w:right="0" w:hanging="357"/>
        <w:jc w:val="left"/>
        <w:rPr>
          <w:b/>
          <w:sz w:val="24"/>
        </w:rPr>
      </w:pPr>
      <w:r>
        <w:rPr>
          <w:b/>
          <w:sz w:val="24"/>
        </w:rPr>
        <w:t>User</w:t>
      </w:r>
      <w:r>
        <w:rPr>
          <w:b/>
          <w:spacing w:val="-4"/>
          <w:sz w:val="24"/>
        </w:rPr>
        <w:t xml:space="preserve"> </w:t>
      </w:r>
      <w:r>
        <w:rPr>
          <w:b/>
          <w:spacing w:val="-2"/>
          <w:sz w:val="24"/>
        </w:rPr>
        <w:t>Authentication:</w:t>
      </w:r>
    </w:p>
    <w:p w14:paraId="46AFDB19">
      <w:pPr>
        <w:pStyle w:val="9"/>
        <w:rPr>
          <w:b/>
        </w:rPr>
      </w:pPr>
    </w:p>
    <w:p w14:paraId="4324C500">
      <w:pPr>
        <w:pStyle w:val="9"/>
        <w:spacing w:before="138"/>
        <w:rPr>
          <w:b/>
        </w:rPr>
      </w:pPr>
    </w:p>
    <w:p w14:paraId="47780A85">
      <w:pPr>
        <w:pStyle w:val="17"/>
        <w:numPr>
          <w:ilvl w:val="1"/>
          <w:numId w:val="29"/>
        </w:numPr>
        <w:tabs>
          <w:tab w:val="left" w:pos="2294"/>
        </w:tabs>
        <w:spacing w:before="0" w:after="0" w:line="528" w:lineRule="auto"/>
        <w:ind w:left="2294" w:right="446" w:hanging="360"/>
        <w:jc w:val="left"/>
        <w:rPr>
          <w:sz w:val="24"/>
        </w:rPr>
      </w:pPr>
      <w:r>
        <w:rPr>
          <w:sz w:val="24"/>
        </w:rPr>
        <w:t>When</w:t>
      </w:r>
      <w:r>
        <w:rPr>
          <w:spacing w:val="40"/>
          <w:sz w:val="24"/>
        </w:rPr>
        <w:t xml:space="preserve"> </w:t>
      </w:r>
      <w:r>
        <w:rPr>
          <w:sz w:val="24"/>
        </w:rPr>
        <w:t>a</w:t>
      </w:r>
      <w:r>
        <w:rPr>
          <w:spacing w:val="40"/>
          <w:sz w:val="24"/>
        </w:rPr>
        <w:t xml:space="preserve"> </w:t>
      </w:r>
      <w:r>
        <w:rPr>
          <w:sz w:val="24"/>
        </w:rPr>
        <w:t>user</w:t>
      </w:r>
      <w:r>
        <w:rPr>
          <w:spacing w:val="40"/>
          <w:sz w:val="24"/>
        </w:rPr>
        <w:t xml:space="preserve"> </w:t>
      </w:r>
      <w:r>
        <w:rPr>
          <w:sz w:val="24"/>
        </w:rPr>
        <w:t>navigates</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login</w:t>
      </w:r>
      <w:r>
        <w:rPr>
          <w:spacing w:val="40"/>
          <w:sz w:val="24"/>
        </w:rPr>
        <w:t xml:space="preserve"> </w:t>
      </w:r>
      <w:r>
        <w:rPr>
          <w:sz w:val="24"/>
        </w:rPr>
        <w:t>page,</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presents</w:t>
      </w:r>
      <w:r>
        <w:rPr>
          <w:spacing w:val="40"/>
          <w:sz w:val="24"/>
        </w:rPr>
        <w:t xml:space="preserve"> </w:t>
      </w:r>
      <w:r>
        <w:rPr>
          <w:sz w:val="24"/>
        </w:rPr>
        <w:t>a</w:t>
      </w:r>
      <w:r>
        <w:rPr>
          <w:spacing w:val="40"/>
          <w:sz w:val="24"/>
        </w:rPr>
        <w:t xml:space="preserve"> </w:t>
      </w:r>
      <w:r>
        <w:rPr>
          <w:sz w:val="24"/>
        </w:rPr>
        <w:t>form requesting username and password.</w:t>
      </w:r>
    </w:p>
    <w:p w14:paraId="2EA17FD4">
      <w:pPr>
        <w:pStyle w:val="17"/>
        <w:numPr>
          <w:ilvl w:val="1"/>
          <w:numId w:val="29"/>
        </w:numPr>
        <w:tabs>
          <w:tab w:val="left" w:pos="2293"/>
        </w:tabs>
        <w:spacing w:before="0" w:after="0" w:line="224" w:lineRule="exact"/>
        <w:ind w:left="2293" w:right="0" w:hanging="359"/>
        <w:jc w:val="left"/>
        <w:rPr>
          <w:sz w:val="24"/>
        </w:rPr>
      </w:pPr>
      <w:r>
        <w:rPr>
          <w:sz w:val="24"/>
        </w:rPr>
        <w:t>Upon</w:t>
      </w:r>
      <w:r>
        <w:rPr>
          <w:spacing w:val="43"/>
          <w:sz w:val="24"/>
        </w:rPr>
        <w:t xml:space="preserve"> </w:t>
      </w:r>
      <w:r>
        <w:rPr>
          <w:sz w:val="24"/>
        </w:rPr>
        <w:t>form</w:t>
      </w:r>
      <w:r>
        <w:rPr>
          <w:spacing w:val="44"/>
          <w:sz w:val="24"/>
        </w:rPr>
        <w:t xml:space="preserve"> </w:t>
      </w:r>
      <w:r>
        <w:rPr>
          <w:sz w:val="24"/>
        </w:rPr>
        <w:t>submission,</w:t>
      </w:r>
      <w:r>
        <w:rPr>
          <w:spacing w:val="42"/>
          <w:sz w:val="24"/>
        </w:rPr>
        <w:t xml:space="preserve"> </w:t>
      </w:r>
      <w:r>
        <w:rPr>
          <w:sz w:val="24"/>
        </w:rPr>
        <w:t>the</w:t>
      </w:r>
      <w:r>
        <w:rPr>
          <w:spacing w:val="43"/>
          <w:sz w:val="24"/>
        </w:rPr>
        <w:t xml:space="preserve"> </w:t>
      </w:r>
      <w:r>
        <w:rPr>
          <w:sz w:val="24"/>
        </w:rPr>
        <w:t>system</w:t>
      </w:r>
      <w:r>
        <w:rPr>
          <w:spacing w:val="44"/>
          <w:sz w:val="24"/>
        </w:rPr>
        <w:t xml:space="preserve"> </w:t>
      </w:r>
      <w:r>
        <w:rPr>
          <w:sz w:val="24"/>
        </w:rPr>
        <w:t>validates</w:t>
      </w:r>
      <w:r>
        <w:rPr>
          <w:spacing w:val="43"/>
          <w:sz w:val="24"/>
        </w:rPr>
        <w:t xml:space="preserve"> </w:t>
      </w:r>
      <w:r>
        <w:rPr>
          <w:sz w:val="24"/>
        </w:rPr>
        <w:t>the</w:t>
      </w:r>
      <w:r>
        <w:rPr>
          <w:spacing w:val="29"/>
          <w:sz w:val="24"/>
        </w:rPr>
        <w:t xml:space="preserve"> </w:t>
      </w:r>
      <w:r>
        <w:rPr>
          <w:sz w:val="24"/>
        </w:rPr>
        <w:t>credentials</w:t>
      </w:r>
      <w:r>
        <w:rPr>
          <w:spacing w:val="30"/>
          <w:sz w:val="24"/>
        </w:rPr>
        <w:t xml:space="preserve"> </w:t>
      </w:r>
      <w:r>
        <w:rPr>
          <w:sz w:val="24"/>
        </w:rPr>
        <w:t>against</w:t>
      </w:r>
      <w:r>
        <w:rPr>
          <w:spacing w:val="31"/>
          <w:sz w:val="24"/>
        </w:rPr>
        <w:t xml:space="preserve"> </w:t>
      </w:r>
      <w:r>
        <w:rPr>
          <w:spacing w:val="-5"/>
          <w:sz w:val="24"/>
        </w:rPr>
        <w:t>the</w:t>
      </w:r>
    </w:p>
    <w:p w14:paraId="3BA5AF09">
      <w:pPr>
        <w:pStyle w:val="9"/>
        <w:spacing w:before="46"/>
      </w:pPr>
    </w:p>
    <w:p w14:paraId="5B87C2AA">
      <w:pPr>
        <w:pStyle w:val="9"/>
        <w:ind w:left="2294"/>
      </w:pPr>
      <w:r>
        <w:t>stored</w:t>
      </w:r>
      <w:r>
        <w:rPr>
          <w:spacing w:val="-1"/>
        </w:rPr>
        <w:t xml:space="preserve"> </w:t>
      </w:r>
      <w:r>
        <w:t>user data</w:t>
      </w:r>
      <w:r>
        <w:rPr>
          <w:spacing w:val="-2"/>
        </w:rPr>
        <w:t xml:space="preserve"> </w:t>
      </w:r>
      <w:r>
        <w:t>in the</w:t>
      </w:r>
      <w:r>
        <w:rPr>
          <w:spacing w:val="-1"/>
        </w:rPr>
        <w:t xml:space="preserve"> </w:t>
      </w:r>
      <w:r>
        <w:rPr>
          <w:spacing w:val="-2"/>
        </w:rPr>
        <w:t>database.</w:t>
      </w:r>
    </w:p>
    <w:p w14:paraId="3F0ACE96">
      <w:pPr>
        <w:pStyle w:val="17"/>
        <w:numPr>
          <w:ilvl w:val="1"/>
          <w:numId w:val="29"/>
        </w:numPr>
        <w:tabs>
          <w:tab w:val="left" w:pos="2294"/>
        </w:tabs>
        <w:spacing w:before="271" w:after="0" w:line="525" w:lineRule="auto"/>
        <w:ind w:left="2294" w:right="449" w:hanging="360"/>
        <w:jc w:val="left"/>
        <w:rPr>
          <w:sz w:val="24"/>
        </w:rPr>
      </w:pPr>
      <w:r>
        <w:rPr>
          <w:sz w:val="24"/>
        </w:rPr>
        <w:t>If</w:t>
      </w:r>
      <w:r>
        <w:rPr>
          <w:spacing w:val="40"/>
          <w:sz w:val="24"/>
        </w:rPr>
        <w:t xml:space="preserve"> </w:t>
      </w:r>
      <w:r>
        <w:rPr>
          <w:sz w:val="24"/>
        </w:rPr>
        <w:t>the</w:t>
      </w:r>
      <w:r>
        <w:rPr>
          <w:spacing w:val="40"/>
          <w:sz w:val="24"/>
        </w:rPr>
        <w:t xml:space="preserve"> </w:t>
      </w:r>
      <w:r>
        <w:rPr>
          <w:sz w:val="24"/>
        </w:rPr>
        <w:t>credentials</w:t>
      </w:r>
      <w:r>
        <w:rPr>
          <w:spacing w:val="40"/>
          <w:sz w:val="24"/>
        </w:rPr>
        <w:t xml:space="preserve"> </w:t>
      </w:r>
      <w:r>
        <w:rPr>
          <w:sz w:val="24"/>
        </w:rPr>
        <w:t>are</w:t>
      </w:r>
      <w:r>
        <w:rPr>
          <w:spacing w:val="40"/>
          <w:sz w:val="24"/>
        </w:rPr>
        <w:t xml:space="preserve"> </w:t>
      </w:r>
      <w:r>
        <w:rPr>
          <w:sz w:val="24"/>
        </w:rPr>
        <w:t>valid,</w:t>
      </w:r>
      <w:r>
        <w:rPr>
          <w:spacing w:val="31"/>
          <w:sz w:val="24"/>
        </w:rPr>
        <w:t xml:space="preserve"> </w:t>
      </w:r>
      <w:r>
        <w:rPr>
          <w:sz w:val="24"/>
        </w:rPr>
        <w:t>the</w:t>
      </w:r>
      <w:r>
        <w:rPr>
          <w:spacing w:val="30"/>
          <w:sz w:val="24"/>
        </w:rPr>
        <w:t xml:space="preserve"> </w:t>
      </w:r>
      <w:r>
        <w:rPr>
          <w:sz w:val="24"/>
        </w:rPr>
        <w:t>system</w:t>
      </w:r>
      <w:r>
        <w:rPr>
          <w:spacing w:val="31"/>
          <w:sz w:val="24"/>
        </w:rPr>
        <w:t xml:space="preserve"> </w:t>
      </w:r>
      <w:r>
        <w:rPr>
          <w:sz w:val="24"/>
        </w:rPr>
        <w:t>grants</w:t>
      </w:r>
      <w:r>
        <w:rPr>
          <w:spacing w:val="31"/>
          <w:sz w:val="24"/>
        </w:rPr>
        <w:t xml:space="preserve"> </w:t>
      </w:r>
      <w:r>
        <w:rPr>
          <w:sz w:val="24"/>
        </w:rPr>
        <w:t>access</w:t>
      </w:r>
      <w:r>
        <w:rPr>
          <w:spacing w:val="31"/>
          <w:sz w:val="24"/>
        </w:rPr>
        <w:t xml:space="preserve"> </w:t>
      </w:r>
      <w:r>
        <w:rPr>
          <w:sz w:val="24"/>
        </w:rPr>
        <w:t>to</w:t>
      </w:r>
      <w:r>
        <w:rPr>
          <w:spacing w:val="30"/>
          <w:sz w:val="24"/>
        </w:rPr>
        <w:t xml:space="preserve"> </w:t>
      </w:r>
      <w:r>
        <w:rPr>
          <w:sz w:val="24"/>
        </w:rPr>
        <w:t>the</w:t>
      </w:r>
      <w:r>
        <w:rPr>
          <w:spacing w:val="30"/>
          <w:sz w:val="24"/>
        </w:rPr>
        <w:t xml:space="preserve"> </w:t>
      </w:r>
      <w:r>
        <w:rPr>
          <w:sz w:val="24"/>
        </w:rPr>
        <w:t>home</w:t>
      </w:r>
      <w:r>
        <w:rPr>
          <w:spacing w:val="30"/>
          <w:sz w:val="24"/>
        </w:rPr>
        <w:t xml:space="preserve"> </w:t>
      </w:r>
      <w:r>
        <w:rPr>
          <w:sz w:val="24"/>
        </w:rPr>
        <w:t>page; otherwise, it displays an error message.</w:t>
      </w:r>
    </w:p>
    <w:p w14:paraId="5380F13A">
      <w:pPr>
        <w:pStyle w:val="17"/>
        <w:numPr>
          <w:ilvl w:val="0"/>
          <w:numId w:val="29"/>
        </w:numPr>
        <w:tabs>
          <w:tab w:val="left" w:pos="1570"/>
        </w:tabs>
        <w:spacing w:before="239" w:after="0" w:line="240" w:lineRule="auto"/>
        <w:ind w:left="1570" w:right="0" w:hanging="357"/>
        <w:jc w:val="left"/>
        <w:rPr>
          <w:b/>
          <w:sz w:val="24"/>
        </w:rPr>
      </w:pPr>
      <w:r>
        <w:rPr>
          <w:b/>
          <w:sz w:val="24"/>
        </w:rPr>
        <w:t>User</w:t>
      </w:r>
      <w:r>
        <w:rPr>
          <w:b/>
          <w:spacing w:val="-4"/>
          <w:sz w:val="24"/>
        </w:rPr>
        <w:t xml:space="preserve"> </w:t>
      </w:r>
      <w:r>
        <w:rPr>
          <w:b/>
          <w:spacing w:val="-2"/>
          <w:sz w:val="24"/>
        </w:rPr>
        <w:t>Registration:</w:t>
      </w:r>
    </w:p>
    <w:p w14:paraId="03F04114">
      <w:pPr>
        <w:pStyle w:val="9"/>
        <w:rPr>
          <w:b/>
        </w:rPr>
      </w:pPr>
    </w:p>
    <w:p w14:paraId="28FE332F">
      <w:pPr>
        <w:pStyle w:val="9"/>
        <w:spacing w:before="138"/>
        <w:rPr>
          <w:b/>
        </w:rPr>
      </w:pPr>
    </w:p>
    <w:p w14:paraId="707BDDDE">
      <w:pPr>
        <w:pStyle w:val="17"/>
        <w:numPr>
          <w:ilvl w:val="1"/>
          <w:numId w:val="29"/>
        </w:numPr>
        <w:tabs>
          <w:tab w:val="left" w:pos="2294"/>
        </w:tabs>
        <w:spacing w:before="0" w:after="0" w:line="528" w:lineRule="auto"/>
        <w:ind w:left="2294" w:right="446" w:hanging="360"/>
        <w:jc w:val="left"/>
        <w:rPr>
          <w:sz w:val="24"/>
        </w:rPr>
      </w:pPr>
      <w:r>
        <w:rPr>
          <w:sz w:val="24"/>
        </w:rPr>
        <w:t>When a user chooses the sign-up option, the system presents a registration form requesting username, email, and password.</w:t>
      </w:r>
    </w:p>
    <w:p w14:paraId="1A484EED">
      <w:pPr>
        <w:pStyle w:val="17"/>
        <w:numPr>
          <w:ilvl w:val="1"/>
          <w:numId w:val="29"/>
        </w:numPr>
        <w:tabs>
          <w:tab w:val="left" w:pos="2293"/>
        </w:tabs>
        <w:spacing w:before="0" w:after="0" w:line="223" w:lineRule="exact"/>
        <w:ind w:left="2293" w:right="0" w:hanging="359"/>
        <w:jc w:val="left"/>
        <w:rPr>
          <w:sz w:val="24"/>
        </w:rPr>
      </w:pPr>
      <w:r>
        <w:rPr>
          <w:sz w:val="24"/>
        </w:rPr>
        <w:t>After</w:t>
      </w:r>
      <w:r>
        <w:rPr>
          <w:spacing w:val="11"/>
          <w:sz w:val="24"/>
        </w:rPr>
        <w:t xml:space="preserve"> </w:t>
      </w:r>
      <w:r>
        <w:rPr>
          <w:sz w:val="24"/>
        </w:rPr>
        <w:t>the</w:t>
      </w:r>
      <w:r>
        <w:rPr>
          <w:spacing w:val="15"/>
          <w:sz w:val="24"/>
        </w:rPr>
        <w:t xml:space="preserve"> </w:t>
      </w:r>
      <w:r>
        <w:rPr>
          <w:sz w:val="24"/>
        </w:rPr>
        <w:t>user fills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required</w:t>
      </w:r>
      <w:r>
        <w:rPr>
          <w:spacing w:val="-1"/>
          <w:sz w:val="24"/>
        </w:rPr>
        <w:t xml:space="preserve"> </w:t>
      </w:r>
      <w:r>
        <w:rPr>
          <w:sz w:val="24"/>
        </w:rPr>
        <w:t>details</w:t>
      </w:r>
      <w:r>
        <w:rPr>
          <w:spacing w:val="-2"/>
          <w:sz w:val="24"/>
        </w:rPr>
        <w:t xml:space="preserve"> </w:t>
      </w:r>
      <w:r>
        <w:rPr>
          <w:sz w:val="24"/>
        </w:rPr>
        <w:t>and</w:t>
      </w:r>
      <w:r>
        <w:rPr>
          <w:spacing w:val="-1"/>
          <w:sz w:val="24"/>
        </w:rPr>
        <w:t xml:space="preserve"> </w:t>
      </w:r>
      <w:r>
        <w:rPr>
          <w:sz w:val="24"/>
        </w:rPr>
        <w:t>submits</w:t>
      </w:r>
      <w:r>
        <w:rPr>
          <w:spacing w:val="-2"/>
          <w:sz w:val="24"/>
        </w:rPr>
        <w:t xml:space="preserve"> </w:t>
      </w:r>
      <w:r>
        <w:rPr>
          <w:sz w:val="24"/>
        </w:rPr>
        <w:t>the</w:t>
      </w:r>
      <w:r>
        <w:rPr>
          <w:spacing w:val="-2"/>
          <w:sz w:val="24"/>
        </w:rPr>
        <w:t xml:space="preserve"> </w:t>
      </w:r>
      <w:r>
        <w:rPr>
          <w:sz w:val="24"/>
        </w:rPr>
        <w:t>form,</w:t>
      </w:r>
      <w:r>
        <w:rPr>
          <w:spacing w:val="-1"/>
          <w:sz w:val="24"/>
        </w:rPr>
        <w:t xml:space="preserve"> </w:t>
      </w:r>
      <w:r>
        <w:rPr>
          <w:sz w:val="24"/>
        </w:rPr>
        <w:t>the</w:t>
      </w:r>
      <w:r>
        <w:rPr>
          <w:spacing w:val="1"/>
          <w:sz w:val="24"/>
        </w:rPr>
        <w:t xml:space="preserve"> </w:t>
      </w:r>
      <w:r>
        <w:rPr>
          <w:spacing w:val="-2"/>
          <w:sz w:val="24"/>
        </w:rPr>
        <w:t>system</w:t>
      </w:r>
    </w:p>
    <w:p w14:paraId="3C1AC1F8">
      <w:pPr>
        <w:pStyle w:val="9"/>
        <w:spacing w:before="46"/>
      </w:pPr>
    </w:p>
    <w:p w14:paraId="7520DD26">
      <w:pPr>
        <w:pStyle w:val="9"/>
        <w:ind w:left="2294"/>
      </w:pPr>
      <w:r>
        <w:t>validates</w:t>
      </w:r>
      <w:r>
        <w:rPr>
          <w:spacing w:val="-3"/>
        </w:rPr>
        <w:t xml:space="preserve"> </w:t>
      </w:r>
      <w:r>
        <w:t>the</w:t>
      </w:r>
      <w:r>
        <w:rPr>
          <w:spacing w:val="-2"/>
        </w:rPr>
        <w:t xml:space="preserve"> </w:t>
      </w:r>
      <w:r>
        <w:t>data and</w:t>
      </w:r>
      <w:r>
        <w:rPr>
          <w:spacing w:val="-1"/>
        </w:rPr>
        <w:t xml:space="preserve"> </w:t>
      </w:r>
      <w:r>
        <w:t>checks</w:t>
      </w:r>
      <w:r>
        <w:rPr>
          <w:spacing w:val="-2"/>
        </w:rPr>
        <w:t xml:space="preserve"> </w:t>
      </w:r>
      <w:r>
        <w:t>for</w:t>
      </w:r>
      <w:r>
        <w:rPr>
          <w:spacing w:val="-3"/>
        </w:rPr>
        <w:t xml:space="preserve"> </w:t>
      </w:r>
      <w:r>
        <w:t>duplicate</w:t>
      </w:r>
      <w:r>
        <w:rPr>
          <w:spacing w:val="-1"/>
        </w:rPr>
        <w:t xml:space="preserve"> </w:t>
      </w:r>
      <w:r>
        <w:t>usernames</w:t>
      </w:r>
      <w:r>
        <w:rPr>
          <w:spacing w:val="-2"/>
        </w:rPr>
        <w:t xml:space="preserve"> </w:t>
      </w:r>
      <w:r>
        <w:t>or</w:t>
      </w:r>
      <w:r>
        <w:rPr>
          <w:spacing w:val="1"/>
        </w:rPr>
        <w:t xml:space="preserve"> </w:t>
      </w:r>
      <w:r>
        <w:rPr>
          <w:spacing w:val="-2"/>
        </w:rPr>
        <w:t>emails.</w:t>
      </w:r>
    </w:p>
    <w:p w14:paraId="562BB2BE">
      <w:pPr>
        <w:pStyle w:val="17"/>
        <w:numPr>
          <w:ilvl w:val="1"/>
          <w:numId w:val="29"/>
        </w:numPr>
        <w:tabs>
          <w:tab w:val="left" w:pos="2294"/>
        </w:tabs>
        <w:spacing w:before="269" w:after="0" w:line="528" w:lineRule="auto"/>
        <w:ind w:left="2294" w:right="445" w:hanging="360"/>
        <w:jc w:val="left"/>
        <w:rPr>
          <w:sz w:val="24"/>
        </w:rPr>
      </w:pPr>
      <w:r>
        <w:rPr>
          <w:sz w:val="24"/>
        </w:rPr>
        <w:t>If the data is valid and unique, the system creates a new user record in the database and automatically logs in the user.</w:t>
      </w:r>
    </w:p>
    <w:p w14:paraId="30D687D8">
      <w:pPr>
        <w:pStyle w:val="17"/>
        <w:numPr>
          <w:ilvl w:val="0"/>
          <w:numId w:val="29"/>
        </w:numPr>
        <w:tabs>
          <w:tab w:val="left" w:pos="1570"/>
        </w:tabs>
        <w:spacing w:before="238" w:after="0" w:line="240" w:lineRule="auto"/>
        <w:ind w:left="1570" w:right="0" w:hanging="357"/>
        <w:jc w:val="left"/>
        <w:rPr>
          <w:b/>
          <w:sz w:val="24"/>
        </w:rPr>
      </w:pPr>
      <w:r>
        <w:rPr>
          <w:b/>
          <w:sz w:val="24"/>
        </w:rPr>
        <w:t xml:space="preserve">Home </w:t>
      </w:r>
      <w:r>
        <w:rPr>
          <w:b/>
          <w:spacing w:val="-2"/>
          <w:sz w:val="24"/>
        </w:rPr>
        <w:t>Page:</w:t>
      </w:r>
    </w:p>
    <w:p w14:paraId="596C3796">
      <w:pPr>
        <w:pStyle w:val="9"/>
        <w:rPr>
          <w:b/>
        </w:rPr>
      </w:pPr>
    </w:p>
    <w:p w14:paraId="2C9D55BC">
      <w:pPr>
        <w:pStyle w:val="9"/>
        <w:spacing w:before="136"/>
        <w:rPr>
          <w:b/>
        </w:rPr>
      </w:pPr>
    </w:p>
    <w:p w14:paraId="3421DD60">
      <w:pPr>
        <w:pStyle w:val="17"/>
        <w:numPr>
          <w:ilvl w:val="1"/>
          <w:numId w:val="29"/>
        </w:numPr>
        <w:tabs>
          <w:tab w:val="left" w:pos="2294"/>
        </w:tabs>
        <w:spacing w:before="0" w:after="0" w:line="528" w:lineRule="auto"/>
        <w:ind w:left="2294" w:right="445" w:hanging="360"/>
        <w:jc w:val="left"/>
        <w:rPr>
          <w:sz w:val="24"/>
        </w:rPr>
      </w:pPr>
      <w:r>
        <w:rPr>
          <w:sz w:val="24"/>
        </w:rPr>
        <w:t xml:space="preserve">Upon successful authentication, the system redirects the user to the home </w:t>
      </w:r>
      <w:r>
        <w:rPr>
          <w:spacing w:val="-2"/>
          <w:sz w:val="24"/>
        </w:rPr>
        <w:t>page.</w:t>
      </w:r>
    </w:p>
    <w:p w14:paraId="7EB86D28">
      <w:pPr>
        <w:pStyle w:val="17"/>
        <w:numPr>
          <w:ilvl w:val="1"/>
          <w:numId w:val="29"/>
        </w:numPr>
        <w:tabs>
          <w:tab w:val="left" w:pos="2293"/>
        </w:tabs>
        <w:spacing w:before="0" w:after="0" w:line="223" w:lineRule="exact"/>
        <w:ind w:left="2293" w:right="0" w:hanging="359"/>
        <w:jc w:val="left"/>
        <w:rPr>
          <w:sz w:val="24"/>
        </w:rPr>
      </w:pPr>
      <w:r>
        <w:rPr>
          <w:sz w:val="24"/>
        </w:rPr>
        <w:t>The</w:t>
      </w:r>
      <w:r>
        <w:rPr>
          <w:spacing w:val="-5"/>
          <w:sz w:val="24"/>
        </w:rPr>
        <w:t xml:space="preserve"> </w:t>
      </w:r>
      <w:r>
        <w:rPr>
          <w:sz w:val="24"/>
        </w:rPr>
        <w:t>home</w:t>
      </w:r>
      <w:r>
        <w:rPr>
          <w:spacing w:val="-1"/>
          <w:sz w:val="24"/>
        </w:rPr>
        <w:t xml:space="preserve"> </w:t>
      </w:r>
      <w:r>
        <w:rPr>
          <w:sz w:val="24"/>
        </w:rPr>
        <w:t>page</w:t>
      </w:r>
      <w:r>
        <w:rPr>
          <w:spacing w:val="-2"/>
          <w:sz w:val="24"/>
        </w:rPr>
        <w:t xml:space="preserve"> </w:t>
      </w:r>
      <w:r>
        <w:rPr>
          <w:sz w:val="24"/>
        </w:rPr>
        <w:t>displays</w:t>
      </w:r>
      <w:r>
        <w:rPr>
          <w:spacing w:val="1"/>
          <w:sz w:val="24"/>
        </w:rPr>
        <w:t xml:space="preserve"> </w:t>
      </w:r>
      <w:r>
        <w:rPr>
          <w:sz w:val="24"/>
        </w:rPr>
        <w:t>options</w:t>
      </w:r>
      <w:r>
        <w:rPr>
          <w:spacing w:val="-2"/>
          <w:sz w:val="24"/>
        </w:rPr>
        <w:t xml:space="preserve"> </w:t>
      </w:r>
      <w:r>
        <w:rPr>
          <w:sz w:val="24"/>
        </w:rPr>
        <w:t>for</w:t>
      </w:r>
      <w:r>
        <w:rPr>
          <w:spacing w:val="-3"/>
          <w:sz w:val="24"/>
        </w:rPr>
        <w:t xml:space="preserve"> </w:t>
      </w:r>
      <w:r>
        <w:rPr>
          <w:sz w:val="24"/>
        </w:rPr>
        <w:t>creating</w:t>
      </w:r>
      <w:r>
        <w:rPr>
          <w:spacing w:val="-1"/>
          <w:sz w:val="24"/>
        </w:rPr>
        <w:t xml:space="preserve"> </w:t>
      </w:r>
      <w:r>
        <w:rPr>
          <w:sz w:val="24"/>
        </w:rPr>
        <w:t>new groups,</w:t>
      </w:r>
      <w:r>
        <w:rPr>
          <w:spacing w:val="-1"/>
          <w:sz w:val="24"/>
        </w:rPr>
        <w:t xml:space="preserve"> </w:t>
      </w:r>
      <w:r>
        <w:rPr>
          <w:sz w:val="24"/>
        </w:rPr>
        <w:t>viewing</w:t>
      </w:r>
      <w:r>
        <w:rPr>
          <w:spacing w:val="1"/>
          <w:sz w:val="24"/>
        </w:rPr>
        <w:t xml:space="preserve"> </w:t>
      </w:r>
      <w:r>
        <w:rPr>
          <w:spacing w:val="-2"/>
          <w:sz w:val="24"/>
        </w:rPr>
        <w:t>existing</w:t>
      </w:r>
    </w:p>
    <w:p w14:paraId="6D201A36">
      <w:pPr>
        <w:pStyle w:val="9"/>
        <w:spacing w:before="46"/>
      </w:pPr>
    </w:p>
    <w:p w14:paraId="6467DB0E">
      <w:pPr>
        <w:pStyle w:val="9"/>
        <w:ind w:left="2294"/>
      </w:pPr>
      <w:r>
        <w:t>groups,</w:t>
      </w:r>
      <w:r>
        <w:rPr>
          <w:spacing w:val="-1"/>
        </w:rPr>
        <w:t xml:space="preserve"> </w:t>
      </w:r>
      <w:r>
        <w:t>and</w:t>
      </w:r>
      <w:r>
        <w:rPr>
          <w:spacing w:val="-1"/>
        </w:rPr>
        <w:t xml:space="preserve"> </w:t>
      </w:r>
      <w:r>
        <w:t xml:space="preserve">initiating </w:t>
      </w:r>
      <w:r>
        <w:rPr>
          <w:spacing w:val="-2"/>
        </w:rPr>
        <w:t>chats.</w:t>
      </w:r>
    </w:p>
    <w:p w14:paraId="3C6DF6E8">
      <w:pPr>
        <w:pStyle w:val="9"/>
        <w:spacing w:after="0"/>
        <w:sectPr>
          <w:headerReference r:id="rId16" w:type="default"/>
          <w:footerReference r:id="rId17" w:type="default"/>
          <w:pgSz w:w="11930" w:h="16860"/>
          <w:pgMar w:top="960" w:right="992" w:bottom="1200" w:left="992" w:header="633" w:footer="1019" w:gutter="0"/>
          <w:cols w:space="720" w:num="1"/>
        </w:sectPr>
      </w:pPr>
    </w:p>
    <w:p w14:paraId="3D91D7A7">
      <w:pPr>
        <w:pStyle w:val="9"/>
      </w:pPr>
    </w:p>
    <w:p w14:paraId="188F2583">
      <w:pPr>
        <w:pStyle w:val="9"/>
      </w:pPr>
    </w:p>
    <w:p w14:paraId="49C84FFF">
      <w:pPr>
        <w:pStyle w:val="9"/>
        <w:spacing w:before="48"/>
      </w:pPr>
    </w:p>
    <w:p w14:paraId="7D006D6E">
      <w:pPr>
        <w:pStyle w:val="17"/>
        <w:numPr>
          <w:ilvl w:val="0"/>
          <w:numId w:val="29"/>
        </w:numPr>
        <w:tabs>
          <w:tab w:val="left" w:pos="1570"/>
        </w:tabs>
        <w:spacing w:before="0" w:after="0" w:line="240" w:lineRule="auto"/>
        <w:ind w:left="1570" w:right="0" w:hanging="357"/>
        <w:jc w:val="left"/>
        <w:rPr>
          <w:b/>
          <w:sz w:val="24"/>
        </w:rPr>
      </w:pPr>
      <w:r>
        <w:rPr>
          <w:b/>
          <w:sz w:val="24"/>
        </w:rPr>
        <w:t>Group</w:t>
      </w:r>
      <w:r>
        <w:rPr>
          <w:b/>
          <w:spacing w:val="-8"/>
          <w:sz w:val="24"/>
        </w:rPr>
        <w:t xml:space="preserve"> </w:t>
      </w:r>
      <w:r>
        <w:rPr>
          <w:b/>
          <w:spacing w:val="-2"/>
          <w:sz w:val="24"/>
        </w:rPr>
        <w:t>Creation:</w:t>
      </w:r>
    </w:p>
    <w:p w14:paraId="6823769A">
      <w:pPr>
        <w:pStyle w:val="9"/>
        <w:rPr>
          <w:b/>
        </w:rPr>
      </w:pPr>
    </w:p>
    <w:p w14:paraId="6C794A4A">
      <w:pPr>
        <w:pStyle w:val="9"/>
        <w:spacing w:before="136"/>
        <w:rPr>
          <w:b/>
        </w:rPr>
      </w:pPr>
    </w:p>
    <w:p w14:paraId="38FAB14B">
      <w:pPr>
        <w:pStyle w:val="17"/>
        <w:numPr>
          <w:ilvl w:val="1"/>
          <w:numId w:val="29"/>
        </w:numPr>
        <w:tabs>
          <w:tab w:val="left" w:pos="2294"/>
        </w:tabs>
        <w:spacing w:before="0" w:after="0" w:line="530" w:lineRule="auto"/>
        <w:ind w:left="2294" w:right="450" w:hanging="360"/>
        <w:jc w:val="left"/>
        <w:rPr>
          <w:sz w:val="24"/>
        </w:rPr>
      </w:pPr>
      <w:r>
        <w:rPr>
          <w:sz w:val="24"/>
        </w:rPr>
        <w:t>When</w:t>
      </w:r>
      <w:r>
        <w:rPr>
          <w:spacing w:val="40"/>
          <w:sz w:val="24"/>
        </w:rPr>
        <w:t xml:space="preserve"> </w:t>
      </w:r>
      <w:r>
        <w:rPr>
          <w:sz w:val="24"/>
        </w:rPr>
        <w:t>a</w:t>
      </w:r>
      <w:r>
        <w:rPr>
          <w:spacing w:val="40"/>
          <w:sz w:val="24"/>
        </w:rPr>
        <w:t xml:space="preserve"> </w:t>
      </w:r>
      <w:r>
        <w:rPr>
          <w:sz w:val="24"/>
        </w:rPr>
        <w:t>user</w:t>
      </w:r>
      <w:r>
        <w:rPr>
          <w:spacing w:val="40"/>
          <w:sz w:val="24"/>
        </w:rPr>
        <w:t xml:space="preserve"> </w:t>
      </w:r>
      <w:r>
        <w:rPr>
          <w:sz w:val="24"/>
        </w:rPr>
        <w:t>chooses to create a new group, the system prompts them to enter a group name and invite other users by username or email.</w:t>
      </w:r>
    </w:p>
    <w:p w14:paraId="600F6966">
      <w:pPr>
        <w:pStyle w:val="17"/>
        <w:numPr>
          <w:ilvl w:val="1"/>
          <w:numId w:val="29"/>
        </w:numPr>
        <w:tabs>
          <w:tab w:val="left" w:pos="2293"/>
        </w:tabs>
        <w:spacing w:before="0" w:after="0" w:line="220" w:lineRule="exact"/>
        <w:ind w:left="2293" w:right="0" w:hanging="359"/>
        <w:jc w:val="left"/>
        <w:rPr>
          <w:sz w:val="24"/>
        </w:rPr>
      </w:pPr>
      <w:r>
        <w:rPr>
          <w:sz w:val="24"/>
        </w:rPr>
        <w:t>After</w:t>
      </w:r>
      <w:r>
        <w:rPr>
          <w:spacing w:val="28"/>
          <w:sz w:val="24"/>
        </w:rPr>
        <w:t xml:space="preserve"> </w:t>
      </w:r>
      <w:r>
        <w:rPr>
          <w:sz w:val="24"/>
        </w:rPr>
        <w:t>submitting</w:t>
      </w:r>
      <w:r>
        <w:rPr>
          <w:spacing w:val="29"/>
          <w:sz w:val="24"/>
        </w:rPr>
        <w:t xml:space="preserve"> </w:t>
      </w:r>
      <w:r>
        <w:rPr>
          <w:sz w:val="24"/>
        </w:rPr>
        <w:t>the</w:t>
      </w:r>
      <w:r>
        <w:rPr>
          <w:spacing w:val="28"/>
          <w:sz w:val="24"/>
        </w:rPr>
        <w:t xml:space="preserve"> </w:t>
      </w:r>
      <w:r>
        <w:rPr>
          <w:sz w:val="24"/>
        </w:rPr>
        <w:t>group</w:t>
      </w:r>
      <w:r>
        <w:rPr>
          <w:spacing w:val="29"/>
          <w:sz w:val="24"/>
        </w:rPr>
        <w:t xml:space="preserve"> </w:t>
      </w:r>
      <w:r>
        <w:rPr>
          <w:sz w:val="24"/>
        </w:rPr>
        <w:t>creation</w:t>
      </w:r>
      <w:r>
        <w:rPr>
          <w:spacing w:val="30"/>
          <w:sz w:val="24"/>
        </w:rPr>
        <w:t xml:space="preserve"> </w:t>
      </w:r>
      <w:r>
        <w:rPr>
          <w:sz w:val="24"/>
        </w:rPr>
        <w:t>form,</w:t>
      </w:r>
      <w:r>
        <w:rPr>
          <w:spacing w:val="29"/>
          <w:sz w:val="24"/>
        </w:rPr>
        <w:t xml:space="preserve"> </w:t>
      </w:r>
      <w:r>
        <w:rPr>
          <w:sz w:val="24"/>
        </w:rPr>
        <w:t>the</w:t>
      </w:r>
      <w:r>
        <w:rPr>
          <w:spacing w:val="28"/>
          <w:sz w:val="24"/>
        </w:rPr>
        <w:t xml:space="preserve"> </w:t>
      </w:r>
      <w:r>
        <w:rPr>
          <w:sz w:val="24"/>
        </w:rPr>
        <w:t>system</w:t>
      </w:r>
      <w:r>
        <w:rPr>
          <w:spacing w:val="30"/>
          <w:sz w:val="24"/>
        </w:rPr>
        <w:t xml:space="preserve"> </w:t>
      </w:r>
      <w:r>
        <w:rPr>
          <w:sz w:val="24"/>
        </w:rPr>
        <w:t>validates</w:t>
      </w:r>
      <w:r>
        <w:rPr>
          <w:spacing w:val="13"/>
          <w:sz w:val="24"/>
        </w:rPr>
        <w:t xml:space="preserve"> </w:t>
      </w:r>
      <w:r>
        <w:rPr>
          <w:sz w:val="24"/>
        </w:rPr>
        <w:t>the</w:t>
      </w:r>
      <w:r>
        <w:rPr>
          <w:spacing w:val="12"/>
          <w:sz w:val="24"/>
        </w:rPr>
        <w:t xml:space="preserve"> </w:t>
      </w:r>
      <w:r>
        <w:rPr>
          <w:spacing w:val="-2"/>
          <w:sz w:val="24"/>
        </w:rPr>
        <w:t>input</w:t>
      </w:r>
    </w:p>
    <w:p w14:paraId="49FD7949">
      <w:pPr>
        <w:pStyle w:val="9"/>
        <w:spacing w:before="43"/>
      </w:pPr>
    </w:p>
    <w:p w14:paraId="7E31739C">
      <w:pPr>
        <w:pStyle w:val="9"/>
        <w:spacing w:line="362" w:lineRule="auto"/>
        <w:ind w:left="2294" w:right="591"/>
      </w:pPr>
      <w:r>
        <w:t>and creates a new group record in the database, associating the creator as the group administrator.</w:t>
      </w:r>
    </w:p>
    <w:p w14:paraId="44FB8D47">
      <w:pPr>
        <w:pStyle w:val="17"/>
        <w:numPr>
          <w:ilvl w:val="1"/>
          <w:numId w:val="29"/>
        </w:numPr>
        <w:tabs>
          <w:tab w:val="left" w:pos="2294"/>
        </w:tabs>
        <w:spacing w:before="128" w:after="0" w:line="528" w:lineRule="auto"/>
        <w:ind w:left="2294" w:right="445" w:hanging="360"/>
        <w:jc w:val="left"/>
        <w:rPr>
          <w:sz w:val="24"/>
        </w:rPr>
      </w:pPr>
      <w:r>
        <w:rPr>
          <w:sz w:val="24"/>
        </w:rPr>
        <w:t>The</w:t>
      </w:r>
      <w:r>
        <w:rPr>
          <w:spacing w:val="-11"/>
          <w:sz w:val="24"/>
        </w:rPr>
        <w:t xml:space="preserve"> </w:t>
      </w:r>
      <w:r>
        <w:rPr>
          <w:sz w:val="24"/>
        </w:rPr>
        <w:t>system</w:t>
      </w:r>
      <w:r>
        <w:rPr>
          <w:spacing w:val="-9"/>
          <w:sz w:val="24"/>
        </w:rPr>
        <w:t xml:space="preserve"> </w:t>
      </w:r>
      <w:r>
        <w:rPr>
          <w:sz w:val="24"/>
        </w:rPr>
        <w:t>sends</w:t>
      </w:r>
      <w:r>
        <w:rPr>
          <w:spacing w:val="-9"/>
          <w:sz w:val="24"/>
        </w:rPr>
        <w:t xml:space="preserve"> </w:t>
      </w:r>
      <w:r>
        <w:rPr>
          <w:sz w:val="24"/>
        </w:rPr>
        <w:t>invitations</w:t>
      </w:r>
      <w:r>
        <w:rPr>
          <w:spacing w:val="-9"/>
          <w:sz w:val="24"/>
        </w:rPr>
        <w:t xml:space="preserve"> </w:t>
      </w:r>
      <w:r>
        <w:rPr>
          <w:sz w:val="24"/>
        </w:rPr>
        <w:t>to</w:t>
      </w:r>
      <w:r>
        <w:rPr>
          <w:spacing w:val="-9"/>
          <w:sz w:val="24"/>
        </w:rPr>
        <w:t xml:space="preserve"> </w:t>
      </w:r>
      <w:r>
        <w:rPr>
          <w:sz w:val="24"/>
        </w:rPr>
        <w:t>the</w:t>
      </w:r>
      <w:r>
        <w:rPr>
          <w:spacing w:val="-10"/>
          <w:sz w:val="24"/>
        </w:rPr>
        <w:t xml:space="preserve"> </w:t>
      </w:r>
      <w:r>
        <w:rPr>
          <w:sz w:val="24"/>
        </w:rPr>
        <w:t>invited</w:t>
      </w:r>
      <w:r>
        <w:rPr>
          <w:spacing w:val="-10"/>
          <w:sz w:val="24"/>
        </w:rPr>
        <w:t xml:space="preserve"> </w:t>
      </w:r>
      <w:r>
        <w:rPr>
          <w:sz w:val="24"/>
        </w:rPr>
        <w:t>users,</w:t>
      </w:r>
      <w:r>
        <w:rPr>
          <w:spacing w:val="-10"/>
          <w:sz w:val="24"/>
        </w:rPr>
        <w:t xml:space="preserve"> </w:t>
      </w:r>
      <w:r>
        <w:rPr>
          <w:sz w:val="24"/>
        </w:rPr>
        <w:t>allowing</w:t>
      </w:r>
      <w:r>
        <w:rPr>
          <w:spacing w:val="-10"/>
          <w:sz w:val="24"/>
        </w:rPr>
        <w:t xml:space="preserve"> </w:t>
      </w:r>
      <w:r>
        <w:rPr>
          <w:sz w:val="24"/>
        </w:rPr>
        <w:t>them</w:t>
      </w:r>
      <w:r>
        <w:rPr>
          <w:spacing w:val="-10"/>
          <w:sz w:val="24"/>
        </w:rPr>
        <w:t xml:space="preserve"> </w:t>
      </w:r>
      <w:r>
        <w:rPr>
          <w:sz w:val="24"/>
        </w:rPr>
        <w:t>to</w:t>
      </w:r>
      <w:r>
        <w:rPr>
          <w:spacing w:val="-9"/>
          <w:sz w:val="24"/>
        </w:rPr>
        <w:t xml:space="preserve"> </w:t>
      </w:r>
      <w:r>
        <w:rPr>
          <w:sz w:val="24"/>
        </w:rPr>
        <w:t>join</w:t>
      </w:r>
      <w:r>
        <w:rPr>
          <w:spacing w:val="80"/>
          <w:sz w:val="24"/>
        </w:rPr>
        <w:t xml:space="preserve"> </w:t>
      </w:r>
      <w:r>
        <w:rPr>
          <w:sz w:val="24"/>
        </w:rPr>
        <w:t xml:space="preserve">the </w:t>
      </w:r>
      <w:r>
        <w:rPr>
          <w:spacing w:val="-2"/>
          <w:sz w:val="24"/>
        </w:rPr>
        <w:t>group.</w:t>
      </w:r>
    </w:p>
    <w:p w14:paraId="47FE4ECD">
      <w:pPr>
        <w:pStyle w:val="17"/>
        <w:numPr>
          <w:ilvl w:val="0"/>
          <w:numId w:val="29"/>
        </w:numPr>
        <w:tabs>
          <w:tab w:val="left" w:pos="1570"/>
        </w:tabs>
        <w:spacing w:before="235" w:after="0" w:line="240" w:lineRule="auto"/>
        <w:ind w:left="1570" w:right="0" w:hanging="357"/>
        <w:jc w:val="left"/>
        <w:rPr>
          <w:b/>
          <w:sz w:val="24"/>
        </w:rPr>
      </w:pPr>
      <w:r>
        <w:rPr>
          <w:b/>
          <w:spacing w:val="-2"/>
          <w:sz w:val="24"/>
        </w:rPr>
        <w:t>Messaging:</w:t>
      </w:r>
    </w:p>
    <w:p w14:paraId="56BB8874">
      <w:pPr>
        <w:pStyle w:val="9"/>
        <w:rPr>
          <w:b/>
        </w:rPr>
      </w:pPr>
    </w:p>
    <w:p w14:paraId="6C375FEC">
      <w:pPr>
        <w:pStyle w:val="9"/>
        <w:spacing w:before="138"/>
        <w:rPr>
          <w:b/>
        </w:rPr>
      </w:pPr>
    </w:p>
    <w:p w14:paraId="4D00DD75">
      <w:pPr>
        <w:pStyle w:val="17"/>
        <w:numPr>
          <w:ilvl w:val="1"/>
          <w:numId w:val="29"/>
        </w:numPr>
        <w:tabs>
          <w:tab w:val="left" w:pos="2294"/>
        </w:tabs>
        <w:spacing w:before="0" w:after="0" w:line="528" w:lineRule="auto"/>
        <w:ind w:left="2294" w:right="449" w:hanging="360"/>
        <w:jc w:val="left"/>
        <w:rPr>
          <w:sz w:val="24"/>
        </w:rPr>
      </w:pPr>
      <w:r>
        <w:rPr>
          <w:sz w:val="24"/>
        </w:rPr>
        <w:t>Within</w:t>
      </w:r>
      <w:r>
        <w:rPr>
          <w:spacing w:val="29"/>
          <w:sz w:val="24"/>
        </w:rPr>
        <w:t xml:space="preserve"> </w:t>
      </w:r>
      <w:r>
        <w:rPr>
          <w:sz w:val="24"/>
        </w:rPr>
        <w:t>a</w:t>
      </w:r>
      <w:r>
        <w:rPr>
          <w:spacing w:val="28"/>
          <w:sz w:val="24"/>
        </w:rPr>
        <w:t xml:space="preserve"> </w:t>
      </w:r>
      <w:r>
        <w:rPr>
          <w:sz w:val="24"/>
        </w:rPr>
        <w:t>group,</w:t>
      </w:r>
      <w:r>
        <w:rPr>
          <w:spacing w:val="30"/>
          <w:sz w:val="24"/>
        </w:rPr>
        <w:t xml:space="preserve"> </w:t>
      </w:r>
      <w:r>
        <w:rPr>
          <w:sz w:val="24"/>
        </w:rPr>
        <w:t>when</w:t>
      </w:r>
      <w:r>
        <w:rPr>
          <w:spacing w:val="30"/>
          <w:sz w:val="24"/>
        </w:rPr>
        <w:t xml:space="preserve"> </w:t>
      </w:r>
      <w:r>
        <w:rPr>
          <w:sz w:val="24"/>
        </w:rPr>
        <w:t>a</w:t>
      </w:r>
      <w:r>
        <w:rPr>
          <w:spacing w:val="30"/>
          <w:sz w:val="24"/>
        </w:rPr>
        <w:t xml:space="preserve"> </w:t>
      </w:r>
      <w:r>
        <w:rPr>
          <w:sz w:val="24"/>
        </w:rPr>
        <w:t>user</w:t>
      </w:r>
      <w:r>
        <w:rPr>
          <w:spacing w:val="28"/>
          <w:sz w:val="24"/>
        </w:rPr>
        <w:t xml:space="preserve"> </w:t>
      </w:r>
      <w:r>
        <w:rPr>
          <w:sz w:val="24"/>
        </w:rPr>
        <w:t>initiates</w:t>
      </w:r>
      <w:r>
        <w:rPr>
          <w:spacing w:val="29"/>
          <w:sz w:val="24"/>
        </w:rPr>
        <w:t xml:space="preserve"> </w:t>
      </w:r>
      <w:r>
        <w:rPr>
          <w:sz w:val="24"/>
        </w:rPr>
        <w:t>a</w:t>
      </w:r>
      <w:r>
        <w:rPr>
          <w:spacing w:val="29"/>
          <w:sz w:val="24"/>
        </w:rPr>
        <w:t xml:space="preserve"> </w:t>
      </w:r>
      <w:r>
        <w:rPr>
          <w:sz w:val="24"/>
        </w:rPr>
        <w:t>chat,</w:t>
      </w:r>
      <w:r>
        <w:rPr>
          <w:spacing w:val="29"/>
          <w:sz w:val="24"/>
        </w:rPr>
        <w:t xml:space="preserve"> </w:t>
      </w:r>
      <w:r>
        <w:rPr>
          <w:sz w:val="24"/>
        </w:rPr>
        <w:t>the</w:t>
      </w:r>
      <w:r>
        <w:rPr>
          <w:spacing w:val="29"/>
          <w:sz w:val="24"/>
        </w:rPr>
        <w:t xml:space="preserve"> </w:t>
      </w:r>
      <w:r>
        <w:rPr>
          <w:sz w:val="24"/>
        </w:rPr>
        <w:t>system</w:t>
      </w:r>
      <w:r>
        <w:rPr>
          <w:spacing w:val="29"/>
          <w:sz w:val="24"/>
        </w:rPr>
        <w:t xml:space="preserve"> </w:t>
      </w:r>
      <w:r>
        <w:rPr>
          <w:sz w:val="24"/>
        </w:rPr>
        <w:t>presents</w:t>
      </w:r>
      <w:r>
        <w:rPr>
          <w:spacing w:val="29"/>
          <w:sz w:val="24"/>
        </w:rPr>
        <w:t xml:space="preserve"> </w:t>
      </w:r>
      <w:r>
        <w:rPr>
          <w:sz w:val="24"/>
        </w:rPr>
        <w:t>a</w:t>
      </w:r>
      <w:r>
        <w:rPr>
          <w:spacing w:val="29"/>
          <w:sz w:val="24"/>
        </w:rPr>
        <w:t xml:space="preserve"> </w:t>
      </w:r>
      <w:r>
        <w:rPr>
          <w:sz w:val="24"/>
        </w:rPr>
        <w:t>chat interface where users can exchange messages in real-time.</w:t>
      </w:r>
    </w:p>
    <w:p w14:paraId="24E6A2AC">
      <w:pPr>
        <w:pStyle w:val="17"/>
        <w:numPr>
          <w:ilvl w:val="1"/>
          <w:numId w:val="29"/>
        </w:numPr>
        <w:tabs>
          <w:tab w:val="left" w:pos="2293"/>
        </w:tabs>
        <w:spacing w:before="0" w:after="0" w:line="224" w:lineRule="exact"/>
        <w:ind w:left="2293" w:right="0" w:hanging="359"/>
        <w:jc w:val="left"/>
        <w:rPr>
          <w:sz w:val="24"/>
        </w:rPr>
      </w:pPr>
      <w:r>
        <w:rPr>
          <w:sz w:val="24"/>
        </w:rPr>
        <w:t>Messages</w:t>
      </w:r>
      <w:r>
        <w:rPr>
          <w:spacing w:val="74"/>
          <w:w w:val="150"/>
          <w:sz w:val="24"/>
        </w:rPr>
        <w:t xml:space="preserve"> </w:t>
      </w:r>
      <w:r>
        <w:rPr>
          <w:sz w:val="24"/>
        </w:rPr>
        <w:t>are</w:t>
      </w:r>
      <w:r>
        <w:rPr>
          <w:spacing w:val="73"/>
          <w:w w:val="150"/>
          <w:sz w:val="24"/>
        </w:rPr>
        <w:t xml:space="preserve"> </w:t>
      </w:r>
      <w:r>
        <w:rPr>
          <w:sz w:val="24"/>
        </w:rPr>
        <w:t>encrypted</w:t>
      </w:r>
      <w:r>
        <w:rPr>
          <w:spacing w:val="75"/>
          <w:w w:val="150"/>
          <w:sz w:val="24"/>
        </w:rPr>
        <w:t xml:space="preserve"> </w:t>
      </w:r>
      <w:r>
        <w:rPr>
          <w:sz w:val="24"/>
        </w:rPr>
        <w:t>before</w:t>
      </w:r>
      <w:r>
        <w:rPr>
          <w:spacing w:val="59"/>
          <w:w w:val="150"/>
          <w:sz w:val="24"/>
        </w:rPr>
        <w:t xml:space="preserve"> </w:t>
      </w:r>
      <w:r>
        <w:rPr>
          <w:sz w:val="24"/>
        </w:rPr>
        <w:t>transmission</w:t>
      </w:r>
      <w:r>
        <w:rPr>
          <w:spacing w:val="60"/>
          <w:w w:val="150"/>
          <w:sz w:val="24"/>
        </w:rPr>
        <w:t xml:space="preserve"> </w:t>
      </w:r>
      <w:r>
        <w:rPr>
          <w:sz w:val="24"/>
        </w:rPr>
        <w:t>to</w:t>
      </w:r>
      <w:r>
        <w:rPr>
          <w:spacing w:val="60"/>
          <w:w w:val="150"/>
          <w:sz w:val="24"/>
        </w:rPr>
        <w:t xml:space="preserve"> </w:t>
      </w:r>
      <w:r>
        <w:rPr>
          <w:sz w:val="24"/>
        </w:rPr>
        <w:t>ensure</w:t>
      </w:r>
      <w:r>
        <w:rPr>
          <w:spacing w:val="58"/>
          <w:w w:val="150"/>
          <w:sz w:val="24"/>
        </w:rPr>
        <w:t xml:space="preserve"> </w:t>
      </w:r>
      <w:r>
        <w:rPr>
          <w:sz w:val="24"/>
        </w:rPr>
        <w:t>security</w:t>
      </w:r>
      <w:r>
        <w:rPr>
          <w:spacing w:val="60"/>
          <w:w w:val="150"/>
          <w:sz w:val="24"/>
        </w:rPr>
        <w:t xml:space="preserve"> </w:t>
      </w:r>
      <w:r>
        <w:rPr>
          <w:spacing w:val="-5"/>
          <w:sz w:val="24"/>
        </w:rPr>
        <w:t>and</w:t>
      </w:r>
    </w:p>
    <w:p w14:paraId="2459B486">
      <w:pPr>
        <w:pStyle w:val="9"/>
        <w:spacing w:before="46"/>
      </w:pPr>
    </w:p>
    <w:p w14:paraId="4FFBBE2F">
      <w:pPr>
        <w:pStyle w:val="9"/>
        <w:ind w:left="2294"/>
      </w:pPr>
      <w:r>
        <w:rPr>
          <w:spacing w:val="-2"/>
        </w:rPr>
        <w:t>privacy.</w:t>
      </w:r>
    </w:p>
    <w:p w14:paraId="36CA3461">
      <w:pPr>
        <w:pStyle w:val="17"/>
        <w:numPr>
          <w:ilvl w:val="1"/>
          <w:numId w:val="29"/>
        </w:numPr>
        <w:tabs>
          <w:tab w:val="left" w:pos="2293"/>
        </w:tabs>
        <w:spacing w:before="269" w:after="0" w:line="240" w:lineRule="auto"/>
        <w:ind w:left="2293" w:right="0" w:hanging="359"/>
        <w:jc w:val="left"/>
        <w:rPr>
          <w:sz w:val="24"/>
        </w:rPr>
      </w:pPr>
      <w:r>
        <w:rPr>
          <w:sz w:val="24"/>
        </w:rPr>
        <w:t>The</w:t>
      </w:r>
      <w:r>
        <w:rPr>
          <w:spacing w:val="-5"/>
          <w:sz w:val="24"/>
        </w:rPr>
        <w:t xml:space="preserve"> </w:t>
      </w:r>
      <w:r>
        <w:rPr>
          <w:sz w:val="24"/>
        </w:rPr>
        <w:t>system stores</w:t>
      </w:r>
      <w:r>
        <w:rPr>
          <w:spacing w:val="-2"/>
          <w:sz w:val="24"/>
        </w:rPr>
        <w:t xml:space="preserve"> </w:t>
      </w:r>
      <w:r>
        <w:rPr>
          <w:sz w:val="24"/>
        </w:rPr>
        <w:t>message</w:t>
      </w:r>
      <w:r>
        <w:rPr>
          <w:spacing w:val="-1"/>
          <w:sz w:val="24"/>
        </w:rPr>
        <w:t xml:space="preserve"> </w:t>
      </w:r>
      <w:r>
        <w:rPr>
          <w:sz w:val="24"/>
        </w:rPr>
        <w:t>history in</w:t>
      </w:r>
      <w:r>
        <w:rPr>
          <w:spacing w:val="-1"/>
          <w:sz w:val="24"/>
        </w:rPr>
        <w:t xml:space="preserve"> </w:t>
      </w:r>
      <w:r>
        <w:rPr>
          <w:sz w:val="24"/>
        </w:rPr>
        <w:t>the</w:t>
      </w:r>
      <w:r>
        <w:rPr>
          <w:spacing w:val="-1"/>
          <w:sz w:val="24"/>
        </w:rPr>
        <w:t xml:space="preserve"> </w:t>
      </w:r>
      <w:r>
        <w:rPr>
          <w:sz w:val="24"/>
        </w:rPr>
        <w:t>database for</w:t>
      </w:r>
      <w:r>
        <w:rPr>
          <w:spacing w:val="-2"/>
          <w:sz w:val="24"/>
        </w:rPr>
        <w:t xml:space="preserve"> </w:t>
      </w:r>
      <w:r>
        <w:rPr>
          <w:sz w:val="24"/>
        </w:rPr>
        <w:t>future</w:t>
      </w:r>
      <w:r>
        <w:rPr>
          <w:spacing w:val="3"/>
          <w:sz w:val="24"/>
        </w:rPr>
        <w:t xml:space="preserve"> </w:t>
      </w:r>
      <w:r>
        <w:rPr>
          <w:spacing w:val="-2"/>
          <w:sz w:val="24"/>
        </w:rPr>
        <w:t>retrieval.</w:t>
      </w:r>
    </w:p>
    <w:p w14:paraId="7827DEF4">
      <w:pPr>
        <w:pStyle w:val="9"/>
      </w:pPr>
    </w:p>
    <w:p w14:paraId="188E0D0D">
      <w:pPr>
        <w:pStyle w:val="9"/>
        <w:spacing w:before="208"/>
      </w:pPr>
    </w:p>
    <w:p w14:paraId="52A1A02F">
      <w:pPr>
        <w:pStyle w:val="17"/>
        <w:numPr>
          <w:ilvl w:val="0"/>
          <w:numId w:val="29"/>
        </w:numPr>
        <w:tabs>
          <w:tab w:val="left" w:pos="1570"/>
        </w:tabs>
        <w:spacing w:before="1" w:after="0" w:line="240" w:lineRule="auto"/>
        <w:ind w:left="1570" w:right="0" w:hanging="357"/>
        <w:jc w:val="left"/>
        <w:rPr>
          <w:b/>
          <w:sz w:val="24"/>
        </w:rPr>
      </w:pPr>
      <w:r>
        <w:rPr>
          <w:b/>
          <w:spacing w:val="-2"/>
          <w:sz w:val="24"/>
        </w:rPr>
        <w:t>Logout:</w:t>
      </w:r>
    </w:p>
    <w:p w14:paraId="5283249F">
      <w:pPr>
        <w:pStyle w:val="9"/>
        <w:rPr>
          <w:b/>
        </w:rPr>
      </w:pPr>
    </w:p>
    <w:p w14:paraId="360CF04B">
      <w:pPr>
        <w:pStyle w:val="9"/>
        <w:spacing w:before="138"/>
        <w:rPr>
          <w:b/>
        </w:rPr>
      </w:pPr>
    </w:p>
    <w:p w14:paraId="1B5F69C9">
      <w:pPr>
        <w:pStyle w:val="17"/>
        <w:numPr>
          <w:ilvl w:val="1"/>
          <w:numId w:val="29"/>
        </w:numPr>
        <w:tabs>
          <w:tab w:val="left" w:pos="2294"/>
        </w:tabs>
        <w:spacing w:before="0" w:after="0" w:line="528" w:lineRule="auto"/>
        <w:ind w:left="2294" w:right="448" w:hanging="360"/>
        <w:jc w:val="left"/>
        <w:rPr>
          <w:sz w:val="24"/>
        </w:rPr>
      </w:pPr>
      <w:r>
        <w:rPr>
          <w:sz w:val="24"/>
        </w:rPr>
        <w:t>When a user chooses to log out, the system terminates the current session and redirects the user to the login page.</w:t>
      </w:r>
    </w:p>
    <w:p w14:paraId="386D1E21">
      <w:pPr>
        <w:pStyle w:val="17"/>
        <w:numPr>
          <w:ilvl w:val="1"/>
          <w:numId w:val="29"/>
        </w:numPr>
        <w:tabs>
          <w:tab w:val="left" w:pos="2293"/>
        </w:tabs>
        <w:spacing w:before="0" w:after="0" w:line="223" w:lineRule="exact"/>
        <w:ind w:left="2293" w:right="0" w:hanging="359"/>
        <w:jc w:val="left"/>
        <w:rPr>
          <w:sz w:val="24"/>
        </w:rPr>
      </w:pPr>
      <w:r>
        <w:rPr>
          <w:sz w:val="24"/>
        </w:rPr>
        <w:t>The</w:t>
      </w:r>
      <w:r>
        <w:rPr>
          <w:spacing w:val="41"/>
          <w:sz w:val="24"/>
        </w:rPr>
        <w:t xml:space="preserve"> </w:t>
      </w:r>
      <w:r>
        <w:rPr>
          <w:sz w:val="24"/>
        </w:rPr>
        <w:t>system</w:t>
      </w:r>
      <w:r>
        <w:rPr>
          <w:spacing w:val="45"/>
          <w:sz w:val="24"/>
        </w:rPr>
        <w:t xml:space="preserve"> </w:t>
      </w:r>
      <w:r>
        <w:rPr>
          <w:sz w:val="24"/>
        </w:rPr>
        <w:t>clears</w:t>
      </w:r>
      <w:r>
        <w:rPr>
          <w:spacing w:val="43"/>
          <w:sz w:val="24"/>
        </w:rPr>
        <w:t xml:space="preserve"> </w:t>
      </w:r>
      <w:r>
        <w:rPr>
          <w:sz w:val="24"/>
        </w:rPr>
        <w:t>any</w:t>
      </w:r>
      <w:r>
        <w:rPr>
          <w:spacing w:val="47"/>
          <w:sz w:val="24"/>
        </w:rPr>
        <w:t xml:space="preserve"> </w:t>
      </w:r>
      <w:r>
        <w:rPr>
          <w:sz w:val="24"/>
        </w:rPr>
        <w:t>session-related</w:t>
      </w:r>
      <w:r>
        <w:rPr>
          <w:spacing w:val="43"/>
          <w:sz w:val="24"/>
        </w:rPr>
        <w:t xml:space="preserve"> </w:t>
      </w:r>
      <w:r>
        <w:rPr>
          <w:sz w:val="24"/>
        </w:rPr>
        <w:t>data</w:t>
      </w:r>
      <w:r>
        <w:rPr>
          <w:spacing w:val="43"/>
          <w:sz w:val="24"/>
        </w:rPr>
        <w:t xml:space="preserve"> </w:t>
      </w:r>
      <w:r>
        <w:rPr>
          <w:sz w:val="24"/>
        </w:rPr>
        <w:t>and</w:t>
      </w:r>
      <w:r>
        <w:rPr>
          <w:spacing w:val="47"/>
          <w:sz w:val="24"/>
        </w:rPr>
        <w:t xml:space="preserve"> </w:t>
      </w:r>
      <w:r>
        <w:rPr>
          <w:sz w:val="24"/>
        </w:rPr>
        <w:t>ensures</w:t>
      </w:r>
      <w:r>
        <w:rPr>
          <w:spacing w:val="43"/>
          <w:sz w:val="24"/>
        </w:rPr>
        <w:t xml:space="preserve"> </w:t>
      </w:r>
      <w:r>
        <w:rPr>
          <w:sz w:val="24"/>
        </w:rPr>
        <w:t>that</w:t>
      </w:r>
      <w:r>
        <w:rPr>
          <w:spacing w:val="30"/>
          <w:sz w:val="24"/>
        </w:rPr>
        <w:t xml:space="preserve"> </w:t>
      </w:r>
      <w:r>
        <w:rPr>
          <w:sz w:val="24"/>
        </w:rPr>
        <w:t>the</w:t>
      </w:r>
      <w:r>
        <w:rPr>
          <w:spacing w:val="29"/>
          <w:sz w:val="24"/>
        </w:rPr>
        <w:t xml:space="preserve"> </w:t>
      </w:r>
      <w:r>
        <w:rPr>
          <w:sz w:val="24"/>
        </w:rPr>
        <w:t>user</w:t>
      </w:r>
      <w:r>
        <w:rPr>
          <w:spacing w:val="29"/>
          <w:sz w:val="24"/>
        </w:rPr>
        <w:t xml:space="preserve"> </w:t>
      </w:r>
      <w:r>
        <w:rPr>
          <w:spacing w:val="-5"/>
          <w:sz w:val="24"/>
        </w:rPr>
        <w:t>is</w:t>
      </w:r>
    </w:p>
    <w:p w14:paraId="37A79107">
      <w:pPr>
        <w:pStyle w:val="9"/>
        <w:spacing w:before="46"/>
      </w:pPr>
    </w:p>
    <w:p w14:paraId="0D8865E3">
      <w:pPr>
        <w:pStyle w:val="9"/>
        <w:ind w:left="2294"/>
      </w:pPr>
      <w:r>
        <w:t>required</w:t>
      </w:r>
      <w:r>
        <w:rPr>
          <w:spacing w:val="-1"/>
        </w:rPr>
        <w:t xml:space="preserve"> </w:t>
      </w:r>
      <w:r>
        <w:t>to</w:t>
      </w:r>
      <w:r>
        <w:rPr>
          <w:spacing w:val="-1"/>
        </w:rPr>
        <w:t xml:space="preserve"> </w:t>
      </w:r>
      <w:r>
        <w:t>re-authenticate</w:t>
      </w:r>
      <w:r>
        <w:rPr>
          <w:spacing w:val="-2"/>
        </w:rPr>
        <w:t xml:space="preserve"> </w:t>
      </w:r>
      <w:r>
        <w:t>upon</w:t>
      </w:r>
      <w:r>
        <w:rPr>
          <w:spacing w:val="-1"/>
        </w:rPr>
        <w:t xml:space="preserve"> </w:t>
      </w:r>
      <w:r>
        <w:t>returning</w:t>
      </w:r>
      <w:r>
        <w:rPr>
          <w:spacing w:val="-1"/>
        </w:rPr>
        <w:t xml:space="preserve"> </w:t>
      </w:r>
      <w:r>
        <w:t>to</w:t>
      </w:r>
      <w:r>
        <w:rPr>
          <w:spacing w:val="-1"/>
        </w:rPr>
        <w:t xml:space="preserve"> </w:t>
      </w:r>
      <w:r>
        <w:t>the</w:t>
      </w:r>
      <w:r>
        <w:rPr>
          <w:spacing w:val="2"/>
        </w:rPr>
        <w:t xml:space="preserve"> </w:t>
      </w:r>
      <w:r>
        <w:rPr>
          <w:spacing w:val="-2"/>
        </w:rPr>
        <w:t>application.</w:t>
      </w:r>
    </w:p>
    <w:p w14:paraId="2247784C">
      <w:pPr>
        <w:pStyle w:val="9"/>
        <w:spacing w:after="0"/>
        <w:sectPr>
          <w:pgSz w:w="11930" w:h="16860"/>
          <w:pgMar w:top="960" w:right="992" w:bottom="1200" w:left="992" w:header="633" w:footer="1019" w:gutter="0"/>
          <w:cols w:space="720" w:num="1"/>
        </w:sectPr>
      </w:pPr>
    </w:p>
    <w:p w14:paraId="150B5C50">
      <w:pPr>
        <w:pStyle w:val="9"/>
        <w:rPr>
          <w:sz w:val="28"/>
        </w:rPr>
      </w:pPr>
    </w:p>
    <w:p w14:paraId="1B84D184">
      <w:pPr>
        <w:pStyle w:val="9"/>
        <w:spacing w:before="250"/>
        <w:rPr>
          <w:sz w:val="28"/>
        </w:rPr>
      </w:pPr>
    </w:p>
    <w:p w14:paraId="04B82FBE">
      <w:pPr>
        <w:pStyle w:val="5"/>
        <w:numPr>
          <w:ilvl w:val="1"/>
          <w:numId w:val="28"/>
        </w:numPr>
        <w:tabs>
          <w:tab w:val="left" w:pos="1158"/>
        </w:tabs>
        <w:spacing w:before="0" w:after="0" w:line="240" w:lineRule="auto"/>
        <w:ind w:left="1158" w:right="0" w:hanging="350"/>
        <w:jc w:val="left"/>
      </w:pPr>
      <w:bookmarkStart w:id="29" w:name="_bookmark29"/>
      <w:bookmarkEnd w:id="29"/>
      <w:r>
        <w:t>Process</w:t>
      </w:r>
      <w:r>
        <w:rPr>
          <w:spacing w:val="-14"/>
        </w:rPr>
        <w:t xml:space="preserve"> </w:t>
      </w:r>
      <w:r>
        <w:rPr>
          <w:spacing w:val="-2"/>
        </w:rPr>
        <w:t>Design</w:t>
      </w:r>
    </w:p>
    <w:p w14:paraId="2C149095">
      <w:pPr>
        <w:spacing w:before="320"/>
        <w:ind w:left="808" w:right="0" w:firstLine="0"/>
        <w:jc w:val="left"/>
        <w:rPr>
          <w:b/>
          <w:sz w:val="22"/>
        </w:rPr>
      </w:pPr>
      <w:r>
        <w:rPr>
          <w:b/>
          <w:sz w:val="22"/>
        </w:rPr>
        <w:t>Database</w:t>
      </w:r>
      <w:r>
        <w:rPr>
          <w:b/>
          <w:spacing w:val="-4"/>
          <w:sz w:val="22"/>
        </w:rPr>
        <w:t xml:space="preserve"> </w:t>
      </w:r>
      <w:r>
        <w:rPr>
          <w:b/>
          <w:spacing w:val="-2"/>
          <w:sz w:val="22"/>
        </w:rPr>
        <w:t>Design:</w:t>
      </w:r>
    </w:p>
    <w:p w14:paraId="426069BA">
      <w:pPr>
        <w:pStyle w:val="9"/>
        <w:spacing w:before="15"/>
        <w:rPr>
          <w:b/>
          <w:sz w:val="22"/>
        </w:rPr>
      </w:pPr>
    </w:p>
    <w:p w14:paraId="2C8FE942">
      <w:pPr>
        <w:pStyle w:val="9"/>
        <w:ind w:left="1528"/>
      </w:pPr>
      <w:r>
        <w:t>User</w:t>
      </w:r>
      <w:r>
        <w:rPr>
          <w:spacing w:val="-3"/>
        </w:rPr>
        <w:t xml:space="preserve"> </w:t>
      </w:r>
      <w:r>
        <w:t>Schema</w:t>
      </w:r>
      <w:r>
        <w:rPr>
          <w:spacing w:val="-3"/>
        </w:rPr>
        <w:t xml:space="preserve"> </w:t>
      </w:r>
      <w:r>
        <w:t>(User</w:t>
      </w:r>
      <w:r>
        <w:rPr>
          <w:spacing w:val="-2"/>
        </w:rPr>
        <w:t xml:space="preserve"> Model):</w:t>
      </w:r>
    </w:p>
    <w:p w14:paraId="49DECA52">
      <w:pPr>
        <w:pStyle w:val="17"/>
        <w:numPr>
          <w:ilvl w:val="0"/>
          <w:numId w:val="30"/>
        </w:numPr>
        <w:tabs>
          <w:tab w:val="left" w:pos="2248"/>
        </w:tabs>
        <w:spacing w:before="130" w:after="0" w:line="240" w:lineRule="auto"/>
        <w:ind w:left="2248" w:right="0" w:hanging="360"/>
        <w:jc w:val="left"/>
        <w:rPr>
          <w:sz w:val="24"/>
        </w:rPr>
      </w:pPr>
      <w:r>
        <w:rPr>
          <w:sz w:val="24"/>
        </w:rPr>
        <w:t>Fields:</w:t>
      </w:r>
      <w:r>
        <w:rPr>
          <w:spacing w:val="-3"/>
          <w:sz w:val="24"/>
        </w:rPr>
        <w:t xml:space="preserve"> </w:t>
      </w:r>
      <w:r>
        <w:rPr>
          <w:sz w:val="24"/>
        </w:rPr>
        <w:t>_id,</w:t>
      </w:r>
      <w:r>
        <w:rPr>
          <w:spacing w:val="-2"/>
          <w:sz w:val="24"/>
        </w:rPr>
        <w:t xml:space="preserve"> </w:t>
      </w:r>
      <w:r>
        <w:rPr>
          <w:sz w:val="24"/>
        </w:rPr>
        <w:t>username,</w:t>
      </w:r>
      <w:r>
        <w:rPr>
          <w:spacing w:val="-3"/>
          <w:sz w:val="24"/>
        </w:rPr>
        <w:t xml:space="preserve"> </w:t>
      </w:r>
      <w:r>
        <w:rPr>
          <w:sz w:val="24"/>
        </w:rPr>
        <w:t>email, password,</w:t>
      </w:r>
      <w:r>
        <w:rPr>
          <w:spacing w:val="-3"/>
          <w:sz w:val="24"/>
        </w:rPr>
        <w:t xml:space="preserve"> </w:t>
      </w:r>
      <w:r>
        <w:rPr>
          <w:sz w:val="24"/>
        </w:rPr>
        <w:t>status,</w:t>
      </w:r>
      <w:r>
        <w:rPr>
          <w:spacing w:val="-2"/>
          <w:sz w:val="24"/>
        </w:rPr>
        <w:t xml:space="preserve"> </w:t>
      </w:r>
      <w:r>
        <w:rPr>
          <w:sz w:val="24"/>
        </w:rPr>
        <w:t>new</w:t>
      </w:r>
      <w:r>
        <w:rPr>
          <w:spacing w:val="-1"/>
          <w:sz w:val="24"/>
        </w:rPr>
        <w:t xml:space="preserve"> </w:t>
      </w:r>
      <w:r>
        <w:rPr>
          <w:spacing w:val="-2"/>
          <w:sz w:val="24"/>
        </w:rPr>
        <w:t>Messages</w:t>
      </w:r>
    </w:p>
    <w:p w14:paraId="34B954B8">
      <w:pPr>
        <w:pStyle w:val="9"/>
      </w:pPr>
    </w:p>
    <w:p w14:paraId="584EF532">
      <w:pPr>
        <w:pStyle w:val="9"/>
        <w:spacing w:before="16"/>
      </w:pPr>
    </w:p>
    <w:p w14:paraId="0F20A64A">
      <w:pPr>
        <w:pStyle w:val="17"/>
        <w:numPr>
          <w:ilvl w:val="0"/>
          <w:numId w:val="30"/>
        </w:numPr>
        <w:tabs>
          <w:tab w:val="left" w:pos="2248"/>
        </w:tabs>
        <w:spacing w:before="1" w:after="0" w:line="362" w:lineRule="auto"/>
        <w:ind w:left="2248" w:right="449" w:hanging="360"/>
        <w:jc w:val="left"/>
        <w:rPr>
          <w:sz w:val="24"/>
        </w:rPr>
      </w:pPr>
      <w:r>
        <w:rPr>
          <w:sz w:val="24"/>
        </w:rPr>
        <w:t>Stores</w:t>
      </w:r>
      <w:r>
        <w:rPr>
          <w:spacing w:val="-15"/>
          <w:sz w:val="24"/>
        </w:rPr>
        <w:t xml:space="preserve"> </w:t>
      </w:r>
      <w:r>
        <w:rPr>
          <w:sz w:val="24"/>
        </w:rPr>
        <w:t>user</w:t>
      </w:r>
      <w:r>
        <w:rPr>
          <w:spacing w:val="-16"/>
          <w:sz w:val="24"/>
        </w:rPr>
        <w:t xml:space="preserve"> </w:t>
      </w:r>
      <w:r>
        <w:rPr>
          <w:sz w:val="24"/>
        </w:rPr>
        <w:t>information</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username,</w:t>
      </w:r>
      <w:r>
        <w:rPr>
          <w:spacing w:val="-15"/>
          <w:sz w:val="24"/>
        </w:rPr>
        <w:t xml:space="preserve"> </w:t>
      </w:r>
      <w:r>
        <w:rPr>
          <w:sz w:val="24"/>
        </w:rPr>
        <w:t>email,</w:t>
      </w:r>
      <w:r>
        <w:rPr>
          <w:spacing w:val="-15"/>
          <w:sz w:val="24"/>
        </w:rPr>
        <w:t xml:space="preserve"> </w:t>
      </w:r>
      <w:r>
        <w:rPr>
          <w:sz w:val="24"/>
        </w:rPr>
        <w:t>password</w:t>
      </w:r>
      <w:r>
        <w:rPr>
          <w:spacing w:val="-15"/>
          <w:sz w:val="24"/>
        </w:rPr>
        <w:t xml:space="preserve"> </w:t>
      </w:r>
      <w:r>
        <w:rPr>
          <w:sz w:val="24"/>
        </w:rPr>
        <w:t>(hashed),</w:t>
      </w:r>
      <w:r>
        <w:rPr>
          <w:spacing w:val="-15"/>
          <w:sz w:val="24"/>
        </w:rPr>
        <w:t xml:space="preserve"> </w:t>
      </w:r>
      <w:r>
        <w:rPr>
          <w:sz w:val="24"/>
        </w:rPr>
        <w:t>current status (online/offline), and the number of new messages.</w:t>
      </w:r>
    </w:p>
    <w:p w14:paraId="3FC4D058">
      <w:pPr>
        <w:pStyle w:val="9"/>
        <w:spacing w:before="122"/>
      </w:pPr>
    </w:p>
    <w:p w14:paraId="568F152F">
      <w:pPr>
        <w:pStyle w:val="9"/>
        <w:ind w:left="1528"/>
      </w:pPr>
      <w:r>
        <w:t>Message</w:t>
      </w:r>
      <w:r>
        <w:rPr>
          <w:spacing w:val="-3"/>
        </w:rPr>
        <w:t xml:space="preserve"> </w:t>
      </w:r>
      <w:r>
        <w:t>Schema</w:t>
      </w:r>
      <w:r>
        <w:rPr>
          <w:spacing w:val="-2"/>
        </w:rPr>
        <w:t xml:space="preserve"> </w:t>
      </w:r>
      <w:r>
        <w:t>(Message</w:t>
      </w:r>
      <w:r>
        <w:rPr>
          <w:spacing w:val="-2"/>
        </w:rPr>
        <w:t xml:space="preserve"> Model):</w:t>
      </w:r>
    </w:p>
    <w:p w14:paraId="63D3F560">
      <w:pPr>
        <w:pStyle w:val="9"/>
      </w:pPr>
    </w:p>
    <w:p w14:paraId="6E1BFEA1">
      <w:pPr>
        <w:pStyle w:val="9"/>
        <w:spacing w:before="5"/>
      </w:pPr>
    </w:p>
    <w:p w14:paraId="23EA54F5">
      <w:pPr>
        <w:pStyle w:val="17"/>
        <w:numPr>
          <w:ilvl w:val="0"/>
          <w:numId w:val="30"/>
        </w:numPr>
        <w:tabs>
          <w:tab w:val="left" w:pos="2248"/>
        </w:tabs>
        <w:spacing w:before="0" w:after="0" w:line="240" w:lineRule="auto"/>
        <w:ind w:left="2248" w:right="0" w:hanging="360"/>
        <w:jc w:val="left"/>
        <w:rPr>
          <w:sz w:val="24"/>
        </w:rPr>
      </w:pPr>
      <w:r>
        <w:rPr>
          <w:sz w:val="24"/>
        </w:rPr>
        <w:t>Fields:</w:t>
      </w:r>
      <w:r>
        <w:rPr>
          <w:spacing w:val="-3"/>
          <w:sz w:val="24"/>
        </w:rPr>
        <w:t xml:space="preserve"> </w:t>
      </w:r>
      <w:r>
        <w:rPr>
          <w:sz w:val="24"/>
        </w:rPr>
        <w:t>_id,</w:t>
      </w:r>
      <w:r>
        <w:rPr>
          <w:spacing w:val="-1"/>
          <w:sz w:val="24"/>
        </w:rPr>
        <w:t xml:space="preserve"> </w:t>
      </w:r>
      <w:r>
        <w:rPr>
          <w:sz w:val="24"/>
        </w:rPr>
        <w:t>content,</w:t>
      </w:r>
      <w:r>
        <w:rPr>
          <w:spacing w:val="-1"/>
          <w:sz w:val="24"/>
        </w:rPr>
        <w:t xml:space="preserve"> </w:t>
      </w:r>
      <w:r>
        <w:rPr>
          <w:sz w:val="24"/>
        </w:rPr>
        <w:t>from,</w:t>
      </w:r>
      <w:r>
        <w:rPr>
          <w:spacing w:val="-1"/>
          <w:sz w:val="24"/>
        </w:rPr>
        <w:t xml:space="preserve"> </w:t>
      </w:r>
      <w:r>
        <w:rPr>
          <w:sz w:val="24"/>
        </w:rPr>
        <w:t>time,</w:t>
      </w:r>
      <w:r>
        <w:rPr>
          <w:spacing w:val="-2"/>
          <w:sz w:val="24"/>
        </w:rPr>
        <w:t xml:space="preserve"> </w:t>
      </w:r>
      <w:r>
        <w:rPr>
          <w:sz w:val="24"/>
        </w:rPr>
        <w:t>date,</w:t>
      </w:r>
      <w:r>
        <w:rPr>
          <w:spacing w:val="-1"/>
          <w:sz w:val="24"/>
        </w:rPr>
        <w:t xml:space="preserve"> </w:t>
      </w:r>
      <w:r>
        <w:rPr>
          <w:spacing w:val="-5"/>
          <w:sz w:val="24"/>
        </w:rPr>
        <w:t>to</w:t>
      </w:r>
    </w:p>
    <w:p w14:paraId="4991A377">
      <w:pPr>
        <w:pStyle w:val="9"/>
      </w:pPr>
    </w:p>
    <w:p w14:paraId="48533336">
      <w:pPr>
        <w:pStyle w:val="9"/>
        <w:spacing w:before="17"/>
      </w:pPr>
    </w:p>
    <w:p w14:paraId="350DD88E">
      <w:pPr>
        <w:pStyle w:val="17"/>
        <w:numPr>
          <w:ilvl w:val="0"/>
          <w:numId w:val="30"/>
        </w:numPr>
        <w:tabs>
          <w:tab w:val="left" w:pos="2248"/>
        </w:tabs>
        <w:spacing w:before="0" w:after="0" w:line="240" w:lineRule="auto"/>
        <w:ind w:left="2248" w:right="0" w:hanging="360"/>
        <w:jc w:val="left"/>
        <w:rPr>
          <w:sz w:val="24"/>
        </w:rPr>
      </w:pPr>
      <w:r>
        <w:rPr>
          <w:sz w:val="24"/>
        </w:rPr>
        <w:t>Stores</w:t>
      </w:r>
      <w:r>
        <w:rPr>
          <w:spacing w:val="-6"/>
          <w:sz w:val="24"/>
        </w:rPr>
        <w:t xml:space="preserve"> </w:t>
      </w:r>
      <w:r>
        <w:rPr>
          <w:sz w:val="24"/>
        </w:rPr>
        <w:t>messages</w:t>
      </w:r>
      <w:r>
        <w:rPr>
          <w:spacing w:val="-4"/>
          <w:sz w:val="24"/>
        </w:rPr>
        <w:t xml:space="preserve"> </w:t>
      </w:r>
      <w:r>
        <w:rPr>
          <w:sz w:val="24"/>
        </w:rPr>
        <w:t>exchanged</w:t>
      </w:r>
      <w:r>
        <w:rPr>
          <w:spacing w:val="-2"/>
          <w:sz w:val="24"/>
        </w:rPr>
        <w:t xml:space="preserve"> </w:t>
      </w:r>
      <w:r>
        <w:rPr>
          <w:sz w:val="24"/>
        </w:rPr>
        <w:t>between</w:t>
      </w:r>
      <w:r>
        <w:rPr>
          <w:spacing w:val="-4"/>
          <w:sz w:val="24"/>
        </w:rPr>
        <w:t xml:space="preserve"> </w:t>
      </w:r>
      <w:r>
        <w:rPr>
          <w:sz w:val="24"/>
        </w:rPr>
        <w:t>users</w:t>
      </w:r>
      <w:r>
        <w:rPr>
          <w:spacing w:val="-3"/>
          <w:sz w:val="24"/>
        </w:rPr>
        <w:t xml:space="preserve"> </w:t>
      </w:r>
      <w:r>
        <w:rPr>
          <w:sz w:val="24"/>
        </w:rPr>
        <w:t>in</w:t>
      </w:r>
      <w:r>
        <w:rPr>
          <w:spacing w:val="-4"/>
          <w:sz w:val="24"/>
        </w:rPr>
        <w:t xml:space="preserve"> </w:t>
      </w:r>
      <w:r>
        <w:rPr>
          <w:sz w:val="24"/>
        </w:rPr>
        <w:t xml:space="preserve">different </w:t>
      </w:r>
      <w:r>
        <w:rPr>
          <w:spacing w:val="-2"/>
          <w:sz w:val="24"/>
        </w:rPr>
        <w:t>rooms.</w:t>
      </w:r>
    </w:p>
    <w:p w14:paraId="5BA119A7">
      <w:pPr>
        <w:pStyle w:val="9"/>
      </w:pPr>
    </w:p>
    <w:p w14:paraId="59DC893A">
      <w:pPr>
        <w:pStyle w:val="9"/>
        <w:spacing w:before="12"/>
      </w:pPr>
    </w:p>
    <w:p w14:paraId="20D0F9D9">
      <w:pPr>
        <w:pStyle w:val="9"/>
        <w:spacing w:line="360" w:lineRule="auto"/>
        <w:ind w:left="808"/>
      </w:pPr>
      <w:r>
        <w:t>Each message contains content, sender (from), timestamp (time and date), and the room it belongs to.</w:t>
      </w:r>
    </w:p>
    <w:p w14:paraId="325755F2">
      <w:pPr>
        <w:pStyle w:val="9"/>
        <w:spacing w:after="0" w:line="360" w:lineRule="auto"/>
        <w:sectPr>
          <w:pgSz w:w="11930" w:h="16860"/>
          <w:pgMar w:top="960" w:right="992" w:bottom="1200" w:left="992" w:header="633" w:footer="1019" w:gutter="0"/>
          <w:cols w:space="720" w:num="1"/>
        </w:sectPr>
      </w:pPr>
    </w:p>
    <w:p w14:paraId="766E38D0">
      <w:pPr>
        <w:pStyle w:val="17"/>
        <w:numPr>
          <w:ilvl w:val="2"/>
          <w:numId w:val="28"/>
        </w:numPr>
        <w:tabs>
          <w:tab w:val="left" w:pos="1963"/>
        </w:tabs>
        <w:spacing w:before="186" w:after="0" w:line="240" w:lineRule="auto"/>
        <w:ind w:left="1963" w:right="0" w:hanging="435"/>
        <w:jc w:val="left"/>
        <w:rPr>
          <w:b/>
          <w:sz w:val="20"/>
        </w:rPr>
      </w:pPr>
      <w:r>
        <w:rPr>
          <w:b/>
          <w:sz w:val="22"/>
        </w:rPr>
        <w:t>Process</w:t>
      </w:r>
      <w:r>
        <w:rPr>
          <w:b/>
          <w:spacing w:val="-9"/>
          <w:sz w:val="22"/>
        </w:rPr>
        <w:t xml:space="preserve"> </w:t>
      </w:r>
      <w:r>
        <w:rPr>
          <w:b/>
          <w:sz w:val="22"/>
        </w:rPr>
        <w:t>And</w:t>
      </w:r>
      <w:r>
        <w:rPr>
          <w:b/>
          <w:spacing w:val="-10"/>
          <w:sz w:val="22"/>
        </w:rPr>
        <w:t xml:space="preserve"> </w:t>
      </w:r>
      <w:r>
        <w:rPr>
          <w:b/>
          <w:sz w:val="22"/>
        </w:rPr>
        <w:t>Structure</w:t>
      </w:r>
      <w:r>
        <w:rPr>
          <w:b/>
          <w:spacing w:val="-8"/>
          <w:sz w:val="22"/>
        </w:rPr>
        <w:t xml:space="preserve"> </w:t>
      </w:r>
      <w:r>
        <w:rPr>
          <w:b/>
          <w:spacing w:val="-2"/>
          <w:sz w:val="22"/>
        </w:rPr>
        <w:t>Designs</w:t>
      </w:r>
    </w:p>
    <w:p w14:paraId="3CE81BBC">
      <w:pPr>
        <w:pStyle w:val="9"/>
        <w:rPr>
          <w:b/>
          <w:sz w:val="20"/>
        </w:rPr>
      </w:pPr>
    </w:p>
    <w:p w14:paraId="4D531D00">
      <w:pPr>
        <w:pStyle w:val="9"/>
        <w:spacing w:before="126"/>
        <w:rPr>
          <w:b/>
          <w:sz w:val="20"/>
        </w:rPr>
      </w:pPr>
      <w:r>
        <w:rPr>
          <w:b/>
          <w:sz w:val="20"/>
        </w:rPr>
        <w:drawing>
          <wp:anchor distT="0" distB="0" distL="0" distR="0" simplePos="0" relativeHeight="251685888" behindDoc="1" locked="0" layoutInCell="1" allowOverlap="1">
            <wp:simplePos x="0" y="0"/>
            <wp:positionH relativeFrom="page">
              <wp:posOffset>1407795</wp:posOffset>
            </wp:positionH>
            <wp:positionV relativeFrom="paragraph">
              <wp:posOffset>241300</wp:posOffset>
            </wp:positionV>
            <wp:extent cx="4932680" cy="5646420"/>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2" cstate="print"/>
                    <a:stretch>
                      <a:fillRect/>
                    </a:stretch>
                  </pic:blipFill>
                  <pic:spPr>
                    <a:xfrm>
                      <a:off x="0" y="0"/>
                      <a:ext cx="4932910" cy="5646420"/>
                    </a:xfrm>
                    <a:prstGeom prst="rect">
                      <a:avLst/>
                    </a:prstGeom>
                  </pic:spPr>
                </pic:pic>
              </a:graphicData>
            </a:graphic>
          </wp:anchor>
        </w:drawing>
      </w:r>
    </w:p>
    <w:p w14:paraId="233AD110">
      <w:pPr>
        <w:pStyle w:val="9"/>
        <w:rPr>
          <w:b/>
          <w:sz w:val="22"/>
        </w:rPr>
      </w:pPr>
    </w:p>
    <w:p w14:paraId="5274029C">
      <w:pPr>
        <w:pStyle w:val="9"/>
        <w:spacing w:before="53"/>
        <w:rPr>
          <w:b/>
          <w:sz w:val="22"/>
        </w:rPr>
      </w:pPr>
    </w:p>
    <w:p w14:paraId="214C4BC1">
      <w:pPr>
        <w:spacing w:before="0"/>
        <w:ind w:left="839" w:right="444" w:firstLine="0"/>
        <w:jc w:val="center"/>
        <w:rPr>
          <w:sz w:val="22"/>
        </w:rPr>
      </w:pPr>
      <w:r>
        <w:rPr>
          <w:sz w:val="22"/>
        </w:rPr>
        <w:t>Fig</w:t>
      </w:r>
      <w:r>
        <w:rPr>
          <w:spacing w:val="-6"/>
          <w:sz w:val="22"/>
        </w:rPr>
        <w:t xml:space="preserve"> </w:t>
      </w:r>
      <w:r>
        <w:rPr>
          <w:sz w:val="22"/>
        </w:rPr>
        <w:t>5.1</w:t>
      </w:r>
      <w:r>
        <w:rPr>
          <w:spacing w:val="-4"/>
          <w:sz w:val="22"/>
        </w:rPr>
        <w:t xml:space="preserve"> </w:t>
      </w:r>
      <w:r>
        <w:rPr>
          <w:sz w:val="22"/>
        </w:rPr>
        <w:t>User</w:t>
      </w:r>
      <w:r>
        <w:rPr>
          <w:spacing w:val="-3"/>
          <w:sz w:val="22"/>
        </w:rPr>
        <w:t xml:space="preserve"> </w:t>
      </w:r>
      <w:r>
        <w:rPr>
          <w:sz w:val="22"/>
        </w:rPr>
        <w:t>Use</w:t>
      </w:r>
      <w:r>
        <w:rPr>
          <w:spacing w:val="-4"/>
          <w:sz w:val="22"/>
        </w:rPr>
        <w:t xml:space="preserve"> </w:t>
      </w:r>
      <w:r>
        <w:rPr>
          <w:sz w:val="22"/>
        </w:rPr>
        <w:t>Case</w:t>
      </w:r>
      <w:r>
        <w:rPr>
          <w:spacing w:val="-2"/>
          <w:sz w:val="22"/>
        </w:rPr>
        <w:t xml:space="preserve"> Diagram</w:t>
      </w:r>
    </w:p>
    <w:p w14:paraId="0AABB30A">
      <w:pPr>
        <w:spacing w:after="0"/>
        <w:jc w:val="center"/>
        <w:rPr>
          <w:sz w:val="22"/>
        </w:rPr>
        <w:sectPr>
          <w:pgSz w:w="11930" w:h="16860"/>
          <w:pgMar w:top="960" w:right="992" w:bottom="1200" w:left="992" w:header="633" w:footer="1019" w:gutter="0"/>
          <w:cols w:space="720" w:num="1"/>
        </w:sectPr>
      </w:pPr>
    </w:p>
    <w:p w14:paraId="3233DBBB">
      <w:pPr>
        <w:pStyle w:val="9"/>
        <w:spacing w:before="4"/>
        <w:rPr>
          <w:sz w:val="17"/>
        </w:rPr>
      </w:pPr>
    </w:p>
    <w:p w14:paraId="5BA811AA">
      <w:pPr>
        <w:pStyle w:val="9"/>
        <w:spacing w:after="0"/>
        <w:rPr>
          <w:sz w:val="17"/>
        </w:rPr>
        <w:sectPr>
          <w:pgSz w:w="11930" w:h="16860"/>
          <w:pgMar w:top="960" w:right="992" w:bottom="1200" w:left="992" w:header="633" w:footer="1019" w:gutter="0"/>
          <w:cols w:space="720" w:num="1"/>
        </w:sectPr>
      </w:pPr>
    </w:p>
    <w:p w14:paraId="52A3DB6B">
      <w:pPr>
        <w:pStyle w:val="9"/>
        <w:rPr>
          <w:sz w:val="20"/>
        </w:rPr>
      </w:pPr>
    </w:p>
    <w:p w14:paraId="566DA280">
      <w:pPr>
        <w:pStyle w:val="9"/>
        <w:spacing w:before="201"/>
        <w:rPr>
          <w:sz w:val="20"/>
        </w:rPr>
      </w:pPr>
    </w:p>
    <w:p w14:paraId="75F9177D">
      <w:pPr>
        <w:pStyle w:val="9"/>
        <w:ind w:left="2971"/>
        <w:rPr>
          <w:sz w:val="20"/>
        </w:rPr>
      </w:pPr>
      <w:r>
        <w:rPr>
          <w:sz w:val="20"/>
        </w:rPr>
        <w:drawing>
          <wp:inline distT="0" distB="0" distL="0" distR="0">
            <wp:extent cx="3255010" cy="6980555"/>
            <wp:effectExtent l="0" t="0" r="0" b="0"/>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stretch>
                      <a:fillRect/>
                    </a:stretch>
                  </pic:blipFill>
                  <pic:spPr>
                    <a:xfrm>
                      <a:off x="0" y="0"/>
                      <a:ext cx="3255069" cy="6980872"/>
                    </a:xfrm>
                    <a:prstGeom prst="rect">
                      <a:avLst/>
                    </a:prstGeom>
                  </pic:spPr>
                </pic:pic>
              </a:graphicData>
            </a:graphic>
          </wp:inline>
        </w:drawing>
      </w:r>
    </w:p>
    <w:p w14:paraId="1E03FE18">
      <w:pPr>
        <w:pStyle w:val="9"/>
        <w:spacing w:before="191"/>
        <w:rPr>
          <w:sz w:val="22"/>
        </w:rPr>
      </w:pPr>
    </w:p>
    <w:p w14:paraId="506F3849">
      <w:pPr>
        <w:spacing w:before="0"/>
        <w:ind w:left="749" w:right="382" w:firstLine="0"/>
        <w:jc w:val="center"/>
        <w:rPr>
          <w:sz w:val="22"/>
        </w:rPr>
      </w:pPr>
      <w:r>
        <w:rPr>
          <w:sz w:val="22"/>
        </w:rPr>
        <w:t>Fig</w:t>
      </w:r>
      <w:r>
        <w:rPr>
          <w:spacing w:val="-5"/>
          <w:sz w:val="22"/>
        </w:rPr>
        <w:t xml:space="preserve"> </w:t>
      </w:r>
      <w:r>
        <w:rPr>
          <w:sz w:val="22"/>
        </w:rPr>
        <w:t>5.4</w:t>
      </w:r>
      <w:r>
        <w:rPr>
          <w:spacing w:val="-4"/>
          <w:sz w:val="22"/>
        </w:rPr>
        <w:t xml:space="preserve"> </w:t>
      </w:r>
      <w:r>
        <w:rPr>
          <w:sz w:val="22"/>
        </w:rPr>
        <w:t>Activity</w:t>
      </w:r>
      <w:r>
        <w:rPr>
          <w:spacing w:val="-4"/>
          <w:sz w:val="22"/>
        </w:rPr>
        <w:t xml:space="preserve"> </w:t>
      </w:r>
      <w:r>
        <w:rPr>
          <w:sz w:val="22"/>
        </w:rPr>
        <w:t>Diagram</w:t>
      </w:r>
      <w:r>
        <w:rPr>
          <w:spacing w:val="-5"/>
          <w:sz w:val="22"/>
        </w:rPr>
        <w:t xml:space="preserve"> </w:t>
      </w:r>
      <w:r>
        <w:rPr>
          <w:spacing w:val="-10"/>
          <w:sz w:val="22"/>
        </w:rPr>
        <w:t>2</w:t>
      </w:r>
    </w:p>
    <w:p w14:paraId="5ABB397B">
      <w:pPr>
        <w:spacing w:after="0"/>
        <w:jc w:val="center"/>
        <w:rPr>
          <w:sz w:val="22"/>
        </w:rPr>
        <w:sectPr>
          <w:pgSz w:w="11930" w:h="16860"/>
          <w:pgMar w:top="960" w:right="992" w:bottom="1200" w:left="992" w:header="633" w:footer="1019" w:gutter="0"/>
          <w:cols w:space="720" w:num="1"/>
        </w:sectPr>
      </w:pPr>
    </w:p>
    <w:p w14:paraId="33D5ECA5">
      <w:pPr>
        <w:pStyle w:val="9"/>
        <w:rPr>
          <w:sz w:val="20"/>
        </w:rPr>
      </w:pPr>
    </w:p>
    <w:p w14:paraId="0D32A7FD">
      <w:pPr>
        <w:pStyle w:val="9"/>
        <w:spacing w:before="227" w:after="1"/>
        <w:rPr>
          <w:sz w:val="20"/>
        </w:rPr>
      </w:pPr>
    </w:p>
    <w:p w14:paraId="37F6D8F6">
      <w:pPr>
        <w:pStyle w:val="9"/>
        <w:ind w:left="1189"/>
        <w:rPr>
          <w:sz w:val="20"/>
        </w:rPr>
      </w:pPr>
      <w:r>
        <w:rPr>
          <w:sz w:val="20"/>
        </w:rPr>
        <w:drawing>
          <wp:inline distT="0" distB="0" distL="0" distR="0">
            <wp:extent cx="4867910" cy="8064500"/>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4867973" cy="8065008"/>
                    </a:xfrm>
                    <a:prstGeom prst="rect">
                      <a:avLst/>
                    </a:prstGeom>
                  </pic:spPr>
                </pic:pic>
              </a:graphicData>
            </a:graphic>
          </wp:inline>
        </w:drawing>
      </w:r>
    </w:p>
    <w:p w14:paraId="320801B7">
      <w:pPr>
        <w:spacing w:before="185"/>
        <w:ind w:left="764" w:right="0" w:firstLine="0"/>
        <w:jc w:val="center"/>
        <w:rPr>
          <w:rFonts w:ascii="Calibri"/>
          <w:i/>
          <w:sz w:val="22"/>
        </w:rPr>
      </w:pPr>
      <w:r>
        <w:rPr>
          <w:rFonts w:ascii="Calibri"/>
          <w:i/>
          <w:sz w:val="22"/>
        </w:rPr>
        <w:t>Fig</w:t>
      </w:r>
      <w:r>
        <w:rPr>
          <w:rFonts w:ascii="Calibri"/>
          <w:i/>
          <w:spacing w:val="-7"/>
          <w:sz w:val="22"/>
        </w:rPr>
        <w:t xml:space="preserve"> </w:t>
      </w:r>
      <w:r>
        <w:rPr>
          <w:rFonts w:ascii="Calibri"/>
          <w:i/>
          <w:sz w:val="22"/>
        </w:rPr>
        <w:t>5.5</w:t>
      </w:r>
      <w:r>
        <w:rPr>
          <w:rFonts w:ascii="Calibri"/>
          <w:i/>
          <w:spacing w:val="-4"/>
          <w:sz w:val="22"/>
        </w:rPr>
        <w:t xml:space="preserve"> </w:t>
      </w:r>
      <w:r>
        <w:rPr>
          <w:rFonts w:ascii="Calibri"/>
          <w:i/>
          <w:sz w:val="22"/>
        </w:rPr>
        <w:t>Sequence</w:t>
      </w:r>
      <w:r>
        <w:rPr>
          <w:rFonts w:ascii="Calibri"/>
          <w:i/>
          <w:spacing w:val="-7"/>
          <w:sz w:val="22"/>
        </w:rPr>
        <w:t xml:space="preserve"> </w:t>
      </w:r>
      <w:r>
        <w:rPr>
          <w:rFonts w:ascii="Calibri"/>
          <w:i/>
          <w:sz w:val="22"/>
        </w:rPr>
        <w:t>Diagram</w:t>
      </w:r>
      <w:r>
        <w:rPr>
          <w:rFonts w:ascii="Calibri"/>
          <w:i/>
          <w:spacing w:val="-7"/>
          <w:sz w:val="22"/>
        </w:rPr>
        <w:t xml:space="preserve"> </w:t>
      </w:r>
      <w:r>
        <w:rPr>
          <w:rFonts w:ascii="Calibri"/>
          <w:i/>
          <w:spacing w:val="-10"/>
          <w:sz w:val="22"/>
        </w:rPr>
        <w:t>1</w:t>
      </w:r>
    </w:p>
    <w:p w14:paraId="5E787433">
      <w:pPr>
        <w:spacing w:after="0"/>
        <w:jc w:val="center"/>
        <w:rPr>
          <w:rFonts w:ascii="Calibri"/>
          <w:i/>
          <w:sz w:val="22"/>
        </w:rPr>
        <w:sectPr>
          <w:pgSz w:w="11930" w:h="16860"/>
          <w:pgMar w:top="960" w:right="992" w:bottom="1200" w:left="992" w:header="633" w:footer="1019" w:gutter="0"/>
          <w:cols w:space="720" w:num="1"/>
        </w:sectPr>
      </w:pPr>
    </w:p>
    <w:p w14:paraId="68A7BD5E">
      <w:pPr>
        <w:pStyle w:val="9"/>
        <w:rPr>
          <w:rFonts w:ascii="Calibri"/>
          <w:i/>
          <w:sz w:val="20"/>
        </w:rPr>
      </w:pPr>
    </w:p>
    <w:p w14:paraId="4F78BBDB">
      <w:pPr>
        <w:pStyle w:val="9"/>
        <w:rPr>
          <w:rFonts w:ascii="Calibri"/>
          <w:i/>
          <w:sz w:val="20"/>
        </w:rPr>
      </w:pPr>
    </w:p>
    <w:p w14:paraId="08F7BA81">
      <w:pPr>
        <w:pStyle w:val="9"/>
        <w:spacing w:before="221" w:after="1"/>
        <w:rPr>
          <w:rFonts w:ascii="Calibri"/>
          <w:i/>
          <w:sz w:val="20"/>
        </w:rPr>
      </w:pPr>
    </w:p>
    <w:p w14:paraId="4D9BF04B">
      <w:pPr>
        <w:pStyle w:val="9"/>
        <w:ind w:left="3092"/>
        <w:rPr>
          <w:rFonts w:ascii="Calibri"/>
          <w:sz w:val="20"/>
        </w:rPr>
      </w:pPr>
      <w:r>
        <w:rPr>
          <w:rFonts w:ascii="Calibri"/>
          <w:sz w:val="20"/>
        </w:rPr>
        <w:drawing>
          <wp:inline distT="0" distB="0" distL="0" distR="0">
            <wp:extent cx="2578100" cy="6701155"/>
            <wp:effectExtent l="0" t="0" r="0" b="0"/>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2578340" cy="6701408"/>
                    </a:xfrm>
                    <a:prstGeom prst="rect">
                      <a:avLst/>
                    </a:prstGeom>
                  </pic:spPr>
                </pic:pic>
              </a:graphicData>
            </a:graphic>
          </wp:inline>
        </w:drawing>
      </w:r>
    </w:p>
    <w:p w14:paraId="1BDC4358">
      <w:pPr>
        <w:pStyle w:val="9"/>
        <w:rPr>
          <w:rFonts w:ascii="Calibri"/>
          <w:i/>
          <w:sz w:val="22"/>
        </w:rPr>
      </w:pPr>
    </w:p>
    <w:p w14:paraId="4C7D75F3">
      <w:pPr>
        <w:pStyle w:val="9"/>
        <w:spacing w:before="204"/>
        <w:rPr>
          <w:rFonts w:ascii="Calibri"/>
          <w:i/>
          <w:sz w:val="22"/>
        </w:rPr>
      </w:pPr>
    </w:p>
    <w:p w14:paraId="5FEF78E9">
      <w:pPr>
        <w:spacing w:before="0"/>
        <w:ind w:left="755" w:right="0" w:firstLine="0"/>
        <w:jc w:val="center"/>
        <w:rPr>
          <w:rFonts w:ascii="Calibri"/>
          <w:i/>
          <w:sz w:val="22"/>
        </w:rPr>
      </w:pPr>
      <w:r>
        <w:rPr>
          <w:rFonts w:ascii="Calibri"/>
          <w:i/>
          <w:sz w:val="22"/>
        </w:rPr>
        <w:t>Fig</w:t>
      </w:r>
      <w:r>
        <w:rPr>
          <w:rFonts w:ascii="Calibri"/>
          <w:i/>
          <w:spacing w:val="-4"/>
          <w:sz w:val="22"/>
        </w:rPr>
        <w:t xml:space="preserve"> </w:t>
      </w:r>
      <w:r>
        <w:rPr>
          <w:rFonts w:ascii="Calibri"/>
          <w:i/>
          <w:sz w:val="22"/>
        </w:rPr>
        <w:t>5.5</w:t>
      </w:r>
      <w:r>
        <w:rPr>
          <w:rFonts w:ascii="Calibri"/>
          <w:i/>
          <w:spacing w:val="-2"/>
          <w:sz w:val="22"/>
        </w:rPr>
        <w:t xml:space="preserve"> </w:t>
      </w:r>
      <w:r>
        <w:rPr>
          <w:rFonts w:ascii="Calibri"/>
          <w:i/>
          <w:sz w:val="22"/>
        </w:rPr>
        <w:t>Flow</w:t>
      </w:r>
      <w:r>
        <w:rPr>
          <w:rFonts w:ascii="Calibri"/>
          <w:i/>
          <w:spacing w:val="-3"/>
          <w:sz w:val="22"/>
        </w:rPr>
        <w:t xml:space="preserve"> </w:t>
      </w:r>
      <w:r>
        <w:rPr>
          <w:rFonts w:ascii="Calibri"/>
          <w:i/>
          <w:spacing w:val="-2"/>
          <w:sz w:val="22"/>
        </w:rPr>
        <w:t>Diagram</w:t>
      </w:r>
    </w:p>
    <w:p w14:paraId="2FD0BA88">
      <w:pPr>
        <w:spacing w:after="0"/>
        <w:jc w:val="center"/>
        <w:rPr>
          <w:rFonts w:ascii="Calibri"/>
          <w:i/>
          <w:sz w:val="22"/>
        </w:rPr>
        <w:sectPr>
          <w:pgSz w:w="11930" w:h="16860"/>
          <w:pgMar w:top="960" w:right="992" w:bottom="1200" w:left="992" w:header="633" w:footer="1019" w:gutter="0"/>
          <w:cols w:space="720" w:num="1"/>
        </w:sectPr>
      </w:pPr>
    </w:p>
    <w:p w14:paraId="77029150">
      <w:pPr>
        <w:pStyle w:val="9"/>
        <w:rPr>
          <w:rFonts w:ascii="Calibri"/>
          <w:i/>
          <w:sz w:val="20"/>
        </w:rPr>
      </w:pPr>
    </w:p>
    <w:p w14:paraId="04D848DF">
      <w:pPr>
        <w:pStyle w:val="9"/>
        <w:spacing w:before="4"/>
        <w:rPr>
          <w:rFonts w:ascii="Calibri"/>
          <w:i/>
          <w:sz w:val="20"/>
        </w:rPr>
      </w:pPr>
    </w:p>
    <w:p w14:paraId="1D5F0A50">
      <w:pPr>
        <w:pStyle w:val="9"/>
        <w:ind w:left="4126"/>
        <w:rPr>
          <w:rFonts w:ascii="Calibri"/>
          <w:sz w:val="20"/>
        </w:rPr>
      </w:pPr>
      <w:r>
        <w:rPr>
          <w:rFonts w:ascii="Calibri"/>
          <w:sz w:val="20"/>
        </w:rPr>
        <w:drawing>
          <wp:inline distT="0" distB="0" distL="0" distR="0">
            <wp:extent cx="1609725" cy="442785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1610200" cy="4427982"/>
                    </a:xfrm>
                    <a:prstGeom prst="rect">
                      <a:avLst/>
                    </a:prstGeom>
                  </pic:spPr>
                </pic:pic>
              </a:graphicData>
            </a:graphic>
          </wp:inline>
        </w:drawing>
      </w:r>
    </w:p>
    <w:p w14:paraId="70B639F0">
      <w:pPr>
        <w:spacing w:before="89"/>
        <w:ind w:left="803" w:right="444" w:firstLine="0"/>
        <w:jc w:val="center"/>
        <w:rPr>
          <w:sz w:val="22"/>
        </w:rPr>
      </w:pPr>
      <w:r>
        <w:rPr>
          <w:sz w:val="22"/>
        </w:rPr>
        <w:t>Fig</w:t>
      </w:r>
      <w:r>
        <w:rPr>
          <w:spacing w:val="-3"/>
          <w:sz w:val="22"/>
        </w:rPr>
        <w:t xml:space="preserve"> </w:t>
      </w:r>
      <w:r>
        <w:rPr>
          <w:sz w:val="22"/>
        </w:rPr>
        <w:t>5.9</w:t>
      </w:r>
      <w:r>
        <w:rPr>
          <w:spacing w:val="-2"/>
          <w:sz w:val="22"/>
        </w:rPr>
        <w:t xml:space="preserve"> </w:t>
      </w:r>
      <w:r>
        <w:rPr>
          <w:sz w:val="22"/>
        </w:rPr>
        <w:t>Class</w:t>
      </w:r>
      <w:r>
        <w:rPr>
          <w:spacing w:val="-4"/>
          <w:sz w:val="22"/>
        </w:rPr>
        <w:t xml:space="preserve"> </w:t>
      </w:r>
      <w:r>
        <w:rPr>
          <w:spacing w:val="-2"/>
          <w:sz w:val="22"/>
        </w:rPr>
        <w:t>Diagram</w:t>
      </w:r>
    </w:p>
    <w:p w14:paraId="4C4BD814">
      <w:pPr>
        <w:pStyle w:val="9"/>
        <w:spacing w:before="8"/>
        <w:rPr>
          <w:sz w:val="20"/>
        </w:rPr>
      </w:pPr>
      <w:r>
        <w:rPr>
          <w:sz w:val="20"/>
        </w:rPr>
        <w:drawing>
          <wp:anchor distT="0" distB="0" distL="0" distR="0" simplePos="0" relativeHeight="251685888" behindDoc="1" locked="0" layoutInCell="1" allowOverlap="1">
            <wp:simplePos x="0" y="0"/>
            <wp:positionH relativeFrom="page">
              <wp:posOffset>1799590</wp:posOffset>
            </wp:positionH>
            <wp:positionV relativeFrom="paragraph">
              <wp:posOffset>166370</wp:posOffset>
            </wp:positionV>
            <wp:extent cx="4260215" cy="3273425"/>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7" cstate="print"/>
                    <a:stretch>
                      <a:fillRect/>
                    </a:stretch>
                  </pic:blipFill>
                  <pic:spPr>
                    <a:xfrm>
                      <a:off x="0" y="0"/>
                      <a:ext cx="4260493" cy="3273552"/>
                    </a:xfrm>
                    <a:prstGeom prst="rect">
                      <a:avLst/>
                    </a:prstGeom>
                  </pic:spPr>
                </pic:pic>
              </a:graphicData>
            </a:graphic>
          </wp:anchor>
        </w:drawing>
      </w:r>
    </w:p>
    <w:p w14:paraId="2C26BBE0">
      <w:pPr>
        <w:pStyle w:val="9"/>
        <w:rPr>
          <w:sz w:val="22"/>
        </w:rPr>
      </w:pPr>
    </w:p>
    <w:p w14:paraId="6619F5BF">
      <w:pPr>
        <w:pStyle w:val="9"/>
        <w:rPr>
          <w:sz w:val="22"/>
        </w:rPr>
      </w:pPr>
    </w:p>
    <w:p w14:paraId="42EA7E21">
      <w:pPr>
        <w:pStyle w:val="9"/>
        <w:rPr>
          <w:sz w:val="22"/>
        </w:rPr>
      </w:pPr>
    </w:p>
    <w:p w14:paraId="76959519">
      <w:pPr>
        <w:pStyle w:val="9"/>
        <w:spacing w:before="43"/>
        <w:rPr>
          <w:sz w:val="22"/>
        </w:rPr>
      </w:pPr>
    </w:p>
    <w:p w14:paraId="4A0AE011">
      <w:pPr>
        <w:spacing w:before="0"/>
        <w:ind w:left="739" w:right="382" w:firstLine="0"/>
        <w:jc w:val="center"/>
        <w:rPr>
          <w:rFonts w:ascii="Calibri"/>
          <w:i/>
          <w:sz w:val="22"/>
        </w:rPr>
      </w:pPr>
      <w:r>
        <w:rPr>
          <w:rFonts w:ascii="Calibri"/>
          <w:i/>
          <w:sz w:val="22"/>
        </w:rPr>
        <w:t>Fig</w:t>
      </w:r>
      <w:r>
        <w:rPr>
          <w:rFonts w:ascii="Calibri"/>
          <w:i/>
          <w:spacing w:val="-2"/>
          <w:sz w:val="22"/>
        </w:rPr>
        <w:t xml:space="preserve"> </w:t>
      </w:r>
      <w:r>
        <w:rPr>
          <w:rFonts w:ascii="Calibri"/>
          <w:i/>
          <w:sz w:val="22"/>
        </w:rPr>
        <w:t>5.10</w:t>
      </w:r>
      <w:r>
        <w:rPr>
          <w:rFonts w:ascii="Calibri"/>
          <w:i/>
          <w:spacing w:val="-2"/>
          <w:sz w:val="22"/>
        </w:rPr>
        <w:t xml:space="preserve"> </w:t>
      </w:r>
      <w:r>
        <w:rPr>
          <w:rFonts w:ascii="Calibri"/>
          <w:i/>
          <w:sz w:val="22"/>
        </w:rPr>
        <w:t>ER</w:t>
      </w:r>
      <w:r>
        <w:rPr>
          <w:rFonts w:ascii="Calibri"/>
          <w:i/>
          <w:spacing w:val="-3"/>
          <w:sz w:val="22"/>
        </w:rPr>
        <w:t xml:space="preserve"> </w:t>
      </w:r>
      <w:r>
        <w:rPr>
          <w:rFonts w:ascii="Calibri"/>
          <w:i/>
          <w:spacing w:val="-2"/>
          <w:sz w:val="22"/>
        </w:rPr>
        <w:t>Diagram</w:t>
      </w:r>
    </w:p>
    <w:p w14:paraId="78C05D63">
      <w:pPr>
        <w:spacing w:after="0"/>
        <w:jc w:val="center"/>
        <w:rPr>
          <w:rFonts w:ascii="Calibri"/>
          <w:i/>
          <w:sz w:val="22"/>
        </w:rPr>
        <w:sectPr>
          <w:pgSz w:w="11930" w:h="16860"/>
          <w:pgMar w:top="960" w:right="992" w:bottom="1200" w:left="992" w:header="633" w:footer="1019" w:gutter="0"/>
          <w:cols w:space="720" w:num="1"/>
        </w:sectPr>
      </w:pPr>
    </w:p>
    <w:p w14:paraId="7644C04D">
      <w:pPr>
        <w:pStyle w:val="9"/>
        <w:rPr>
          <w:rFonts w:ascii="Calibri"/>
          <w:i/>
          <w:sz w:val="20"/>
        </w:rPr>
      </w:pPr>
    </w:p>
    <w:p w14:paraId="4CD84CAD">
      <w:pPr>
        <w:pStyle w:val="9"/>
        <w:spacing w:before="4" w:after="1"/>
        <w:rPr>
          <w:rFonts w:ascii="Calibri"/>
          <w:i/>
          <w:sz w:val="20"/>
        </w:rPr>
      </w:pPr>
    </w:p>
    <w:p w14:paraId="7526CAA7">
      <w:pPr>
        <w:pStyle w:val="9"/>
        <w:ind w:left="838"/>
        <w:rPr>
          <w:rFonts w:ascii="Calibri"/>
          <w:sz w:val="20"/>
        </w:rPr>
      </w:pPr>
      <w:r>
        <w:rPr>
          <w:rFonts w:ascii="Calibri"/>
          <w:sz w:val="20"/>
        </w:rPr>
        <w:drawing>
          <wp:inline distT="0" distB="0" distL="0" distR="0">
            <wp:extent cx="5454650" cy="2981325"/>
            <wp:effectExtent l="0" t="0" r="0" b="0"/>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8" cstate="print"/>
                    <a:stretch>
                      <a:fillRect/>
                    </a:stretch>
                  </pic:blipFill>
                  <pic:spPr>
                    <a:xfrm>
                      <a:off x="0" y="0"/>
                      <a:ext cx="5454752" cy="2981705"/>
                    </a:xfrm>
                    <a:prstGeom prst="rect">
                      <a:avLst/>
                    </a:prstGeom>
                  </pic:spPr>
                </pic:pic>
              </a:graphicData>
            </a:graphic>
          </wp:inline>
        </w:drawing>
      </w:r>
    </w:p>
    <w:p w14:paraId="5C53C292">
      <w:pPr>
        <w:pStyle w:val="9"/>
        <w:spacing w:before="19"/>
        <w:rPr>
          <w:rFonts w:ascii="Calibri"/>
          <w:i/>
          <w:sz w:val="22"/>
        </w:rPr>
      </w:pPr>
    </w:p>
    <w:p w14:paraId="49FE650A">
      <w:pPr>
        <w:spacing w:before="0"/>
        <w:ind w:left="808" w:right="444" w:firstLine="0"/>
        <w:jc w:val="center"/>
        <w:rPr>
          <w:sz w:val="22"/>
        </w:rPr>
      </w:pPr>
      <w:r>
        <w:rPr>
          <w:sz w:val="22"/>
        </w:rPr>
        <w:t>Fig</w:t>
      </w:r>
      <w:r>
        <w:rPr>
          <w:spacing w:val="-6"/>
          <w:sz w:val="22"/>
        </w:rPr>
        <w:t xml:space="preserve"> </w:t>
      </w:r>
      <w:r>
        <w:rPr>
          <w:sz w:val="22"/>
        </w:rPr>
        <w:t>5.11</w:t>
      </w:r>
      <w:r>
        <w:rPr>
          <w:spacing w:val="-4"/>
          <w:sz w:val="22"/>
        </w:rPr>
        <w:t xml:space="preserve"> </w:t>
      </w:r>
      <w:r>
        <w:rPr>
          <w:sz w:val="22"/>
        </w:rPr>
        <w:t>DFD</w:t>
      </w:r>
      <w:r>
        <w:rPr>
          <w:spacing w:val="-6"/>
          <w:sz w:val="22"/>
        </w:rPr>
        <w:t xml:space="preserve"> </w:t>
      </w:r>
      <w:r>
        <w:rPr>
          <w:sz w:val="22"/>
        </w:rPr>
        <w:t>Level</w:t>
      </w:r>
      <w:r>
        <w:rPr>
          <w:spacing w:val="-4"/>
          <w:sz w:val="22"/>
        </w:rPr>
        <w:t xml:space="preserve"> </w:t>
      </w:r>
      <w:r>
        <w:rPr>
          <w:spacing w:val="-10"/>
          <w:sz w:val="22"/>
        </w:rPr>
        <w:t>0</w:t>
      </w:r>
    </w:p>
    <w:p w14:paraId="412676BB">
      <w:pPr>
        <w:pStyle w:val="9"/>
        <w:rPr>
          <w:sz w:val="20"/>
        </w:rPr>
      </w:pPr>
    </w:p>
    <w:p w14:paraId="100A5923">
      <w:pPr>
        <w:pStyle w:val="9"/>
        <w:rPr>
          <w:sz w:val="20"/>
        </w:rPr>
      </w:pPr>
    </w:p>
    <w:p w14:paraId="086DE3B8">
      <w:pPr>
        <w:pStyle w:val="9"/>
        <w:rPr>
          <w:sz w:val="20"/>
        </w:rPr>
      </w:pPr>
    </w:p>
    <w:p w14:paraId="3CFA9338">
      <w:pPr>
        <w:pStyle w:val="9"/>
        <w:spacing w:before="101"/>
        <w:rPr>
          <w:sz w:val="20"/>
        </w:rPr>
      </w:pPr>
      <w:r>
        <w:rPr>
          <w:sz w:val="20"/>
        </w:rPr>
        <w:drawing>
          <wp:anchor distT="0" distB="0" distL="0" distR="0" simplePos="0" relativeHeight="251686912" behindDoc="1" locked="0" layoutInCell="1" allowOverlap="1">
            <wp:simplePos x="0" y="0"/>
            <wp:positionH relativeFrom="page">
              <wp:posOffset>1603375</wp:posOffset>
            </wp:positionH>
            <wp:positionV relativeFrom="paragraph">
              <wp:posOffset>225425</wp:posOffset>
            </wp:positionV>
            <wp:extent cx="4616450" cy="342646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9" cstate="print"/>
                    <a:stretch>
                      <a:fillRect/>
                    </a:stretch>
                  </pic:blipFill>
                  <pic:spPr>
                    <a:xfrm>
                      <a:off x="0" y="0"/>
                      <a:ext cx="4616372" cy="3426332"/>
                    </a:xfrm>
                    <a:prstGeom prst="rect">
                      <a:avLst/>
                    </a:prstGeom>
                  </pic:spPr>
                </pic:pic>
              </a:graphicData>
            </a:graphic>
          </wp:anchor>
        </w:drawing>
      </w:r>
    </w:p>
    <w:p w14:paraId="3D1ED243">
      <w:pPr>
        <w:pStyle w:val="9"/>
        <w:rPr>
          <w:sz w:val="22"/>
        </w:rPr>
      </w:pPr>
    </w:p>
    <w:p w14:paraId="078A865C">
      <w:pPr>
        <w:pStyle w:val="9"/>
        <w:rPr>
          <w:sz w:val="22"/>
        </w:rPr>
      </w:pPr>
    </w:p>
    <w:p w14:paraId="3D41C1BB">
      <w:pPr>
        <w:pStyle w:val="9"/>
        <w:rPr>
          <w:sz w:val="22"/>
        </w:rPr>
      </w:pPr>
    </w:p>
    <w:p w14:paraId="293F61A8">
      <w:pPr>
        <w:pStyle w:val="9"/>
        <w:spacing w:before="159"/>
        <w:rPr>
          <w:sz w:val="22"/>
        </w:rPr>
      </w:pPr>
    </w:p>
    <w:p w14:paraId="52292C58">
      <w:pPr>
        <w:spacing w:before="1"/>
        <w:ind w:left="749" w:right="382" w:firstLine="0"/>
        <w:jc w:val="center"/>
        <w:rPr>
          <w:sz w:val="22"/>
        </w:rPr>
      </w:pPr>
      <w:r>
        <w:rPr>
          <w:sz w:val="22"/>
        </w:rPr>
        <w:t>Fig</w:t>
      </w:r>
      <w:r>
        <w:rPr>
          <w:spacing w:val="-3"/>
          <w:sz w:val="22"/>
        </w:rPr>
        <w:t xml:space="preserve"> </w:t>
      </w:r>
      <w:r>
        <w:rPr>
          <w:sz w:val="22"/>
        </w:rPr>
        <w:t>5.12</w:t>
      </w:r>
      <w:r>
        <w:rPr>
          <w:spacing w:val="-3"/>
          <w:sz w:val="22"/>
        </w:rPr>
        <w:t xml:space="preserve"> </w:t>
      </w:r>
      <w:r>
        <w:rPr>
          <w:sz w:val="22"/>
        </w:rPr>
        <w:t>DFD</w:t>
      </w:r>
      <w:r>
        <w:rPr>
          <w:spacing w:val="-5"/>
          <w:sz w:val="22"/>
        </w:rPr>
        <w:t xml:space="preserve"> </w:t>
      </w:r>
      <w:r>
        <w:rPr>
          <w:sz w:val="22"/>
        </w:rPr>
        <w:t>Level</w:t>
      </w:r>
      <w:r>
        <w:rPr>
          <w:spacing w:val="-4"/>
          <w:sz w:val="22"/>
        </w:rPr>
        <w:t xml:space="preserve"> </w:t>
      </w:r>
      <w:r>
        <w:rPr>
          <w:spacing w:val="-10"/>
          <w:sz w:val="22"/>
        </w:rPr>
        <w:t>1</w:t>
      </w:r>
    </w:p>
    <w:p w14:paraId="6D036330">
      <w:pPr>
        <w:spacing w:after="0"/>
        <w:jc w:val="center"/>
        <w:rPr>
          <w:sz w:val="22"/>
        </w:rPr>
        <w:sectPr>
          <w:pgSz w:w="11930" w:h="16860"/>
          <w:pgMar w:top="960" w:right="992" w:bottom="1200" w:left="992" w:header="633" w:footer="1019" w:gutter="0"/>
          <w:cols w:space="720" w:num="1"/>
        </w:sectPr>
      </w:pPr>
    </w:p>
    <w:p w14:paraId="25318646">
      <w:pPr>
        <w:pStyle w:val="9"/>
        <w:rPr>
          <w:sz w:val="20"/>
        </w:rPr>
      </w:pPr>
    </w:p>
    <w:p w14:paraId="35ED1309">
      <w:pPr>
        <w:pStyle w:val="9"/>
        <w:rPr>
          <w:sz w:val="20"/>
        </w:rPr>
      </w:pPr>
    </w:p>
    <w:p w14:paraId="62D62D68">
      <w:pPr>
        <w:pStyle w:val="9"/>
        <w:spacing w:before="164"/>
        <w:rPr>
          <w:sz w:val="20"/>
        </w:rPr>
      </w:pPr>
    </w:p>
    <w:p w14:paraId="19F74D19">
      <w:pPr>
        <w:pStyle w:val="9"/>
        <w:ind w:left="2516"/>
        <w:rPr>
          <w:sz w:val="20"/>
        </w:rPr>
      </w:pPr>
      <w:r>
        <w:rPr>
          <w:sz w:val="20"/>
        </w:rPr>
        <w:drawing>
          <wp:inline distT="0" distB="0" distL="0" distR="0">
            <wp:extent cx="3997960" cy="3081020"/>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0" cstate="print"/>
                    <a:stretch>
                      <a:fillRect/>
                    </a:stretch>
                  </pic:blipFill>
                  <pic:spPr>
                    <a:xfrm>
                      <a:off x="0" y="0"/>
                      <a:ext cx="3998409" cy="3081337"/>
                    </a:xfrm>
                    <a:prstGeom prst="rect">
                      <a:avLst/>
                    </a:prstGeom>
                  </pic:spPr>
                </pic:pic>
              </a:graphicData>
            </a:graphic>
          </wp:inline>
        </w:drawing>
      </w:r>
    </w:p>
    <w:p w14:paraId="17FF178F">
      <w:pPr>
        <w:pStyle w:val="9"/>
        <w:spacing w:before="57"/>
        <w:rPr>
          <w:sz w:val="22"/>
        </w:rPr>
      </w:pPr>
    </w:p>
    <w:p w14:paraId="4DD94FAC">
      <w:pPr>
        <w:spacing w:before="0"/>
        <w:ind w:left="749" w:right="382" w:firstLine="0"/>
        <w:jc w:val="center"/>
        <w:rPr>
          <w:sz w:val="22"/>
        </w:rPr>
      </w:pPr>
      <w:r>
        <w:rPr>
          <w:sz w:val="22"/>
        </w:rPr>
        <w:t>Fig</w:t>
      </w:r>
      <w:r>
        <w:rPr>
          <w:spacing w:val="-3"/>
          <w:sz w:val="22"/>
        </w:rPr>
        <w:t xml:space="preserve"> </w:t>
      </w:r>
      <w:r>
        <w:rPr>
          <w:sz w:val="22"/>
        </w:rPr>
        <w:t>5.13</w:t>
      </w:r>
      <w:r>
        <w:rPr>
          <w:spacing w:val="-3"/>
          <w:sz w:val="22"/>
        </w:rPr>
        <w:t xml:space="preserve"> </w:t>
      </w:r>
      <w:r>
        <w:rPr>
          <w:sz w:val="22"/>
        </w:rPr>
        <w:t>DFD</w:t>
      </w:r>
      <w:r>
        <w:rPr>
          <w:spacing w:val="-5"/>
          <w:sz w:val="22"/>
        </w:rPr>
        <w:t xml:space="preserve"> </w:t>
      </w:r>
      <w:r>
        <w:rPr>
          <w:sz w:val="22"/>
        </w:rPr>
        <w:t>Level</w:t>
      </w:r>
      <w:r>
        <w:rPr>
          <w:spacing w:val="-4"/>
          <w:sz w:val="22"/>
        </w:rPr>
        <w:t xml:space="preserve"> </w:t>
      </w:r>
      <w:r>
        <w:rPr>
          <w:spacing w:val="-10"/>
          <w:sz w:val="22"/>
        </w:rPr>
        <w:t>1</w:t>
      </w:r>
    </w:p>
    <w:p w14:paraId="45065533">
      <w:pPr>
        <w:spacing w:after="0"/>
        <w:jc w:val="center"/>
        <w:rPr>
          <w:sz w:val="22"/>
        </w:rPr>
        <w:sectPr>
          <w:pgSz w:w="11930" w:h="16860"/>
          <w:pgMar w:top="960" w:right="992" w:bottom="1200" w:left="992" w:header="633" w:footer="1019" w:gutter="0"/>
          <w:cols w:space="720" w:num="1"/>
        </w:sectPr>
      </w:pPr>
    </w:p>
    <w:p w14:paraId="0E732D2A">
      <w:pPr>
        <w:pStyle w:val="9"/>
        <w:spacing w:before="140"/>
        <w:rPr>
          <w:sz w:val="28"/>
        </w:rPr>
      </w:pPr>
    </w:p>
    <w:p w14:paraId="0BBA70E3">
      <w:pPr>
        <w:pStyle w:val="5"/>
        <w:numPr>
          <w:ilvl w:val="1"/>
          <w:numId w:val="28"/>
        </w:numPr>
        <w:tabs>
          <w:tab w:val="left" w:pos="1225"/>
        </w:tabs>
        <w:spacing w:before="0" w:after="0" w:line="240" w:lineRule="auto"/>
        <w:ind w:left="1225" w:right="0" w:hanging="417"/>
        <w:jc w:val="left"/>
      </w:pPr>
      <w:bookmarkStart w:id="30" w:name="_bookmark30"/>
      <w:bookmarkEnd w:id="30"/>
      <w:r>
        <w:t>Interface</w:t>
      </w:r>
      <w:r>
        <w:rPr>
          <w:spacing w:val="-5"/>
        </w:rPr>
        <w:t xml:space="preserve"> </w:t>
      </w:r>
      <w:r>
        <w:rPr>
          <w:spacing w:val="-2"/>
        </w:rPr>
        <w:t>Design</w:t>
      </w:r>
    </w:p>
    <w:p w14:paraId="2A7F592E">
      <w:pPr>
        <w:pStyle w:val="17"/>
        <w:numPr>
          <w:ilvl w:val="2"/>
          <w:numId w:val="28"/>
        </w:numPr>
        <w:tabs>
          <w:tab w:val="left" w:pos="1286"/>
        </w:tabs>
        <w:spacing w:before="277" w:after="0" w:line="240" w:lineRule="auto"/>
        <w:ind w:left="1286" w:right="0" w:hanging="478"/>
        <w:jc w:val="left"/>
        <w:rPr>
          <w:b/>
          <w:sz w:val="22"/>
        </w:rPr>
      </w:pPr>
      <w:r>
        <w:rPr>
          <w:b/>
          <w:sz w:val="24"/>
        </w:rPr>
        <w:t>Sample</w:t>
      </w:r>
      <w:r>
        <w:rPr>
          <w:b/>
          <w:spacing w:val="-1"/>
          <w:sz w:val="24"/>
        </w:rPr>
        <w:t xml:space="preserve"> </w:t>
      </w:r>
      <w:r>
        <w:rPr>
          <w:b/>
          <w:sz w:val="24"/>
        </w:rPr>
        <w:t>of</w:t>
      </w:r>
      <w:r>
        <w:rPr>
          <w:b/>
          <w:spacing w:val="-3"/>
          <w:sz w:val="24"/>
        </w:rPr>
        <w:t xml:space="preserve"> </w:t>
      </w:r>
      <w:r>
        <w:rPr>
          <w:b/>
          <w:sz w:val="24"/>
        </w:rPr>
        <w:t>Forms</w:t>
      </w:r>
      <w:r>
        <w:rPr>
          <w:b/>
          <w:spacing w:val="-2"/>
          <w:sz w:val="24"/>
        </w:rPr>
        <w:t xml:space="preserve"> </w:t>
      </w:r>
      <w:r>
        <w:rPr>
          <w:b/>
          <w:sz w:val="24"/>
        </w:rPr>
        <w:t>and</w:t>
      </w:r>
      <w:r>
        <w:rPr>
          <w:b/>
          <w:spacing w:val="2"/>
          <w:sz w:val="24"/>
        </w:rPr>
        <w:t xml:space="preserve"> </w:t>
      </w:r>
      <w:r>
        <w:rPr>
          <w:b/>
          <w:spacing w:val="-2"/>
          <w:sz w:val="24"/>
        </w:rPr>
        <w:t>Interface</w:t>
      </w:r>
    </w:p>
    <w:p w14:paraId="3C03D6E3">
      <w:pPr>
        <w:pStyle w:val="9"/>
        <w:spacing w:before="50"/>
        <w:rPr>
          <w:b/>
        </w:rPr>
      </w:pPr>
    </w:p>
    <w:p w14:paraId="39FCBDA9">
      <w:pPr>
        <w:pStyle w:val="9"/>
        <w:spacing w:before="1"/>
        <w:ind w:left="808"/>
      </w:pPr>
      <w:r>
        <w:t>Here</w:t>
      </w:r>
      <w:r>
        <w:rPr>
          <w:spacing w:val="-5"/>
        </w:rPr>
        <w:t xml:space="preserve"> </w:t>
      </w:r>
      <w:r>
        <w:t>are</w:t>
      </w:r>
      <w:r>
        <w:rPr>
          <w:spacing w:val="-3"/>
        </w:rPr>
        <w:t xml:space="preserve"> </w:t>
      </w:r>
      <w:r>
        <w:t>some</w:t>
      </w:r>
      <w:r>
        <w:rPr>
          <w:spacing w:val="-1"/>
        </w:rPr>
        <w:t xml:space="preserve"> </w:t>
      </w:r>
      <w:r>
        <w:t>snapshots</w:t>
      </w:r>
      <w:r>
        <w:rPr>
          <w:spacing w:val="1"/>
        </w:rPr>
        <w:t xml:space="preserve"> </w:t>
      </w:r>
      <w:r>
        <w:t>of</w:t>
      </w:r>
      <w:r>
        <w:rPr>
          <w:spacing w:val="-1"/>
        </w:rPr>
        <w:t xml:space="preserve"> </w:t>
      </w:r>
      <w:r>
        <w:t>the</w:t>
      </w:r>
      <w:r>
        <w:rPr>
          <w:spacing w:val="-1"/>
        </w:rPr>
        <w:t xml:space="preserve"> </w:t>
      </w:r>
      <w:r>
        <w:t>interface</w:t>
      </w:r>
      <w:r>
        <w:rPr>
          <w:spacing w:val="-2"/>
        </w:rPr>
        <w:t xml:space="preserve"> </w:t>
      </w:r>
      <w:r>
        <w:t>and different</w:t>
      </w:r>
      <w:r>
        <w:rPr>
          <w:spacing w:val="-1"/>
        </w:rPr>
        <w:t xml:space="preserve"> </w:t>
      </w:r>
      <w:r>
        <w:t>user</w:t>
      </w:r>
      <w:r>
        <w:rPr>
          <w:spacing w:val="-2"/>
        </w:rPr>
        <w:t xml:space="preserve"> </w:t>
      </w:r>
      <w:r>
        <w:t>modules</w:t>
      </w:r>
      <w:r>
        <w:rPr>
          <w:spacing w:val="1"/>
        </w:rPr>
        <w:t xml:space="preserve"> </w:t>
      </w:r>
      <w:r>
        <w:t>of</w:t>
      </w:r>
      <w:r>
        <w:rPr>
          <w:spacing w:val="-1"/>
        </w:rPr>
        <w:t xml:space="preserve"> </w:t>
      </w:r>
      <w:r>
        <w:t>our</w:t>
      </w:r>
      <w:r>
        <w:rPr>
          <w:spacing w:val="-1"/>
        </w:rPr>
        <w:t xml:space="preserve"> </w:t>
      </w:r>
      <w:r>
        <w:rPr>
          <w:spacing w:val="-2"/>
        </w:rPr>
        <w:t>application.</w:t>
      </w:r>
    </w:p>
    <w:p w14:paraId="7FD9B497">
      <w:pPr>
        <w:pStyle w:val="9"/>
        <w:spacing w:before="188"/>
      </w:pPr>
    </w:p>
    <w:p w14:paraId="671EA728">
      <w:pPr>
        <w:spacing w:before="1"/>
        <w:ind w:left="808" w:right="0" w:firstLine="0"/>
        <w:jc w:val="left"/>
        <w:rPr>
          <w:b/>
          <w:sz w:val="22"/>
        </w:rPr>
      </w:pPr>
      <w:r>
        <w:rPr>
          <w:b/>
          <w:sz w:val="22"/>
        </w:rPr>
        <w:t>1.Home</w:t>
      </w:r>
      <w:r>
        <w:rPr>
          <w:b/>
          <w:spacing w:val="-5"/>
          <w:sz w:val="22"/>
        </w:rPr>
        <w:t xml:space="preserve"> </w:t>
      </w:r>
      <w:r>
        <w:rPr>
          <w:b/>
          <w:spacing w:val="-2"/>
          <w:sz w:val="22"/>
        </w:rPr>
        <w:t>Page:</w:t>
      </w:r>
    </w:p>
    <w:p w14:paraId="0071EEB5">
      <w:pPr>
        <w:pStyle w:val="9"/>
        <w:spacing w:before="97"/>
        <w:rPr>
          <w:b/>
          <w:sz w:val="20"/>
        </w:rPr>
      </w:pPr>
      <w:r>
        <w:rPr>
          <w:b/>
          <w:sz w:val="20"/>
        </w:rPr>
        <w:drawing>
          <wp:anchor distT="0" distB="0" distL="0" distR="0" simplePos="0" relativeHeight="251686912" behindDoc="1" locked="0" layoutInCell="1" allowOverlap="1">
            <wp:simplePos x="0" y="0"/>
            <wp:positionH relativeFrom="page">
              <wp:posOffset>1162050</wp:posOffset>
            </wp:positionH>
            <wp:positionV relativeFrom="paragraph">
              <wp:posOffset>222885</wp:posOffset>
            </wp:positionV>
            <wp:extent cx="5551805" cy="2574290"/>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1" cstate="print"/>
                    <a:stretch>
                      <a:fillRect/>
                    </a:stretch>
                  </pic:blipFill>
                  <pic:spPr>
                    <a:xfrm>
                      <a:off x="0" y="0"/>
                      <a:ext cx="5551689" cy="2574131"/>
                    </a:xfrm>
                    <a:prstGeom prst="rect">
                      <a:avLst/>
                    </a:prstGeom>
                  </pic:spPr>
                </pic:pic>
              </a:graphicData>
            </a:graphic>
          </wp:anchor>
        </w:drawing>
      </w:r>
    </w:p>
    <w:p w14:paraId="1761FA6D">
      <w:pPr>
        <w:spacing w:before="137"/>
        <w:ind w:left="-1" w:right="429" w:firstLine="0"/>
        <w:jc w:val="center"/>
        <w:rPr>
          <w:b/>
          <w:sz w:val="24"/>
        </w:rPr>
      </w:pPr>
      <w:r>
        <w:rPr>
          <w:b/>
          <w:sz w:val="24"/>
        </w:rPr>
        <w:t>Fig:5.3.1</w:t>
      </w:r>
      <w:r>
        <w:rPr>
          <w:b/>
          <w:spacing w:val="-2"/>
          <w:sz w:val="24"/>
        </w:rPr>
        <w:t xml:space="preserve"> </w:t>
      </w:r>
      <w:r>
        <w:rPr>
          <w:b/>
          <w:sz w:val="24"/>
        </w:rPr>
        <w:t xml:space="preserve">Home </w:t>
      </w:r>
      <w:r>
        <w:rPr>
          <w:b/>
          <w:spacing w:val="-4"/>
          <w:sz w:val="24"/>
        </w:rPr>
        <w:t>Page</w:t>
      </w:r>
    </w:p>
    <w:p w14:paraId="3E97C0B3">
      <w:pPr>
        <w:pStyle w:val="9"/>
        <w:rPr>
          <w:b/>
          <w:sz w:val="20"/>
        </w:rPr>
      </w:pPr>
    </w:p>
    <w:p w14:paraId="7C8AD639">
      <w:pPr>
        <w:pStyle w:val="9"/>
        <w:rPr>
          <w:b/>
          <w:sz w:val="20"/>
        </w:rPr>
      </w:pPr>
    </w:p>
    <w:p w14:paraId="1BCD0A14">
      <w:pPr>
        <w:pStyle w:val="9"/>
        <w:spacing w:before="77"/>
        <w:rPr>
          <w:b/>
          <w:sz w:val="20"/>
        </w:rPr>
      </w:pPr>
      <w:r>
        <w:rPr>
          <w:b/>
          <w:sz w:val="20"/>
        </w:rPr>
        <w:drawing>
          <wp:anchor distT="0" distB="0" distL="0" distR="0" simplePos="0" relativeHeight="251687936" behindDoc="1" locked="0" layoutInCell="1" allowOverlap="1">
            <wp:simplePos x="0" y="0"/>
            <wp:positionH relativeFrom="page">
              <wp:posOffset>1162050</wp:posOffset>
            </wp:positionH>
            <wp:positionV relativeFrom="paragraph">
              <wp:posOffset>210185</wp:posOffset>
            </wp:positionV>
            <wp:extent cx="5519420" cy="265493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5519516" cy="2654712"/>
                    </a:xfrm>
                    <a:prstGeom prst="rect">
                      <a:avLst/>
                    </a:prstGeom>
                  </pic:spPr>
                </pic:pic>
              </a:graphicData>
            </a:graphic>
          </wp:anchor>
        </w:drawing>
      </w:r>
    </w:p>
    <w:p w14:paraId="0896D76A">
      <w:pPr>
        <w:spacing w:before="163"/>
        <w:ind w:left="-1" w:right="443" w:firstLine="0"/>
        <w:jc w:val="center"/>
        <w:rPr>
          <w:b/>
          <w:sz w:val="24"/>
        </w:rPr>
      </w:pPr>
      <w:r>
        <w:rPr>
          <w:b/>
          <w:sz w:val="24"/>
        </w:rPr>
        <w:t>Fig:5.3.2 Login</w:t>
      </w:r>
      <w:r>
        <w:rPr>
          <w:b/>
          <w:spacing w:val="1"/>
          <w:sz w:val="24"/>
        </w:rPr>
        <w:t xml:space="preserve"> </w:t>
      </w:r>
      <w:r>
        <w:rPr>
          <w:b/>
          <w:spacing w:val="-4"/>
          <w:sz w:val="24"/>
        </w:rPr>
        <w:t>Page</w:t>
      </w:r>
    </w:p>
    <w:p w14:paraId="75A77BC9">
      <w:pPr>
        <w:spacing w:after="0"/>
        <w:jc w:val="center"/>
        <w:rPr>
          <w:b/>
          <w:sz w:val="24"/>
        </w:rPr>
        <w:sectPr>
          <w:pgSz w:w="11930" w:h="16860"/>
          <w:pgMar w:top="960" w:right="992" w:bottom="1200" w:left="992" w:header="633" w:footer="1019" w:gutter="0"/>
          <w:cols w:space="720" w:num="1"/>
        </w:sectPr>
      </w:pPr>
    </w:p>
    <w:p w14:paraId="4FE3FDBC">
      <w:pPr>
        <w:pStyle w:val="9"/>
        <w:rPr>
          <w:b/>
          <w:sz w:val="20"/>
        </w:rPr>
      </w:pPr>
    </w:p>
    <w:p w14:paraId="40B22632">
      <w:pPr>
        <w:pStyle w:val="9"/>
        <w:spacing w:before="33"/>
        <w:rPr>
          <w:b/>
          <w:sz w:val="20"/>
        </w:rPr>
      </w:pPr>
    </w:p>
    <w:p w14:paraId="0F44557A">
      <w:pPr>
        <w:pStyle w:val="9"/>
        <w:ind w:left="1580"/>
        <w:rPr>
          <w:sz w:val="20"/>
        </w:rPr>
      </w:pPr>
      <w:r>
        <w:rPr>
          <w:sz w:val="20"/>
        </w:rPr>
        <w:drawing>
          <wp:inline distT="0" distB="0" distL="0" distR="0">
            <wp:extent cx="4477385" cy="2785745"/>
            <wp:effectExtent l="0" t="0" r="0" b="0"/>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4477973" cy="2786348"/>
                    </a:xfrm>
                    <a:prstGeom prst="rect">
                      <a:avLst/>
                    </a:prstGeom>
                  </pic:spPr>
                </pic:pic>
              </a:graphicData>
            </a:graphic>
          </wp:inline>
        </w:drawing>
      </w:r>
    </w:p>
    <w:p w14:paraId="7925C6FD">
      <w:pPr>
        <w:pStyle w:val="9"/>
        <w:rPr>
          <w:b/>
        </w:rPr>
      </w:pPr>
    </w:p>
    <w:p w14:paraId="3E311016">
      <w:pPr>
        <w:pStyle w:val="9"/>
        <w:spacing w:before="20"/>
        <w:rPr>
          <w:b/>
        </w:rPr>
      </w:pPr>
    </w:p>
    <w:p w14:paraId="5523F0F0">
      <w:pPr>
        <w:spacing w:before="1"/>
        <w:ind w:left="3689" w:right="0" w:firstLine="0"/>
        <w:jc w:val="left"/>
        <w:rPr>
          <w:b/>
          <w:sz w:val="24"/>
        </w:rPr>
      </w:pPr>
      <w:r>
        <w:rPr>
          <w:b/>
          <w:sz w:val="24"/>
        </w:rPr>
        <w:t>Fig:5.3.3</w:t>
      </w:r>
      <w:r>
        <w:rPr>
          <w:b/>
          <w:spacing w:val="-2"/>
          <w:sz w:val="24"/>
        </w:rPr>
        <w:t xml:space="preserve"> </w:t>
      </w:r>
      <w:r>
        <w:rPr>
          <w:b/>
          <w:sz w:val="24"/>
        </w:rPr>
        <w:t xml:space="preserve">Signup </w:t>
      </w:r>
      <w:r>
        <w:rPr>
          <w:b/>
          <w:spacing w:val="-4"/>
          <w:sz w:val="24"/>
        </w:rPr>
        <w:t>Page</w:t>
      </w:r>
    </w:p>
    <w:p w14:paraId="53E6C165">
      <w:pPr>
        <w:pStyle w:val="9"/>
        <w:spacing w:before="157"/>
        <w:rPr>
          <w:b/>
          <w:sz w:val="20"/>
        </w:rPr>
      </w:pPr>
      <w:r>
        <w:rPr>
          <w:b/>
          <w:sz w:val="20"/>
        </w:rPr>
        <w:drawing>
          <wp:anchor distT="0" distB="0" distL="0" distR="0" simplePos="0" relativeHeight="251687936" behindDoc="1" locked="0" layoutInCell="1" allowOverlap="1">
            <wp:simplePos x="0" y="0"/>
            <wp:positionH relativeFrom="page">
              <wp:posOffset>1574800</wp:posOffset>
            </wp:positionH>
            <wp:positionV relativeFrom="paragraph">
              <wp:posOffset>260985</wp:posOffset>
            </wp:positionV>
            <wp:extent cx="4782185" cy="273812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4" cstate="print"/>
                    <a:stretch>
                      <a:fillRect/>
                    </a:stretch>
                  </pic:blipFill>
                  <pic:spPr>
                    <a:xfrm>
                      <a:off x="0" y="0"/>
                      <a:ext cx="4782231" cy="2738437"/>
                    </a:xfrm>
                    <a:prstGeom prst="rect">
                      <a:avLst/>
                    </a:prstGeom>
                  </pic:spPr>
                </pic:pic>
              </a:graphicData>
            </a:graphic>
          </wp:anchor>
        </w:drawing>
      </w:r>
    </w:p>
    <w:p w14:paraId="411B9C6E">
      <w:pPr>
        <w:pStyle w:val="9"/>
        <w:spacing w:before="240"/>
        <w:rPr>
          <w:b/>
        </w:rPr>
      </w:pPr>
    </w:p>
    <w:p w14:paraId="12255C39">
      <w:pPr>
        <w:spacing w:before="0"/>
        <w:ind w:left="3689" w:right="0" w:firstLine="0"/>
        <w:jc w:val="left"/>
        <w:rPr>
          <w:b/>
          <w:sz w:val="24"/>
        </w:rPr>
      </w:pPr>
      <w:r>
        <w:rPr>
          <w:b/>
          <w:sz w:val="24"/>
        </w:rPr>
        <w:t>Fig:5.3.4</w:t>
      </w:r>
      <w:r>
        <w:rPr>
          <w:b/>
          <w:spacing w:val="-3"/>
          <w:sz w:val="24"/>
        </w:rPr>
        <w:t xml:space="preserve"> </w:t>
      </w:r>
      <w:r>
        <w:rPr>
          <w:b/>
          <w:sz w:val="24"/>
        </w:rPr>
        <w:t>chat</w:t>
      </w:r>
      <w:r>
        <w:rPr>
          <w:b/>
          <w:spacing w:val="59"/>
          <w:sz w:val="24"/>
        </w:rPr>
        <w:t xml:space="preserve"> </w:t>
      </w:r>
      <w:r>
        <w:rPr>
          <w:b/>
          <w:spacing w:val="-4"/>
          <w:sz w:val="24"/>
        </w:rPr>
        <w:t>Page</w:t>
      </w:r>
    </w:p>
    <w:p w14:paraId="1D6273E9">
      <w:pPr>
        <w:spacing w:after="0"/>
        <w:jc w:val="left"/>
        <w:rPr>
          <w:b/>
          <w:sz w:val="24"/>
        </w:rPr>
        <w:sectPr>
          <w:pgSz w:w="11930" w:h="16860"/>
          <w:pgMar w:top="960" w:right="992" w:bottom="1200" w:left="992" w:header="633" w:footer="1019" w:gutter="0"/>
          <w:cols w:space="720" w:num="1"/>
        </w:sectPr>
      </w:pPr>
    </w:p>
    <w:p w14:paraId="7D8F1E05">
      <w:pPr>
        <w:pStyle w:val="9"/>
        <w:spacing w:before="136"/>
        <w:rPr>
          <w:b/>
          <w:sz w:val="32"/>
        </w:rPr>
      </w:pPr>
    </w:p>
    <w:p w14:paraId="27433796">
      <w:pPr>
        <w:pStyle w:val="3"/>
        <w:jc w:val="left"/>
      </w:pPr>
      <w:bookmarkStart w:id="31" w:name="_bookmark31"/>
      <w:bookmarkEnd w:id="31"/>
      <w:r>
        <w:t>CHAPTER</w:t>
      </w:r>
      <w:r>
        <w:rPr>
          <w:spacing w:val="-11"/>
        </w:rPr>
        <w:t xml:space="preserve"> </w:t>
      </w:r>
      <w:r>
        <w:t>6:</w:t>
      </w:r>
      <w:r>
        <w:rPr>
          <w:spacing w:val="-13"/>
        </w:rPr>
        <w:t xml:space="preserve"> </w:t>
      </w:r>
      <w:r>
        <w:rPr>
          <w:spacing w:val="-2"/>
        </w:rPr>
        <w:t>IMPLEMENTATION</w:t>
      </w:r>
    </w:p>
    <w:p w14:paraId="0D94796B">
      <w:pPr>
        <w:pStyle w:val="9"/>
        <w:spacing w:before="2"/>
        <w:rPr>
          <w:b/>
          <w:sz w:val="32"/>
        </w:rPr>
      </w:pPr>
    </w:p>
    <w:p w14:paraId="4216B83E">
      <w:pPr>
        <w:pStyle w:val="5"/>
        <w:numPr>
          <w:ilvl w:val="1"/>
          <w:numId w:val="31"/>
        </w:numPr>
        <w:tabs>
          <w:tab w:val="left" w:pos="1224"/>
        </w:tabs>
        <w:spacing w:before="0" w:after="0" w:line="240" w:lineRule="auto"/>
        <w:ind w:left="1224" w:right="0" w:hanging="416"/>
        <w:jc w:val="left"/>
      </w:pPr>
      <w:bookmarkStart w:id="32" w:name="_bookmark32"/>
      <w:bookmarkEnd w:id="32"/>
      <w:r>
        <w:t>Implementation</w:t>
      </w:r>
      <w:r>
        <w:rPr>
          <w:spacing w:val="-7"/>
        </w:rPr>
        <w:t xml:space="preserve"> </w:t>
      </w:r>
      <w:r>
        <w:t>Platform</w:t>
      </w:r>
      <w:r>
        <w:rPr>
          <w:spacing w:val="-9"/>
        </w:rPr>
        <w:t xml:space="preserve"> </w:t>
      </w:r>
      <w:r>
        <w:t>/</w:t>
      </w:r>
      <w:r>
        <w:rPr>
          <w:spacing w:val="-4"/>
        </w:rPr>
        <w:t xml:space="preserve"> </w:t>
      </w:r>
      <w:r>
        <w:rPr>
          <w:spacing w:val="-2"/>
        </w:rPr>
        <w:t>Environment</w:t>
      </w:r>
    </w:p>
    <w:p w14:paraId="25071BFD">
      <w:pPr>
        <w:pStyle w:val="9"/>
        <w:spacing w:before="1"/>
        <w:rPr>
          <w:b/>
          <w:sz w:val="28"/>
        </w:rPr>
      </w:pPr>
    </w:p>
    <w:p w14:paraId="38989109">
      <w:pPr>
        <w:pStyle w:val="17"/>
        <w:numPr>
          <w:ilvl w:val="2"/>
          <w:numId w:val="31"/>
        </w:numPr>
        <w:tabs>
          <w:tab w:val="left" w:pos="1948"/>
        </w:tabs>
        <w:spacing w:before="0" w:after="0" w:line="240" w:lineRule="auto"/>
        <w:ind w:left="1948" w:right="0" w:hanging="360"/>
        <w:jc w:val="left"/>
        <w:rPr>
          <w:sz w:val="24"/>
        </w:rPr>
      </w:pPr>
      <w:r>
        <w:rPr>
          <w:sz w:val="24"/>
        </w:rPr>
        <w:t>Operating</w:t>
      </w:r>
      <w:r>
        <w:rPr>
          <w:spacing w:val="-2"/>
          <w:sz w:val="24"/>
        </w:rPr>
        <w:t xml:space="preserve"> </w:t>
      </w:r>
      <w:r>
        <w:rPr>
          <w:sz w:val="24"/>
        </w:rPr>
        <w:t>System:</w:t>
      </w:r>
      <w:r>
        <w:rPr>
          <w:spacing w:val="-3"/>
          <w:sz w:val="24"/>
        </w:rPr>
        <w:t xml:space="preserve"> </w:t>
      </w:r>
      <w:r>
        <w:rPr>
          <w:sz w:val="24"/>
        </w:rPr>
        <w:t>windows</w:t>
      </w:r>
      <w:r>
        <w:rPr>
          <w:spacing w:val="-2"/>
          <w:sz w:val="24"/>
        </w:rPr>
        <w:t xml:space="preserve"> </w:t>
      </w:r>
      <w:r>
        <w:rPr>
          <w:sz w:val="24"/>
        </w:rPr>
        <w:t>was</w:t>
      </w:r>
      <w:r>
        <w:rPr>
          <w:spacing w:val="-3"/>
          <w:sz w:val="24"/>
        </w:rPr>
        <w:t xml:space="preserve"> </w:t>
      </w:r>
      <w:r>
        <w:rPr>
          <w:sz w:val="24"/>
        </w:rPr>
        <w:t>used</w:t>
      </w:r>
      <w:r>
        <w:rPr>
          <w:spacing w:val="-2"/>
          <w:sz w:val="24"/>
        </w:rPr>
        <w:t xml:space="preserve"> </w:t>
      </w:r>
      <w:r>
        <w:rPr>
          <w:sz w:val="24"/>
        </w:rPr>
        <w:t>for</w:t>
      </w:r>
      <w:r>
        <w:rPr>
          <w:spacing w:val="-1"/>
          <w:sz w:val="24"/>
        </w:rPr>
        <w:t xml:space="preserve"> </w:t>
      </w:r>
      <w:r>
        <w:rPr>
          <w:spacing w:val="-2"/>
          <w:sz w:val="24"/>
        </w:rPr>
        <w:t>development.</w:t>
      </w:r>
    </w:p>
    <w:p w14:paraId="01B6DB44">
      <w:pPr>
        <w:pStyle w:val="9"/>
      </w:pPr>
    </w:p>
    <w:p w14:paraId="06E2B572">
      <w:pPr>
        <w:pStyle w:val="9"/>
        <w:spacing w:before="2"/>
      </w:pPr>
    </w:p>
    <w:p w14:paraId="754FFDAF">
      <w:pPr>
        <w:pStyle w:val="17"/>
        <w:numPr>
          <w:ilvl w:val="2"/>
          <w:numId w:val="31"/>
        </w:numPr>
        <w:tabs>
          <w:tab w:val="left" w:pos="1948"/>
        </w:tabs>
        <w:spacing w:before="0" w:after="0" w:line="360" w:lineRule="auto"/>
        <w:ind w:left="1948" w:right="596" w:hanging="360"/>
        <w:jc w:val="left"/>
        <w:rPr>
          <w:sz w:val="24"/>
        </w:rPr>
      </w:pPr>
      <w:r>
        <w:rPr>
          <w:sz w:val="24"/>
        </w:rPr>
        <w:t>Text</w:t>
      </w:r>
      <w:r>
        <w:rPr>
          <w:spacing w:val="-3"/>
          <w:sz w:val="24"/>
        </w:rPr>
        <w:t xml:space="preserve"> </w:t>
      </w:r>
      <w:r>
        <w:rPr>
          <w:sz w:val="24"/>
        </w:rPr>
        <w:t>Editor:</w:t>
      </w:r>
      <w:r>
        <w:rPr>
          <w:spacing w:val="-3"/>
          <w:sz w:val="24"/>
        </w:rPr>
        <w:t xml:space="preserve"> </w:t>
      </w:r>
      <w:r>
        <w:rPr>
          <w:sz w:val="24"/>
        </w:rPr>
        <w:t>Visual</w:t>
      </w:r>
      <w:r>
        <w:rPr>
          <w:spacing w:val="-3"/>
          <w:sz w:val="24"/>
        </w:rPr>
        <w:t xml:space="preserve"> </w:t>
      </w:r>
      <w:r>
        <w:rPr>
          <w:sz w:val="24"/>
        </w:rPr>
        <w:t>Studio</w:t>
      </w:r>
      <w:r>
        <w:rPr>
          <w:spacing w:val="-3"/>
          <w:sz w:val="24"/>
        </w:rPr>
        <w:t xml:space="preserve"> </w:t>
      </w:r>
      <w:r>
        <w:rPr>
          <w:sz w:val="24"/>
        </w:rPr>
        <w:t>Code</w:t>
      </w:r>
      <w:r>
        <w:rPr>
          <w:spacing w:val="-4"/>
          <w:sz w:val="24"/>
        </w:rPr>
        <w:t xml:space="preserve"> </w:t>
      </w:r>
      <w:r>
        <w:rPr>
          <w:sz w:val="24"/>
        </w:rPr>
        <w:t>was</w:t>
      </w:r>
      <w:r>
        <w:rPr>
          <w:spacing w:val="-4"/>
          <w:sz w:val="24"/>
        </w:rPr>
        <w:t xml:space="preserve"> </w:t>
      </w:r>
      <w:r>
        <w:rPr>
          <w:sz w:val="24"/>
        </w:rPr>
        <w:t>the</w:t>
      </w:r>
      <w:r>
        <w:rPr>
          <w:spacing w:val="-3"/>
          <w:sz w:val="24"/>
        </w:rPr>
        <w:t xml:space="preserve"> </w:t>
      </w:r>
      <w:r>
        <w:rPr>
          <w:sz w:val="24"/>
        </w:rPr>
        <w:t>chosen</w:t>
      </w:r>
      <w:r>
        <w:rPr>
          <w:spacing w:val="-3"/>
          <w:sz w:val="24"/>
        </w:rPr>
        <w:t xml:space="preserve"> </w:t>
      </w:r>
      <w:r>
        <w:rPr>
          <w:sz w:val="24"/>
        </w:rPr>
        <w:t>code</w:t>
      </w:r>
      <w:r>
        <w:rPr>
          <w:spacing w:val="-4"/>
          <w:sz w:val="24"/>
        </w:rPr>
        <w:t xml:space="preserve"> </w:t>
      </w:r>
      <w:r>
        <w:rPr>
          <w:sz w:val="24"/>
        </w:rPr>
        <w:t>editor</w:t>
      </w:r>
      <w:r>
        <w:rPr>
          <w:spacing w:val="-3"/>
          <w:sz w:val="24"/>
        </w:rPr>
        <w:t xml:space="preserve"> </w:t>
      </w:r>
      <w:r>
        <w:rPr>
          <w:sz w:val="24"/>
        </w:rPr>
        <w:t>for</w:t>
      </w:r>
      <w:r>
        <w:rPr>
          <w:spacing w:val="-3"/>
          <w:sz w:val="24"/>
        </w:rPr>
        <w:t xml:space="preserve"> </w:t>
      </w:r>
      <w:r>
        <w:rPr>
          <w:sz w:val="24"/>
        </w:rPr>
        <w:t xml:space="preserve">development </w:t>
      </w:r>
      <w:r>
        <w:rPr>
          <w:spacing w:val="-2"/>
          <w:sz w:val="24"/>
        </w:rPr>
        <w:t>tasks.</w:t>
      </w:r>
    </w:p>
    <w:p w14:paraId="6ABBF154">
      <w:pPr>
        <w:pStyle w:val="9"/>
        <w:spacing w:before="139"/>
      </w:pPr>
    </w:p>
    <w:p w14:paraId="59EA37E3">
      <w:pPr>
        <w:pStyle w:val="17"/>
        <w:numPr>
          <w:ilvl w:val="2"/>
          <w:numId w:val="31"/>
        </w:numPr>
        <w:tabs>
          <w:tab w:val="left" w:pos="1948"/>
        </w:tabs>
        <w:spacing w:before="1" w:after="0" w:line="360" w:lineRule="auto"/>
        <w:ind w:left="1948" w:right="635" w:hanging="360"/>
        <w:jc w:val="left"/>
        <w:rPr>
          <w:sz w:val="24"/>
        </w:rPr>
      </w:pPr>
      <w:r>
        <w:rPr>
          <w:sz w:val="24"/>
        </w:rPr>
        <w:t>Node.js:</w:t>
      </w:r>
      <w:r>
        <w:rPr>
          <w:spacing w:val="80"/>
          <w:sz w:val="24"/>
        </w:rPr>
        <w:t xml:space="preserve"> </w:t>
      </w:r>
      <w:r>
        <w:rPr>
          <w:sz w:val="24"/>
        </w:rPr>
        <w:t>Node.js</w:t>
      </w:r>
      <w:r>
        <w:rPr>
          <w:spacing w:val="80"/>
          <w:sz w:val="24"/>
        </w:rPr>
        <w:t xml:space="preserve"> </w:t>
      </w:r>
      <w:r>
        <w:rPr>
          <w:sz w:val="24"/>
        </w:rPr>
        <w:t>runtime</w:t>
      </w:r>
      <w:r>
        <w:rPr>
          <w:spacing w:val="80"/>
          <w:sz w:val="24"/>
        </w:rPr>
        <w:t xml:space="preserve"> </w:t>
      </w:r>
      <w:r>
        <w:rPr>
          <w:sz w:val="24"/>
        </w:rPr>
        <w:t>environment</w:t>
      </w:r>
      <w:r>
        <w:rPr>
          <w:spacing w:val="80"/>
          <w:sz w:val="24"/>
        </w:rPr>
        <w:t xml:space="preserve"> </w:t>
      </w:r>
      <w:r>
        <w:rPr>
          <w:sz w:val="24"/>
        </w:rPr>
        <w:t>was</w:t>
      </w:r>
      <w:r>
        <w:rPr>
          <w:spacing w:val="80"/>
          <w:sz w:val="24"/>
        </w:rPr>
        <w:t xml:space="preserve"> </w:t>
      </w:r>
      <w:r>
        <w:rPr>
          <w:sz w:val="24"/>
        </w:rPr>
        <w:t>employed</w:t>
      </w:r>
      <w:r>
        <w:rPr>
          <w:spacing w:val="80"/>
          <w:sz w:val="24"/>
        </w:rPr>
        <w:t xml:space="preserve"> </w:t>
      </w:r>
      <w:r>
        <w:rPr>
          <w:sz w:val="24"/>
        </w:rPr>
        <w:t>for</w:t>
      </w:r>
      <w:r>
        <w:rPr>
          <w:spacing w:val="80"/>
          <w:sz w:val="24"/>
        </w:rPr>
        <w:t xml:space="preserve"> </w:t>
      </w:r>
      <w:r>
        <w:rPr>
          <w:sz w:val="24"/>
        </w:rPr>
        <w:t>server-side JavaScript execution.</w:t>
      </w:r>
    </w:p>
    <w:p w14:paraId="47107732">
      <w:pPr>
        <w:pStyle w:val="9"/>
        <w:spacing w:before="139"/>
      </w:pPr>
    </w:p>
    <w:p w14:paraId="215209FB">
      <w:pPr>
        <w:pStyle w:val="17"/>
        <w:numPr>
          <w:ilvl w:val="2"/>
          <w:numId w:val="31"/>
        </w:numPr>
        <w:tabs>
          <w:tab w:val="left" w:pos="1948"/>
          <w:tab w:val="left" w:pos="3280"/>
          <w:tab w:val="left" w:pos="4531"/>
          <w:tab w:val="left" w:pos="5854"/>
          <w:tab w:val="left" w:pos="7083"/>
          <w:tab w:val="left" w:pos="8401"/>
        </w:tabs>
        <w:spacing w:before="0" w:after="0" w:line="360" w:lineRule="auto"/>
        <w:ind w:left="1948" w:right="489" w:hanging="360"/>
        <w:jc w:val="left"/>
        <w:rPr>
          <w:sz w:val="24"/>
        </w:rPr>
      </w:pPr>
      <w:r>
        <w:rPr>
          <w:spacing w:val="-2"/>
          <w:sz w:val="24"/>
        </w:rPr>
        <w:t>Express.js:</w:t>
      </w:r>
      <w:r>
        <w:rPr>
          <w:sz w:val="24"/>
        </w:rPr>
        <w:tab/>
      </w:r>
      <w:r>
        <w:rPr>
          <w:spacing w:val="-2"/>
          <w:sz w:val="24"/>
        </w:rPr>
        <w:t>Express.js</w:t>
      </w:r>
      <w:r>
        <w:rPr>
          <w:sz w:val="24"/>
        </w:rPr>
        <w:tab/>
      </w:r>
      <w:r>
        <w:rPr>
          <w:spacing w:val="-2"/>
          <w:sz w:val="24"/>
        </w:rPr>
        <w:t>framework</w:t>
      </w:r>
      <w:r>
        <w:rPr>
          <w:sz w:val="24"/>
        </w:rPr>
        <w:tab/>
      </w:r>
      <w:r>
        <w:rPr>
          <w:spacing w:val="-2"/>
          <w:sz w:val="24"/>
        </w:rPr>
        <w:t>facilitated</w:t>
      </w:r>
      <w:r>
        <w:rPr>
          <w:sz w:val="24"/>
        </w:rPr>
        <w:tab/>
      </w:r>
      <w:r>
        <w:rPr>
          <w:spacing w:val="-2"/>
          <w:sz w:val="24"/>
        </w:rPr>
        <w:t>server-side</w:t>
      </w:r>
      <w:r>
        <w:rPr>
          <w:sz w:val="24"/>
        </w:rPr>
        <w:tab/>
      </w:r>
      <w:r>
        <w:rPr>
          <w:spacing w:val="-2"/>
          <w:sz w:val="24"/>
        </w:rPr>
        <w:t xml:space="preserve">application </w:t>
      </w:r>
      <w:r>
        <w:rPr>
          <w:sz w:val="24"/>
        </w:rPr>
        <w:t>development and routing.</w:t>
      </w:r>
    </w:p>
    <w:p w14:paraId="0B98A7B6">
      <w:pPr>
        <w:pStyle w:val="9"/>
        <w:spacing w:before="142"/>
      </w:pPr>
    </w:p>
    <w:p w14:paraId="58407AFC">
      <w:pPr>
        <w:pStyle w:val="17"/>
        <w:numPr>
          <w:ilvl w:val="2"/>
          <w:numId w:val="31"/>
        </w:numPr>
        <w:tabs>
          <w:tab w:val="left" w:pos="1948"/>
        </w:tabs>
        <w:spacing w:before="0" w:after="0" w:line="360" w:lineRule="auto"/>
        <w:ind w:left="1948" w:right="561" w:hanging="360"/>
        <w:jc w:val="left"/>
        <w:rPr>
          <w:sz w:val="24"/>
        </w:rPr>
      </w:pPr>
      <w:r>
        <w:rPr>
          <w:sz w:val="24"/>
        </w:rPr>
        <w:t>Socket.io:</w:t>
      </w:r>
      <w:r>
        <w:rPr>
          <w:spacing w:val="37"/>
          <w:sz w:val="24"/>
        </w:rPr>
        <w:t xml:space="preserve"> </w:t>
      </w:r>
      <w:r>
        <w:rPr>
          <w:sz w:val="24"/>
        </w:rPr>
        <w:t>Socket.io</w:t>
      </w:r>
      <w:r>
        <w:rPr>
          <w:spacing w:val="36"/>
          <w:sz w:val="24"/>
        </w:rPr>
        <w:t xml:space="preserve"> </w:t>
      </w:r>
      <w:r>
        <w:rPr>
          <w:sz w:val="24"/>
        </w:rPr>
        <w:t>library</w:t>
      </w:r>
      <w:r>
        <w:rPr>
          <w:spacing w:val="35"/>
          <w:sz w:val="24"/>
        </w:rPr>
        <w:t xml:space="preserve"> </w:t>
      </w:r>
      <w:r>
        <w:rPr>
          <w:sz w:val="24"/>
        </w:rPr>
        <w:t>enabled</w:t>
      </w:r>
      <w:r>
        <w:rPr>
          <w:spacing w:val="35"/>
          <w:sz w:val="24"/>
        </w:rPr>
        <w:t xml:space="preserve"> </w:t>
      </w:r>
      <w:r>
        <w:rPr>
          <w:sz w:val="24"/>
        </w:rPr>
        <w:t>real-time</w:t>
      </w:r>
      <w:r>
        <w:rPr>
          <w:spacing w:val="32"/>
          <w:sz w:val="24"/>
        </w:rPr>
        <w:t xml:space="preserve"> </w:t>
      </w:r>
      <w:r>
        <w:rPr>
          <w:sz w:val="24"/>
        </w:rPr>
        <w:t>bidirectional</w:t>
      </w:r>
      <w:r>
        <w:rPr>
          <w:spacing w:val="34"/>
          <w:sz w:val="24"/>
        </w:rPr>
        <w:t xml:space="preserve"> </w:t>
      </w:r>
      <w:r>
        <w:rPr>
          <w:sz w:val="24"/>
        </w:rPr>
        <w:t>communication between clients and the server.</w:t>
      </w:r>
    </w:p>
    <w:p w14:paraId="76AC7F0D">
      <w:pPr>
        <w:pStyle w:val="9"/>
        <w:spacing w:before="137"/>
      </w:pPr>
    </w:p>
    <w:p w14:paraId="70AC43F1">
      <w:pPr>
        <w:pStyle w:val="17"/>
        <w:numPr>
          <w:ilvl w:val="2"/>
          <w:numId w:val="31"/>
        </w:numPr>
        <w:tabs>
          <w:tab w:val="left" w:pos="1948"/>
        </w:tabs>
        <w:spacing w:before="0" w:after="0" w:line="360" w:lineRule="auto"/>
        <w:ind w:left="1948" w:right="556" w:hanging="360"/>
        <w:jc w:val="left"/>
        <w:rPr>
          <w:sz w:val="24"/>
        </w:rPr>
      </w:pPr>
      <w:r>
        <w:rPr>
          <w:sz w:val="24"/>
        </w:rPr>
        <w:t>Mongoose:</w:t>
      </w:r>
      <w:r>
        <w:rPr>
          <w:spacing w:val="-3"/>
          <w:sz w:val="24"/>
        </w:rPr>
        <w:t xml:space="preserve"> </w:t>
      </w:r>
      <w:r>
        <w:rPr>
          <w:sz w:val="24"/>
        </w:rPr>
        <w:t>Mongoose</w:t>
      </w:r>
      <w:r>
        <w:rPr>
          <w:spacing w:val="-3"/>
          <w:sz w:val="24"/>
        </w:rPr>
        <w:t xml:space="preserve"> </w:t>
      </w:r>
      <w:r>
        <w:rPr>
          <w:sz w:val="24"/>
        </w:rPr>
        <w:t>library</w:t>
      </w:r>
      <w:r>
        <w:rPr>
          <w:spacing w:val="-3"/>
          <w:sz w:val="24"/>
        </w:rPr>
        <w:t xml:space="preserve"> </w:t>
      </w:r>
      <w:r>
        <w:rPr>
          <w:sz w:val="24"/>
        </w:rPr>
        <w:t>was</w:t>
      </w:r>
      <w:r>
        <w:rPr>
          <w:spacing w:val="-4"/>
          <w:sz w:val="24"/>
        </w:rPr>
        <w:t xml:space="preserve"> </w:t>
      </w:r>
      <w:r>
        <w:rPr>
          <w:sz w:val="24"/>
        </w:rPr>
        <w:t>utilized</w:t>
      </w:r>
      <w:r>
        <w:rPr>
          <w:spacing w:val="-3"/>
          <w:sz w:val="24"/>
        </w:rPr>
        <w:t xml:space="preserve"> </w:t>
      </w:r>
      <w:r>
        <w:rPr>
          <w:sz w:val="24"/>
        </w:rPr>
        <w:t>for</w:t>
      </w:r>
      <w:r>
        <w:rPr>
          <w:spacing w:val="-9"/>
          <w:sz w:val="24"/>
        </w:rPr>
        <w:t xml:space="preserve"> </w:t>
      </w:r>
      <w:r>
        <w:rPr>
          <w:sz w:val="24"/>
        </w:rPr>
        <w:t>MongoDB</w:t>
      </w:r>
      <w:r>
        <w:rPr>
          <w:spacing w:val="-7"/>
          <w:sz w:val="24"/>
        </w:rPr>
        <w:t xml:space="preserve"> </w:t>
      </w:r>
      <w:r>
        <w:rPr>
          <w:sz w:val="24"/>
        </w:rPr>
        <w:t>interaction</w:t>
      </w:r>
      <w:r>
        <w:rPr>
          <w:spacing w:val="-5"/>
          <w:sz w:val="24"/>
        </w:rPr>
        <w:t xml:space="preserve"> </w:t>
      </w:r>
      <w:r>
        <w:rPr>
          <w:sz w:val="24"/>
        </w:rPr>
        <w:t>and</w:t>
      </w:r>
      <w:r>
        <w:rPr>
          <w:spacing w:val="-8"/>
          <w:sz w:val="24"/>
        </w:rPr>
        <w:t xml:space="preserve"> </w:t>
      </w:r>
      <w:r>
        <w:rPr>
          <w:sz w:val="24"/>
        </w:rPr>
        <w:t xml:space="preserve">data </w:t>
      </w:r>
      <w:r>
        <w:rPr>
          <w:spacing w:val="-2"/>
          <w:sz w:val="24"/>
        </w:rPr>
        <w:t>modelling.</w:t>
      </w:r>
    </w:p>
    <w:p w14:paraId="05846F2E">
      <w:pPr>
        <w:pStyle w:val="9"/>
        <w:spacing w:before="3"/>
      </w:pPr>
    </w:p>
    <w:p w14:paraId="3FE9B67C">
      <w:pPr>
        <w:pStyle w:val="17"/>
        <w:numPr>
          <w:ilvl w:val="2"/>
          <w:numId w:val="31"/>
        </w:numPr>
        <w:tabs>
          <w:tab w:val="left" w:pos="1948"/>
        </w:tabs>
        <w:spacing w:before="0" w:after="0" w:line="360" w:lineRule="auto"/>
        <w:ind w:left="1948" w:right="582" w:hanging="360"/>
        <w:jc w:val="left"/>
        <w:rPr>
          <w:sz w:val="24"/>
        </w:rPr>
      </w:pPr>
      <w:r>
        <w:rPr>
          <w:sz w:val="24"/>
        </w:rPr>
        <w:t>HTML,</w:t>
      </w:r>
      <w:r>
        <w:rPr>
          <w:spacing w:val="-4"/>
          <w:sz w:val="24"/>
        </w:rPr>
        <w:t xml:space="preserve"> </w:t>
      </w:r>
      <w:r>
        <w:rPr>
          <w:sz w:val="24"/>
        </w:rPr>
        <w:t>CSS,</w:t>
      </w:r>
      <w:r>
        <w:rPr>
          <w:spacing w:val="-4"/>
          <w:sz w:val="24"/>
        </w:rPr>
        <w:t xml:space="preserve"> </w:t>
      </w:r>
      <w:r>
        <w:rPr>
          <w:sz w:val="24"/>
        </w:rPr>
        <w:t>JavaScript:</w:t>
      </w:r>
      <w:r>
        <w:rPr>
          <w:spacing w:val="-4"/>
          <w:sz w:val="24"/>
        </w:rPr>
        <w:t xml:space="preserve"> </w:t>
      </w:r>
      <w:r>
        <w:rPr>
          <w:sz w:val="24"/>
        </w:rPr>
        <w:t>These</w:t>
      </w:r>
      <w:r>
        <w:rPr>
          <w:spacing w:val="-5"/>
          <w:sz w:val="24"/>
        </w:rPr>
        <w:t xml:space="preserve"> </w:t>
      </w:r>
      <w:r>
        <w:rPr>
          <w:sz w:val="24"/>
        </w:rPr>
        <w:t>fundamental</w:t>
      </w:r>
      <w:r>
        <w:rPr>
          <w:spacing w:val="-4"/>
          <w:sz w:val="24"/>
        </w:rPr>
        <w:t xml:space="preserve"> </w:t>
      </w:r>
      <w:r>
        <w:rPr>
          <w:sz w:val="24"/>
        </w:rPr>
        <w:t>web</w:t>
      </w:r>
      <w:r>
        <w:rPr>
          <w:spacing w:val="-2"/>
          <w:sz w:val="24"/>
        </w:rPr>
        <w:t xml:space="preserve"> </w:t>
      </w:r>
      <w:r>
        <w:rPr>
          <w:sz w:val="24"/>
        </w:rPr>
        <w:t>technologies</w:t>
      </w:r>
      <w:r>
        <w:rPr>
          <w:spacing w:val="-4"/>
          <w:sz w:val="24"/>
        </w:rPr>
        <w:t xml:space="preserve"> </w:t>
      </w:r>
      <w:r>
        <w:rPr>
          <w:sz w:val="24"/>
        </w:rPr>
        <w:t>were</w:t>
      </w:r>
      <w:r>
        <w:rPr>
          <w:spacing w:val="-4"/>
          <w:sz w:val="24"/>
        </w:rPr>
        <w:t xml:space="preserve"> </w:t>
      </w:r>
      <w:r>
        <w:rPr>
          <w:sz w:val="24"/>
        </w:rPr>
        <w:t>used</w:t>
      </w:r>
      <w:r>
        <w:rPr>
          <w:spacing w:val="-4"/>
          <w:sz w:val="24"/>
        </w:rPr>
        <w:t xml:space="preserve"> </w:t>
      </w:r>
      <w:r>
        <w:rPr>
          <w:sz w:val="24"/>
        </w:rPr>
        <w:t>for building the client-side application.</w:t>
      </w:r>
    </w:p>
    <w:p w14:paraId="4E792B3E">
      <w:pPr>
        <w:pStyle w:val="9"/>
        <w:spacing w:before="114"/>
      </w:pPr>
    </w:p>
    <w:p w14:paraId="486E35DA">
      <w:pPr>
        <w:pStyle w:val="5"/>
        <w:numPr>
          <w:ilvl w:val="1"/>
          <w:numId w:val="31"/>
        </w:numPr>
        <w:tabs>
          <w:tab w:val="left" w:pos="1224"/>
        </w:tabs>
        <w:spacing w:before="0" w:after="0" w:line="240" w:lineRule="auto"/>
        <w:ind w:left="1224" w:right="0" w:hanging="416"/>
        <w:jc w:val="left"/>
      </w:pPr>
      <w:bookmarkStart w:id="33" w:name="_bookmark33"/>
      <w:bookmarkEnd w:id="33"/>
      <w:r>
        <w:t>Process</w:t>
      </w:r>
      <w:r>
        <w:rPr>
          <w:spacing w:val="-14"/>
        </w:rPr>
        <w:t xml:space="preserve"> </w:t>
      </w:r>
      <w:r>
        <w:t>/</w:t>
      </w:r>
      <w:r>
        <w:rPr>
          <w:spacing w:val="-10"/>
        </w:rPr>
        <w:t xml:space="preserve"> </w:t>
      </w:r>
      <w:r>
        <w:t>Program</w:t>
      </w:r>
      <w:r>
        <w:rPr>
          <w:spacing w:val="-11"/>
        </w:rPr>
        <w:t xml:space="preserve"> </w:t>
      </w:r>
      <w:r>
        <w:t>/</w:t>
      </w:r>
      <w:r>
        <w:rPr>
          <w:spacing w:val="-12"/>
        </w:rPr>
        <w:t xml:space="preserve"> </w:t>
      </w:r>
      <w:r>
        <w:t>Technology</w:t>
      </w:r>
      <w:r>
        <w:rPr>
          <w:spacing w:val="-12"/>
        </w:rPr>
        <w:t xml:space="preserve"> </w:t>
      </w:r>
      <w:r>
        <w:t>/</w:t>
      </w:r>
      <w:r>
        <w:rPr>
          <w:spacing w:val="-10"/>
        </w:rPr>
        <w:t xml:space="preserve"> </w:t>
      </w:r>
      <w:r>
        <w:t>Modules</w:t>
      </w:r>
      <w:r>
        <w:rPr>
          <w:spacing w:val="-10"/>
        </w:rPr>
        <w:t xml:space="preserve"> </w:t>
      </w:r>
      <w:r>
        <w:rPr>
          <w:spacing w:val="-2"/>
        </w:rPr>
        <w:t>Specification</w:t>
      </w:r>
    </w:p>
    <w:p w14:paraId="53B020C1">
      <w:pPr>
        <w:pStyle w:val="17"/>
        <w:numPr>
          <w:ilvl w:val="0"/>
          <w:numId w:val="32"/>
        </w:numPr>
        <w:tabs>
          <w:tab w:val="left" w:pos="1524"/>
        </w:tabs>
        <w:spacing w:before="257" w:after="0" w:line="240" w:lineRule="auto"/>
        <w:ind w:left="1524" w:right="0" w:hanging="356"/>
        <w:jc w:val="left"/>
        <w:rPr>
          <w:rFonts w:ascii="Microsoft Sans Serif" w:hAnsi="Microsoft Sans Serif"/>
          <w:sz w:val="28"/>
        </w:rPr>
      </w:pPr>
      <w:r>
        <w:rPr>
          <w:sz w:val="24"/>
        </w:rPr>
        <w:t>Module:</w:t>
      </w:r>
      <w:r>
        <w:rPr>
          <w:spacing w:val="-1"/>
          <w:sz w:val="24"/>
        </w:rPr>
        <w:t xml:space="preserve"> </w:t>
      </w:r>
      <w:r>
        <w:rPr>
          <w:sz w:val="24"/>
        </w:rPr>
        <w:t>User</w:t>
      </w:r>
      <w:r>
        <w:rPr>
          <w:spacing w:val="-2"/>
          <w:sz w:val="24"/>
        </w:rPr>
        <w:t xml:space="preserve"> Authentication</w:t>
      </w:r>
    </w:p>
    <w:p w14:paraId="0677567B">
      <w:pPr>
        <w:pStyle w:val="9"/>
      </w:pPr>
    </w:p>
    <w:p w14:paraId="12FC7F5E">
      <w:pPr>
        <w:pStyle w:val="9"/>
        <w:spacing w:before="15"/>
      </w:pPr>
    </w:p>
    <w:p w14:paraId="6AA7BD99">
      <w:pPr>
        <w:pStyle w:val="17"/>
        <w:numPr>
          <w:ilvl w:val="1"/>
          <w:numId w:val="32"/>
        </w:numPr>
        <w:tabs>
          <w:tab w:val="left" w:pos="1977"/>
        </w:tabs>
        <w:spacing w:before="1" w:after="0" w:line="374" w:lineRule="auto"/>
        <w:ind w:left="1977" w:right="774" w:hanging="360"/>
        <w:jc w:val="left"/>
        <w:rPr>
          <w:sz w:val="24"/>
        </w:rPr>
      </w:pPr>
      <w:r>
        <w:rPr>
          <w:sz w:val="24"/>
        </w:rPr>
        <w:t>Manages</w:t>
      </w:r>
      <w:r>
        <w:rPr>
          <w:spacing w:val="80"/>
          <w:sz w:val="24"/>
        </w:rPr>
        <w:t xml:space="preserve"> </w:t>
      </w:r>
      <w:r>
        <w:rPr>
          <w:sz w:val="24"/>
        </w:rPr>
        <w:t>user</w:t>
      </w:r>
      <w:r>
        <w:rPr>
          <w:spacing w:val="76"/>
          <w:sz w:val="24"/>
        </w:rPr>
        <w:t xml:space="preserve"> </w:t>
      </w:r>
      <w:r>
        <w:rPr>
          <w:sz w:val="24"/>
        </w:rPr>
        <w:t>login,</w:t>
      </w:r>
      <w:r>
        <w:rPr>
          <w:spacing w:val="40"/>
          <w:sz w:val="24"/>
        </w:rPr>
        <w:t xml:space="preserve"> </w:t>
      </w:r>
      <w:r>
        <w:rPr>
          <w:sz w:val="24"/>
        </w:rPr>
        <w:t>registration,</w:t>
      </w:r>
      <w:r>
        <w:rPr>
          <w:spacing w:val="76"/>
          <w:sz w:val="24"/>
        </w:rPr>
        <w:t xml:space="preserve"> </w:t>
      </w:r>
      <w:r>
        <w:rPr>
          <w:sz w:val="24"/>
        </w:rPr>
        <w:t>password</w:t>
      </w:r>
      <w:r>
        <w:rPr>
          <w:spacing w:val="40"/>
          <w:sz w:val="24"/>
        </w:rPr>
        <w:t xml:space="preserve"> </w:t>
      </w:r>
      <w:r>
        <w:rPr>
          <w:sz w:val="24"/>
        </w:rPr>
        <w:t>hashing,</w:t>
      </w:r>
      <w:r>
        <w:rPr>
          <w:spacing w:val="76"/>
          <w:sz w:val="24"/>
        </w:rPr>
        <w:t xml:space="preserve"> </w:t>
      </w:r>
      <w:r>
        <w:rPr>
          <w:sz w:val="24"/>
        </w:rPr>
        <w:t>and</w:t>
      </w:r>
      <w:r>
        <w:rPr>
          <w:spacing w:val="40"/>
          <w:sz w:val="24"/>
        </w:rPr>
        <w:t xml:space="preserve"> </w:t>
      </w:r>
      <w:r>
        <w:rPr>
          <w:sz w:val="24"/>
        </w:rPr>
        <w:t>JWT</w:t>
      </w:r>
      <w:r>
        <w:rPr>
          <w:spacing w:val="77"/>
          <w:sz w:val="24"/>
        </w:rPr>
        <w:t xml:space="preserve"> </w:t>
      </w:r>
      <w:r>
        <w:rPr>
          <w:sz w:val="24"/>
        </w:rPr>
        <w:t xml:space="preserve">token </w:t>
      </w:r>
      <w:r>
        <w:rPr>
          <w:spacing w:val="-2"/>
          <w:sz w:val="24"/>
        </w:rPr>
        <w:t>generation.</w:t>
      </w:r>
    </w:p>
    <w:p w14:paraId="4613802C">
      <w:pPr>
        <w:pStyle w:val="9"/>
        <w:spacing w:before="124"/>
      </w:pPr>
    </w:p>
    <w:p w14:paraId="172374E6">
      <w:pPr>
        <w:pStyle w:val="17"/>
        <w:numPr>
          <w:ilvl w:val="0"/>
          <w:numId w:val="32"/>
        </w:numPr>
        <w:tabs>
          <w:tab w:val="left" w:pos="1524"/>
        </w:tabs>
        <w:spacing w:before="0" w:after="0" w:line="240" w:lineRule="auto"/>
        <w:ind w:left="1524" w:right="0" w:hanging="356"/>
        <w:jc w:val="left"/>
        <w:rPr>
          <w:rFonts w:ascii="Microsoft Sans Serif" w:hAnsi="Microsoft Sans Serif"/>
          <w:sz w:val="28"/>
        </w:rPr>
      </w:pPr>
      <w:r>
        <w:rPr>
          <w:sz w:val="24"/>
        </w:rPr>
        <w:t>Module:</w:t>
      </w:r>
      <w:r>
        <w:rPr>
          <w:spacing w:val="-1"/>
          <w:sz w:val="24"/>
        </w:rPr>
        <w:t xml:space="preserve"> </w:t>
      </w:r>
      <w:r>
        <w:rPr>
          <w:sz w:val="24"/>
        </w:rPr>
        <w:t>Group</w:t>
      </w:r>
      <w:r>
        <w:rPr>
          <w:spacing w:val="-1"/>
          <w:sz w:val="24"/>
        </w:rPr>
        <w:t xml:space="preserve"> </w:t>
      </w:r>
      <w:r>
        <w:rPr>
          <w:spacing w:val="-2"/>
          <w:sz w:val="24"/>
        </w:rPr>
        <w:t>Management</w:t>
      </w:r>
    </w:p>
    <w:p w14:paraId="3B2BCB65">
      <w:pPr>
        <w:pStyle w:val="9"/>
      </w:pPr>
    </w:p>
    <w:p w14:paraId="799868C7">
      <w:pPr>
        <w:pStyle w:val="9"/>
        <w:spacing w:before="17"/>
      </w:pPr>
    </w:p>
    <w:p w14:paraId="653A8CFD">
      <w:pPr>
        <w:pStyle w:val="17"/>
        <w:numPr>
          <w:ilvl w:val="1"/>
          <w:numId w:val="32"/>
        </w:numPr>
        <w:tabs>
          <w:tab w:val="left" w:pos="1977"/>
        </w:tabs>
        <w:spacing w:before="1" w:after="0" w:line="240" w:lineRule="auto"/>
        <w:ind w:left="1977" w:right="0" w:hanging="360"/>
        <w:jc w:val="left"/>
        <w:rPr>
          <w:sz w:val="24"/>
        </w:rPr>
      </w:pPr>
      <w:r>
        <w:rPr>
          <w:sz w:val="24"/>
        </w:rPr>
        <w:t>Handles</w:t>
      </w:r>
      <w:r>
        <w:rPr>
          <w:spacing w:val="-5"/>
          <w:sz w:val="24"/>
        </w:rPr>
        <w:t xml:space="preserve"> </w:t>
      </w:r>
      <w:r>
        <w:rPr>
          <w:sz w:val="24"/>
        </w:rPr>
        <w:t>creation,</w:t>
      </w:r>
      <w:r>
        <w:rPr>
          <w:spacing w:val="-2"/>
          <w:sz w:val="24"/>
        </w:rPr>
        <w:t xml:space="preserve"> </w:t>
      </w:r>
      <w:r>
        <w:rPr>
          <w:sz w:val="24"/>
        </w:rPr>
        <w:t>joining,</w:t>
      </w:r>
      <w:r>
        <w:rPr>
          <w:spacing w:val="-2"/>
          <w:sz w:val="24"/>
        </w:rPr>
        <w:t xml:space="preserve"> </w:t>
      </w:r>
      <w:r>
        <w:rPr>
          <w:sz w:val="24"/>
        </w:rPr>
        <w:t>listing,</w:t>
      </w:r>
      <w:r>
        <w:rPr>
          <w:spacing w:val="-2"/>
          <w:sz w:val="24"/>
        </w:rPr>
        <w:t xml:space="preserve"> </w:t>
      </w:r>
      <w:r>
        <w:rPr>
          <w:sz w:val="24"/>
        </w:rPr>
        <w:t>and</w:t>
      </w:r>
      <w:r>
        <w:rPr>
          <w:spacing w:val="-2"/>
          <w:sz w:val="24"/>
        </w:rPr>
        <w:t xml:space="preserve"> </w:t>
      </w:r>
      <w:r>
        <w:rPr>
          <w:sz w:val="24"/>
        </w:rPr>
        <w:t>administration</w:t>
      </w:r>
      <w:r>
        <w:rPr>
          <w:spacing w:val="-2"/>
          <w:sz w:val="24"/>
        </w:rPr>
        <w:t xml:space="preserve"> </w:t>
      </w:r>
      <w:r>
        <w:rPr>
          <w:sz w:val="24"/>
        </w:rPr>
        <w:t>of</w:t>
      </w:r>
      <w:r>
        <w:rPr>
          <w:spacing w:val="-3"/>
          <w:sz w:val="24"/>
        </w:rPr>
        <w:t xml:space="preserve"> </w:t>
      </w:r>
      <w:r>
        <w:rPr>
          <w:sz w:val="24"/>
        </w:rPr>
        <w:t>chat</w:t>
      </w:r>
      <w:r>
        <w:rPr>
          <w:spacing w:val="2"/>
          <w:sz w:val="24"/>
        </w:rPr>
        <w:t xml:space="preserve"> </w:t>
      </w:r>
      <w:r>
        <w:rPr>
          <w:spacing w:val="-2"/>
          <w:sz w:val="24"/>
        </w:rPr>
        <w:t>groups.</w:t>
      </w:r>
    </w:p>
    <w:p w14:paraId="5F41BF11">
      <w:pPr>
        <w:pStyle w:val="17"/>
        <w:spacing w:after="0" w:line="240" w:lineRule="auto"/>
        <w:jc w:val="left"/>
        <w:rPr>
          <w:sz w:val="24"/>
        </w:rPr>
        <w:sectPr>
          <w:headerReference r:id="rId18" w:type="default"/>
          <w:footerReference r:id="rId19" w:type="default"/>
          <w:pgSz w:w="11930" w:h="16860"/>
          <w:pgMar w:top="920" w:right="992" w:bottom="1200" w:left="992" w:header="633" w:footer="1019" w:gutter="0"/>
          <w:cols w:space="720" w:num="1"/>
        </w:sectPr>
      </w:pPr>
    </w:p>
    <w:p w14:paraId="6E6CCD50">
      <w:pPr>
        <w:pStyle w:val="9"/>
        <w:spacing w:before="235"/>
      </w:pPr>
    </w:p>
    <w:p w14:paraId="6AF49544">
      <w:pPr>
        <w:pStyle w:val="17"/>
        <w:numPr>
          <w:ilvl w:val="0"/>
          <w:numId w:val="32"/>
        </w:numPr>
        <w:tabs>
          <w:tab w:val="left" w:pos="1524"/>
        </w:tabs>
        <w:spacing w:before="0" w:after="0" w:line="240" w:lineRule="auto"/>
        <w:ind w:left="1524" w:right="0" w:hanging="356"/>
        <w:jc w:val="left"/>
        <w:rPr>
          <w:rFonts w:ascii="Microsoft Sans Serif" w:hAnsi="Microsoft Sans Serif"/>
          <w:sz w:val="28"/>
        </w:rPr>
      </w:pPr>
      <w:r>
        <w:rPr>
          <w:sz w:val="24"/>
        </w:rPr>
        <w:t>Module:</w:t>
      </w:r>
      <w:r>
        <w:rPr>
          <w:spacing w:val="-2"/>
          <w:sz w:val="24"/>
        </w:rPr>
        <w:t xml:space="preserve"> </w:t>
      </w:r>
      <w:r>
        <w:rPr>
          <w:sz w:val="24"/>
        </w:rPr>
        <w:t>Real-time</w:t>
      </w:r>
      <w:r>
        <w:rPr>
          <w:spacing w:val="-2"/>
          <w:sz w:val="24"/>
        </w:rPr>
        <w:t xml:space="preserve"> Messaging</w:t>
      </w:r>
    </w:p>
    <w:p w14:paraId="2454E2EC">
      <w:pPr>
        <w:pStyle w:val="9"/>
      </w:pPr>
    </w:p>
    <w:p w14:paraId="4D073AB9">
      <w:pPr>
        <w:pStyle w:val="9"/>
        <w:spacing w:before="17"/>
      </w:pPr>
    </w:p>
    <w:p w14:paraId="4AF75CFB">
      <w:pPr>
        <w:pStyle w:val="17"/>
        <w:numPr>
          <w:ilvl w:val="0"/>
          <w:numId w:val="32"/>
        </w:numPr>
        <w:tabs>
          <w:tab w:val="left" w:pos="1528"/>
        </w:tabs>
        <w:spacing w:before="0" w:after="0" w:line="240" w:lineRule="auto"/>
        <w:ind w:left="1528" w:right="0" w:hanging="360"/>
        <w:jc w:val="left"/>
        <w:rPr>
          <w:rFonts w:ascii="Microsoft Sans Serif" w:hAnsi="Microsoft Sans Serif"/>
          <w:sz w:val="24"/>
        </w:rPr>
      </w:pPr>
      <w:r>
        <w:rPr>
          <w:sz w:val="24"/>
        </w:rPr>
        <w:t>Facilitates</w:t>
      </w:r>
      <w:r>
        <w:rPr>
          <w:spacing w:val="-5"/>
          <w:sz w:val="24"/>
        </w:rPr>
        <w:t xml:space="preserve"> </w:t>
      </w:r>
      <w:r>
        <w:rPr>
          <w:sz w:val="24"/>
        </w:rPr>
        <w:t>instant</w:t>
      </w:r>
      <w:r>
        <w:rPr>
          <w:spacing w:val="-2"/>
          <w:sz w:val="24"/>
        </w:rPr>
        <w:t xml:space="preserve"> </w:t>
      </w:r>
      <w:r>
        <w:rPr>
          <w:sz w:val="24"/>
        </w:rPr>
        <w:t>messaging,</w:t>
      </w:r>
      <w:r>
        <w:rPr>
          <w:spacing w:val="-1"/>
          <w:sz w:val="24"/>
        </w:rPr>
        <w:t xml:space="preserve"> </w:t>
      </w:r>
      <w:r>
        <w:rPr>
          <w:sz w:val="24"/>
        </w:rPr>
        <w:t>message</w:t>
      </w:r>
      <w:r>
        <w:rPr>
          <w:spacing w:val="-4"/>
          <w:sz w:val="24"/>
        </w:rPr>
        <w:t xml:space="preserve"> </w:t>
      </w:r>
      <w:r>
        <w:rPr>
          <w:sz w:val="24"/>
        </w:rPr>
        <w:t>history</w:t>
      </w:r>
      <w:r>
        <w:rPr>
          <w:spacing w:val="-2"/>
          <w:sz w:val="24"/>
        </w:rPr>
        <w:t xml:space="preserve"> </w:t>
      </w:r>
      <w:r>
        <w:rPr>
          <w:sz w:val="24"/>
        </w:rPr>
        <w:t>storage,</w:t>
      </w:r>
      <w:r>
        <w:rPr>
          <w:spacing w:val="-1"/>
          <w:sz w:val="24"/>
        </w:rPr>
        <w:t xml:space="preserve"> </w:t>
      </w:r>
      <w:r>
        <w:rPr>
          <w:sz w:val="24"/>
        </w:rPr>
        <w:t>and end-to-end</w:t>
      </w:r>
      <w:r>
        <w:rPr>
          <w:spacing w:val="1"/>
          <w:sz w:val="24"/>
        </w:rPr>
        <w:t xml:space="preserve"> </w:t>
      </w:r>
      <w:r>
        <w:rPr>
          <w:spacing w:val="-2"/>
          <w:sz w:val="24"/>
        </w:rPr>
        <w:t>encryption.</w:t>
      </w:r>
    </w:p>
    <w:p w14:paraId="28875DC1">
      <w:pPr>
        <w:pStyle w:val="17"/>
        <w:spacing w:after="0" w:line="240" w:lineRule="auto"/>
        <w:jc w:val="left"/>
        <w:rPr>
          <w:rFonts w:ascii="Microsoft Sans Serif" w:hAnsi="Microsoft Sans Serif"/>
          <w:sz w:val="24"/>
        </w:rPr>
        <w:sectPr>
          <w:pgSz w:w="11930" w:h="16860"/>
          <w:pgMar w:top="920" w:right="992" w:bottom="1200" w:left="992" w:header="633" w:footer="1019" w:gutter="0"/>
          <w:cols w:space="720" w:num="1"/>
        </w:sectPr>
      </w:pPr>
    </w:p>
    <w:p w14:paraId="201FAB12">
      <w:pPr>
        <w:pStyle w:val="9"/>
        <w:spacing w:before="121"/>
        <w:rPr>
          <w:sz w:val="32"/>
        </w:rPr>
      </w:pPr>
    </w:p>
    <w:p w14:paraId="2F484DC3">
      <w:pPr>
        <w:pStyle w:val="3"/>
        <w:spacing w:before="1"/>
        <w:jc w:val="left"/>
      </w:pPr>
      <w:bookmarkStart w:id="34" w:name="_bookmark34"/>
      <w:bookmarkEnd w:id="34"/>
      <w:r>
        <w:t>CHAPTER</w:t>
      </w:r>
      <w:r>
        <w:rPr>
          <w:spacing w:val="-11"/>
        </w:rPr>
        <w:t xml:space="preserve"> </w:t>
      </w:r>
      <w:r>
        <w:t>7:</w:t>
      </w:r>
      <w:r>
        <w:rPr>
          <w:spacing w:val="-13"/>
        </w:rPr>
        <w:t xml:space="preserve"> </w:t>
      </w:r>
      <w:r>
        <w:rPr>
          <w:spacing w:val="-2"/>
        </w:rPr>
        <w:t>TESTING</w:t>
      </w:r>
    </w:p>
    <w:p w14:paraId="6DF7B531">
      <w:pPr>
        <w:pStyle w:val="9"/>
        <w:spacing w:before="2"/>
        <w:rPr>
          <w:b/>
          <w:sz w:val="32"/>
        </w:rPr>
      </w:pPr>
    </w:p>
    <w:p w14:paraId="2C7C0445">
      <w:pPr>
        <w:pStyle w:val="5"/>
        <w:numPr>
          <w:ilvl w:val="1"/>
          <w:numId w:val="33"/>
        </w:numPr>
        <w:tabs>
          <w:tab w:val="left" w:pos="1224"/>
        </w:tabs>
        <w:spacing w:before="0" w:after="0" w:line="240" w:lineRule="auto"/>
        <w:ind w:left="1224" w:right="0" w:hanging="416"/>
        <w:jc w:val="left"/>
      </w:pPr>
      <w:bookmarkStart w:id="35" w:name="_bookmark35"/>
      <w:bookmarkEnd w:id="35"/>
      <w:r>
        <w:rPr>
          <w:spacing w:val="-4"/>
        </w:rPr>
        <w:t>Testing</w:t>
      </w:r>
      <w:r>
        <w:rPr>
          <w:spacing w:val="-5"/>
        </w:rPr>
        <w:t xml:space="preserve"> </w:t>
      </w:r>
      <w:r>
        <w:rPr>
          <w:spacing w:val="-2"/>
        </w:rPr>
        <w:t>Strategy</w:t>
      </w:r>
    </w:p>
    <w:p w14:paraId="58D5C256">
      <w:pPr>
        <w:pStyle w:val="9"/>
        <w:spacing w:before="50"/>
        <w:rPr>
          <w:b/>
          <w:sz w:val="28"/>
        </w:rPr>
      </w:pPr>
    </w:p>
    <w:p w14:paraId="3C55A848">
      <w:pPr>
        <w:pStyle w:val="17"/>
        <w:numPr>
          <w:ilvl w:val="0"/>
          <w:numId w:val="34"/>
        </w:numPr>
        <w:tabs>
          <w:tab w:val="left" w:pos="1528"/>
        </w:tabs>
        <w:spacing w:before="0" w:after="0" w:line="357" w:lineRule="auto"/>
        <w:ind w:left="1528" w:right="470" w:hanging="360"/>
        <w:jc w:val="both"/>
        <w:rPr>
          <w:sz w:val="24"/>
        </w:rPr>
      </w:pPr>
      <w:r>
        <w:rPr>
          <w:sz w:val="24"/>
        </w:rPr>
        <w:t>A test plan is the cornerstone of a successful testing implementation. The testing plan represents the overall approach to the test. In many ways, the test plan serves as a summary of the test activities that will be performed. It shows how the tests will</w:t>
      </w:r>
      <w:r>
        <w:rPr>
          <w:spacing w:val="-2"/>
          <w:sz w:val="24"/>
        </w:rPr>
        <w:t xml:space="preserve"> </w:t>
      </w:r>
      <w:r>
        <w:rPr>
          <w:sz w:val="24"/>
        </w:rPr>
        <w:t>be</w:t>
      </w:r>
      <w:r>
        <w:rPr>
          <w:spacing w:val="-3"/>
          <w:sz w:val="24"/>
        </w:rPr>
        <w:t xml:space="preserve"> </w:t>
      </w:r>
      <w:r>
        <w:rPr>
          <w:sz w:val="24"/>
        </w:rPr>
        <w:t>organized,</w:t>
      </w:r>
      <w:r>
        <w:rPr>
          <w:spacing w:val="-2"/>
          <w:sz w:val="24"/>
        </w:rPr>
        <w:t xml:space="preserve"> </w:t>
      </w:r>
      <w:r>
        <w:rPr>
          <w:sz w:val="24"/>
        </w:rPr>
        <w:t>and</w:t>
      </w:r>
      <w:r>
        <w:rPr>
          <w:spacing w:val="-2"/>
          <w:sz w:val="24"/>
        </w:rPr>
        <w:t xml:space="preserve"> </w:t>
      </w:r>
      <w:r>
        <w:rPr>
          <w:sz w:val="24"/>
        </w:rPr>
        <w:t>outlines</w:t>
      </w:r>
      <w:r>
        <w:rPr>
          <w:spacing w:val="-2"/>
          <w:sz w:val="24"/>
        </w:rPr>
        <w:t xml:space="preserve"> </w:t>
      </w:r>
      <w:r>
        <w:rPr>
          <w:sz w:val="24"/>
        </w:rPr>
        <w:t>all</w:t>
      </w:r>
      <w:r>
        <w:rPr>
          <w:spacing w:val="-1"/>
          <w:sz w:val="24"/>
        </w:rPr>
        <w:t xml:space="preserve"> </w:t>
      </w:r>
      <w:r>
        <w:rPr>
          <w:sz w:val="24"/>
        </w:rPr>
        <w:t>of</w:t>
      </w:r>
      <w:r>
        <w:rPr>
          <w:spacing w:val="-3"/>
          <w:sz w:val="24"/>
        </w:rPr>
        <w:t xml:space="preserve"> </w:t>
      </w:r>
      <w:r>
        <w:rPr>
          <w:sz w:val="24"/>
        </w:rPr>
        <w:t>the</w:t>
      </w:r>
      <w:r>
        <w:rPr>
          <w:spacing w:val="-3"/>
          <w:sz w:val="24"/>
        </w:rPr>
        <w:t xml:space="preserve"> </w:t>
      </w:r>
      <w:r>
        <w:rPr>
          <w:sz w:val="24"/>
        </w:rPr>
        <w:t>tester’s</w:t>
      </w:r>
      <w:r>
        <w:rPr>
          <w:spacing w:val="-2"/>
          <w:sz w:val="24"/>
        </w:rPr>
        <w:t xml:space="preserve"> </w:t>
      </w:r>
      <w:r>
        <w:rPr>
          <w:sz w:val="24"/>
        </w:rPr>
        <w:t>needs</w:t>
      </w:r>
      <w:r>
        <w:rPr>
          <w:spacing w:val="-2"/>
          <w:sz w:val="24"/>
        </w:rPr>
        <w:t xml:space="preserve"> </w:t>
      </w:r>
      <w:r>
        <w:rPr>
          <w:sz w:val="24"/>
        </w:rPr>
        <w:t>that</w:t>
      </w:r>
      <w:r>
        <w:rPr>
          <w:spacing w:val="-2"/>
          <w:sz w:val="24"/>
        </w:rPr>
        <w:t xml:space="preserve"> </w:t>
      </w:r>
      <w:r>
        <w:rPr>
          <w:sz w:val="24"/>
        </w:rPr>
        <w:t>must</w:t>
      </w:r>
      <w:r>
        <w:rPr>
          <w:spacing w:val="-1"/>
          <w:sz w:val="24"/>
        </w:rPr>
        <w:t xml:space="preserve"> </w:t>
      </w:r>
      <w:r>
        <w:rPr>
          <w:sz w:val="24"/>
        </w:rPr>
        <w:t>be</w:t>
      </w:r>
      <w:r>
        <w:rPr>
          <w:spacing w:val="-3"/>
          <w:sz w:val="24"/>
        </w:rPr>
        <w:t xml:space="preserve"> </w:t>
      </w:r>
      <w:r>
        <w:rPr>
          <w:sz w:val="24"/>
        </w:rPr>
        <w:t>met</w:t>
      </w:r>
      <w:r>
        <w:rPr>
          <w:spacing w:val="-2"/>
          <w:sz w:val="24"/>
        </w:rPr>
        <w:t xml:space="preserve"> </w:t>
      </w:r>
      <w:r>
        <w:rPr>
          <w:sz w:val="24"/>
        </w:rPr>
        <w:t>in</w:t>
      </w:r>
      <w:r>
        <w:rPr>
          <w:spacing w:val="-2"/>
          <w:sz w:val="24"/>
        </w:rPr>
        <w:t xml:space="preserve"> </w:t>
      </w:r>
      <w:r>
        <w:rPr>
          <w:sz w:val="24"/>
        </w:rPr>
        <w:t>order</w:t>
      </w:r>
      <w:r>
        <w:rPr>
          <w:spacing w:val="-3"/>
          <w:sz w:val="24"/>
        </w:rPr>
        <w:t xml:space="preserve"> </w:t>
      </w:r>
      <w:r>
        <w:rPr>
          <w:sz w:val="24"/>
        </w:rPr>
        <w:t>to properly carry out the test. The goal of test planning is to establish the list of tasks that,</w:t>
      </w:r>
      <w:r>
        <w:rPr>
          <w:spacing w:val="-10"/>
          <w:sz w:val="24"/>
        </w:rPr>
        <w:t xml:space="preserve"> </w:t>
      </w:r>
      <w:r>
        <w:rPr>
          <w:sz w:val="24"/>
        </w:rPr>
        <w:t>if</w:t>
      </w:r>
      <w:r>
        <w:rPr>
          <w:spacing w:val="-10"/>
          <w:sz w:val="24"/>
        </w:rPr>
        <w:t xml:space="preserve"> </w:t>
      </w:r>
      <w:r>
        <w:rPr>
          <w:sz w:val="24"/>
        </w:rPr>
        <w:t>performed,</w:t>
      </w:r>
      <w:r>
        <w:rPr>
          <w:spacing w:val="-7"/>
          <w:sz w:val="24"/>
        </w:rPr>
        <w:t xml:space="preserve"> </w:t>
      </w:r>
      <w:r>
        <w:rPr>
          <w:sz w:val="24"/>
        </w:rPr>
        <w:t>will</w:t>
      </w:r>
      <w:r>
        <w:rPr>
          <w:spacing w:val="-9"/>
          <w:sz w:val="24"/>
        </w:rPr>
        <w:t xml:space="preserve"> </w:t>
      </w:r>
      <w:r>
        <w:rPr>
          <w:sz w:val="24"/>
        </w:rPr>
        <w:t>identify</w:t>
      </w:r>
      <w:r>
        <w:rPr>
          <w:spacing w:val="-10"/>
          <w:sz w:val="24"/>
        </w:rPr>
        <w:t xml:space="preserve"> </w:t>
      </w:r>
      <w:r>
        <w:rPr>
          <w:sz w:val="24"/>
        </w:rPr>
        <w:t>all</w:t>
      </w:r>
      <w:r>
        <w:rPr>
          <w:spacing w:val="-9"/>
          <w:sz w:val="24"/>
        </w:rPr>
        <w:t xml:space="preserve"> </w:t>
      </w:r>
      <w:r>
        <w:rPr>
          <w:sz w:val="24"/>
        </w:rPr>
        <w:t>of</w:t>
      </w:r>
      <w:r>
        <w:rPr>
          <w:spacing w:val="-10"/>
          <w:sz w:val="24"/>
        </w:rPr>
        <w:t xml:space="preserve"> </w:t>
      </w:r>
      <w:r>
        <w:rPr>
          <w:sz w:val="24"/>
        </w:rPr>
        <w:t>the</w:t>
      </w:r>
      <w:r>
        <w:rPr>
          <w:spacing w:val="-10"/>
          <w:sz w:val="24"/>
        </w:rPr>
        <w:t xml:space="preserve"> </w:t>
      </w:r>
      <w:r>
        <w:rPr>
          <w:sz w:val="24"/>
        </w:rPr>
        <w:t>requirements</w:t>
      </w:r>
      <w:r>
        <w:rPr>
          <w:spacing w:val="-9"/>
          <w:sz w:val="24"/>
        </w:rPr>
        <w:t xml:space="preserve"> </w:t>
      </w:r>
      <w:r>
        <w:rPr>
          <w:sz w:val="24"/>
        </w:rPr>
        <w:t>that</w:t>
      </w:r>
      <w:r>
        <w:rPr>
          <w:spacing w:val="-10"/>
          <w:sz w:val="24"/>
        </w:rPr>
        <w:t xml:space="preserve"> </w:t>
      </w:r>
      <w:r>
        <w:rPr>
          <w:sz w:val="24"/>
        </w:rPr>
        <w:t>have</w:t>
      </w:r>
      <w:r>
        <w:rPr>
          <w:spacing w:val="-11"/>
          <w:sz w:val="24"/>
        </w:rPr>
        <w:t xml:space="preserve"> </w:t>
      </w:r>
      <w:r>
        <w:rPr>
          <w:sz w:val="24"/>
        </w:rPr>
        <w:t>not</w:t>
      </w:r>
      <w:r>
        <w:rPr>
          <w:spacing w:val="-9"/>
          <w:sz w:val="24"/>
        </w:rPr>
        <w:t xml:space="preserve"> </w:t>
      </w:r>
      <w:r>
        <w:rPr>
          <w:sz w:val="24"/>
        </w:rPr>
        <w:t>been</w:t>
      </w:r>
      <w:r>
        <w:rPr>
          <w:spacing w:val="-10"/>
          <w:sz w:val="24"/>
        </w:rPr>
        <w:t xml:space="preserve"> </w:t>
      </w:r>
      <w:r>
        <w:rPr>
          <w:sz w:val="24"/>
        </w:rPr>
        <w:t>met</w:t>
      </w:r>
      <w:r>
        <w:rPr>
          <w:spacing w:val="-9"/>
          <w:sz w:val="24"/>
        </w:rPr>
        <w:t xml:space="preserve"> </w:t>
      </w:r>
      <w:r>
        <w:rPr>
          <w:sz w:val="24"/>
        </w:rPr>
        <w:t>in</w:t>
      </w:r>
      <w:r>
        <w:rPr>
          <w:spacing w:val="-9"/>
          <w:sz w:val="24"/>
        </w:rPr>
        <w:t xml:space="preserve"> </w:t>
      </w:r>
      <w:r>
        <w:rPr>
          <w:sz w:val="24"/>
        </w:rPr>
        <w:t>the software.</w:t>
      </w:r>
      <w:r>
        <w:rPr>
          <w:spacing w:val="-13"/>
          <w:sz w:val="24"/>
        </w:rPr>
        <w:t xml:space="preserve"> </w:t>
      </w:r>
      <w:r>
        <w:rPr>
          <w:sz w:val="24"/>
        </w:rPr>
        <w:t>There</w:t>
      </w:r>
      <w:r>
        <w:rPr>
          <w:spacing w:val="-14"/>
          <w:sz w:val="24"/>
        </w:rPr>
        <w:t xml:space="preserve"> </w:t>
      </w:r>
      <w:r>
        <w:rPr>
          <w:sz w:val="24"/>
        </w:rPr>
        <w:t>are</w:t>
      </w:r>
      <w:r>
        <w:rPr>
          <w:spacing w:val="-14"/>
          <w:sz w:val="24"/>
        </w:rPr>
        <w:t xml:space="preserve"> </w:t>
      </w:r>
      <w:r>
        <w:rPr>
          <w:sz w:val="24"/>
        </w:rPr>
        <w:t>many</w:t>
      </w:r>
      <w:r>
        <w:rPr>
          <w:spacing w:val="-12"/>
          <w:sz w:val="24"/>
        </w:rPr>
        <w:t xml:space="preserve"> </w:t>
      </w:r>
      <w:r>
        <w:rPr>
          <w:sz w:val="24"/>
        </w:rPr>
        <w:t>standards</w:t>
      </w:r>
      <w:r>
        <w:rPr>
          <w:spacing w:val="-15"/>
          <w:sz w:val="24"/>
        </w:rPr>
        <w:t xml:space="preserve"> </w:t>
      </w:r>
      <w:r>
        <w:rPr>
          <w:sz w:val="24"/>
        </w:rPr>
        <w:t>that</w:t>
      </w:r>
      <w:r>
        <w:rPr>
          <w:spacing w:val="-14"/>
          <w:sz w:val="24"/>
        </w:rPr>
        <w:t xml:space="preserve"> </w:t>
      </w:r>
      <w:r>
        <w:rPr>
          <w:sz w:val="24"/>
        </w:rPr>
        <w:t>can</w:t>
      </w:r>
      <w:r>
        <w:rPr>
          <w:spacing w:val="-14"/>
          <w:sz w:val="24"/>
        </w:rPr>
        <w:t xml:space="preserve"> </w:t>
      </w:r>
      <w:r>
        <w:rPr>
          <w:sz w:val="24"/>
        </w:rPr>
        <w:t>be</w:t>
      </w:r>
      <w:r>
        <w:rPr>
          <w:spacing w:val="-15"/>
          <w:sz w:val="24"/>
        </w:rPr>
        <w:t xml:space="preserve"> </w:t>
      </w:r>
      <w:r>
        <w:rPr>
          <w:sz w:val="24"/>
        </w:rPr>
        <w:t>used</w:t>
      </w:r>
      <w:r>
        <w:rPr>
          <w:spacing w:val="-14"/>
          <w:sz w:val="24"/>
        </w:rPr>
        <w:t xml:space="preserve"> </w:t>
      </w:r>
      <w:r>
        <w:rPr>
          <w:sz w:val="24"/>
        </w:rPr>
        <w:t>for</w:t>
      </w:r>
      <w:r>
        <w:rPr>
          <w:spacing w:val="-15"/>
          <w:sz w:val="24"/>
        </w:rPr>
        <w:t xml:space="preserve"> </w:t>
      </w:r>
      <w:r>
        <w:rPr>
          <w:sz w:val="24"/>
        </w:rPr>
        <w:t>developing</w:t>
      </w:r>
      <w:r>
        <w:rPr>
          <w:spacing w:val="-14"/>
          <w:sz w:val="24"/>
        </w:rPr>
        <w:t xml:space="preserve"> </w:t>
      </w:r>
      <w:r>
        <w:rPr>
          <w:sz w:val="24"/>
        </w:rPr>
        <w:t>test</w:t>
      </w:r>
      <w:r>
        <w:rPr>
          <w:spacing w:val="-14"/>
          <w:sz w:val="24"/>
        </w:rPr>
        <w:t xml:space="preserve"> </w:t>
      </w:r>
      <w:r>
        <w:rPr>
          <w:sz w:val="24"/>
        </w:rPr>
        <w:t>plans.</w:t>
      </w:r>
      <w:r>
        <w:rPr>
          <w:spacing w:val="-12"/>
          <w:sz w:val="24"/>
        </w:rPr>
        <w:t xml:space="preserve"> </w:t>
      </w:r>
      <w:r>
        <w:rPr>
          <w:sz w:val="24"/>
        </w:rPr>
        <w:t>Early in</w:t>
      </w:r>
      <w:r>
        <w:rPr>
          <w:spacing w:val="-13"/>
          <w:sz w:val="24"/>
        </w:rPr>
        <w:t xml:space="preserve"> </w:t>
      </w:r>
      <w:r>
        <w:rPr>
          <w:sz w:val="24"/>
        </w:rPr>
        <w:t>the</w:t>
      </w:r>
      <w:r>
        <w:rPr>
          <w:spacing w:val="-14"/>
          <w:sz w:val="24"/>
        </w:rPr>
        <w:t xml:space="preserve"> </w:t>
      </w:r>
      <w:r>
        <w:rPr>
          <w:sz w:val="24"/>
        </w:rPr>
        <w:t>deployment</w:t>
      </w:r>
      <w:r>
        <w:rPr>
          <w:spacing w:val="-13"/>
          <w:sz w:val="24"/>
        </w:rPr>
        <w:t xml:space="preserve"> </w:t>
      </w:r>
      <w:r>
        <w:rPr>
          <w:sz w:val="24"/>
        </w:rPr>
        <w:t>planning</w:t>
      </w:r>
      <w:r>
        <w:rPr>
          <w:spacing w:val="-13"/>
          <w:sz w:val="24"/>
        </w:rPr>
        <w:t xml:space="preserve"> </w:t>
      </w:r>
      <w:r>
        <w:rPr>
          <w:sz w:val="24"/>
        </w:rPr>
        <w:t>phase,</w:t>
      </w:r>
      <w:r>
        <w:rPr>
          <w:spacing w:val="-13"/>
          <w:sz w:val="24"/>
        </w:rPr>
        <w:t xml:space="preserve"> </w:t>
      </w:r>
      <w:r>
        <w:rPr>
          <w:sz w:val="24"/>
        </w:rPr>
        <w:t>the</w:t>
      </w:r>
      <w:r>
        <w:rPr>
          <w:spacing w:val="-14"/>
          <w:sz w:val="24"/>
        </w:rPr>
        <w:t xml:space="preserve"> </w:t>
      </w:r>
      <w:r>
        <w:rPr>
          <w:sz w:val="24"/>
        </w:rPr>
        <w:t>testing</w:t>
      </w:r>
      <w:r>
        <w:rPr>
          <w:spacing w:val="-12"/>
          <w:sz w:val="24"/>
        </w:rPr>
        <w:t xml:space="preserve"> </w:t>
      </w:r>
      <w:r>
        <w:rPr>
          <w:sz w:val="24"/>
        </w:rPr>
        <w:t>effort,</w:t>
      </w:r>
      <w:r>
        <w:rPr>
          <w:spacing w:val="-13"/>
          <w:sz w:val="24"/>
        </w:rPr>
        <w:t xml:space="preserve"> </w:t>
      </w:r>
      <w:r>
        <w:rPr>
          <w:sz w:val="24"/>
        </w:rPr>
        <w:t>and</w:t>
      </w:r>
      <w:r>
        <w:rPr>
          <w:spacing w:val="-13"/>
          <w:sz w:val="24"/>
        </w:rPr>
        <w:t xml:space="preserve"> </w:t>
      </w:r>
      <w:r>
        <w:rPr>
          <w:sz w:val="24"/>
        </w:rPr>
        <w:t>identifies</w:t>
      </w:r>
      <w:r>
        <w:rPr>
          <w:spacing w:val="-13"/>
          <w:sz w:val="24"/>
        </w:rPr>
        <w:t xml:space="preserve"> </w:t>
      </w:r>
      <w:r>
        <w:rPr>
          <w:sz w:val="24"/>
        </w:rPr>
        <w:t>the</w:t>
      </w:r>
      <w:r>
        <w:rPr>
          <w:spacing w:val="-14"/>
          <w:sz w:val="24"/>
        </w:rPr>
        <w:t xml:space="preserve"> </w:t>
      </w:r>
      <w:r>
        <w:rPr>
          <w:sz w:val="24"/>
        </w:rPr>
        <w:t>methodology that your team will use to conduct tests.</w:t>
      </w:r>
    </w:p>
    <w:p w14:paraId="72B66ACF">
      <w:pPr>
        <w:pStyle w:val="17"/>
        <w:numPr>
          <w:ilvl w:val="0"/>
          <w:numId w:val="34"/>
        </w:numPr>
        <w:tabs>
          <w:tab w:val="left" w:pos="1528"/>
        </w:tabs>
        <w:spacing w:before="7" w:after="0" w:line="355" w:lineRule="auto"/>
        <w:ind w:left="1528" w:right="477" w:hanging="360"/>
        <w:jc w:val="both"/>
        <w:rPr>
          <w:sz w:val="24"/>
        </w:rPr>
      </w:pPr>
      <w:r>
        <w:rPr>
          <w:sz w:val="24"/>
        </w:rPr>
        <w:t>It also identifies the hardware, software, and tools required for testing and the features and functions that will be tested. A well-rounded test plan notes any risk factors that jeopardize testing and includes a testing schedule. So, we can say that Test</w:t>
      </w:r>
      <w:r>
        <w:rPr>
          <w:spacing w:val="-5"/>
          <w:sz w:val="24"/>
        </w:rPr>
        <w:t xml:space="preserve"> </w:t>
      </w:r>
      <w:r>
        <w:rPr>
          <w:sz w:val="24"/>
        </w:rPr>
        <w:t>Planning</w:t>
      </w:r>
      <w:r>
        <w:rPr>
          <w:spacing w:val="-5"/>
          <w:sz w:val="24"/>
        </w:rPr>
        <w:t xml:space="preserve"> </w:t>
      </w:r>
      <w:r>
        <w:rPr>
          <w:sz w:val="24"/>
        </w:rPr>
        <w:t>details</w:t>
      </w:r>
      <w:r>
        <w:rPr>
          <w:spacing w:val="-5"/>
          <w:sz w:val="24"/>
        </w:rPr>
        <w:t xml:space="preserve"> </w:t>
      </w:r>
      <w:r>
        <w:rPr>
          <w:sz w:val="24"/>
        </w:rPr>
        <w:t>the</w:t>
      </w:r>
      <w:r>
        <w:rPr>
          <w:spacing w:val="-4"/>
          <w:sz w:val="24"/>
        </w:rPr>
        <w:t xml:space="preserve"> </w:t>
      </w:r>
      <w:r>
        <w:rPr>
          <w:sz w:val="24"/>
        </w:rPr>
        <w:t>activities,</w:t>
      </w:r>
      <w:r>
        <w:rPr>
          <w:spacing w:val="-5"/>
          <w:sz w:val="24"/>
        </w:rPr>
        <w:t xml:space="preserve"> </w:t>
      </w:r>
      <w:r>
        <w:rPr>
          <w:sz w:val="24"/>
        </w:rPr>
        <w:t>dependencies</w:t>
      </w:r>
      <w:r>
        <w:rPr>
          <w:spacing w:val="-3"/>
          <w:sz w:val="24"/>
        </w:rPr>
        <w:t xml:space="preserve"> </w:t>
      </w:r>
      <w:r>
        <w:rPr>
          <w:sz w:val="24"/>
        </w:rPr>
        <w:t>and</w:t>
      </w:r>
      <w:r>
        <w:rPr>
          <w:spacing w:val="-6"/>
          <w:sz w:val="24"/>
        </w:rPr>
        <w:t xml:space="preserve"> </w:t>
      </w:r>
      <w:r>
        <w:rPr>
          <w:sz w:val="24"/>
        </w:rPr>
        <w:t>effort</w:t>
      </w:r>
      <w:r>
        <w:rPr>
          <w:spacing w:val="-5"/>
          <w:sz w:val="24"/>
        </w:rPr>
        <w:t xml:space="preserve"> </w:t>
      </w:r>
      <w:r>
        <w:rPr>
          <w:sz w:val="24"/>
        </w:rPr>
        <w:t>required</w:t>
      </w:r>
      <w:r>
        <w:rPr>
          <w:spacing w:val="-3"/>
          <w:sz w:val="24"/>
        </w:rPr>
        <w:t xml:space="preserve"> </w:t>
      </w:r>
      <w:r>
        <w:rPr>
          <w:sz w:val="24"/>
        </w:rPr>
        <w:t>to</w:t>
      </w:r>
      <w:r>
        <w:rPr>
          <w:spacing w:val="-3"/>
          <w:sz w:val="24"/>
        </w:rPr>
        <w:t xml:space="preserve"> </w:t>
      </w:r>
      <w:r>
        <w:rPr>
          <w:sz w:val="24"/>
        </w:rPr>
        <w:t>conducting the system test.</w:t>
      </w:r>
    </w:p>
    <w:p w14:paraId="50040234">
      <w:pPr>
        <w:pStyle w:val="17"/>
        <w:spacing w:after="0" w:line="355" w:lineRule="auto"/>
        <w:jc w:val="both"/>
        <w:rPr>
          <w:sz w:val="24"/>
        </w:rPr>
        <w:sectPr>
          <w:headerReference r:id="rId20" w:type="default"/>
          <w:footerReference r:id="rId21" w:type="default"/>
          <w:pgSz w:w="11930" w:h="16860"/>
          <w:pgMar w:top="920" w:right="992" w:bottom="1220" w:left="992" w:header="654" w:footer="1022" w:gutter="0"/>
          <w:cols w:space="720" w:num="1"/>
        </w:sectPr>
      </w:pPr>
    </w:p>
    <w:p w14:paraId="5B26C982">
      <w:pPr>
        <w:pStyle w:val="9"/>
        <w:spacing w:before="169"/>
        <w:rPr>
          <w:sz w:val="28"/>
        </w:rPr>
      </w:pPr>
    </w:p>
    <w:p w14:paraId="0C6D0D0A">
      <w:pPr>
        <w:pStyle w:val="5"/>
        <w:numPr>
          <w:ilvl w:val="1"/>
          <w:numId w:val="33"/>
        </w:numPr>
        <w:tabs>
          <w:tab w:val="left" w:pos="1224"/>
        </w:tabs>
        <w:spacing w:before="0" w:after="0" w:line="240" w:lineRule="auto"/>
        <w:ind w:left="1224" w:right="0" w:hanging="416"/>
        <w:jc w:val="both"/>
      </w:pPr>
      <w:bookmarkStart w:id="36" w:name="_bookmark36"/>
      <w:bookmarkEnd w:id="36"/>
      <w:r>
        <w:t>Test</w:t>
      </w:r>
      <w:r>
        <w:rPr>
          <w:spacing w:val="-15"/>
        </w:rPr>
        <w:t xml:space="preserve"> </w:t>
      </w:r>
      <w:r>
        <w:t>Results</w:t>
      </w:r>
      <w:r>
        <w:rPr>
          <w:spacing w:val="-13"/>
        </w:rPr>
        <w:t xml:space="preserve"> </w:t>
      </w:r>
      <w:r>
        <w:t>and</w:t>
      </w:r>
      <w:r>
        <w:rPr>
          <w:spacing w:val="-13"/>
        </w:rPr>
        <w:t xml:space="preserve"> </w:t>
      </w:r>
      <w:r>
        <w:rPr>
          <w:spacing w:val="-2"/>
        </w:rPr>
        <w:t>Analysis</w:t>
      </w:r>
    </w:p>
    <w:p w14:paraId="0CA25001">
      <w:pPr>
        <w:pStyle w:val="9"/>
        <w:spacing w:before="164" w:line="360" w:lineRule="auto"/>
        <w:ind w:left="808" w:right="454"/>
        <w:jc w:val="both"/>
      </w:pPr>
      <w:r>
        <w:t xml:space="preserve">Test analysis involves execution and implementation of the software with test data and examining the outputs of the software and its operational behavior to check that it is performing as required. Defect Testing is intended to find inconsistencies between a program and its specification. These inconsistencies are usually due to program faults or </w:t>
      </w:r>
      <w:r>
        <w:rPr>
          <w:spacing w:val="-2"/>
        </w:rPr>
        <w:t>defects.</w:t>
      </w:r>
    </w:p>
    <w:p w14:paraId="5B754219">
      <w:pPr>
        <w:pStyle w:val="5"/>
        <w:numPr>
          <w:ilvl w:val="2"/>
          <w:numId w:val="33"/>
        </w:numPr>
        <w:tabs>
          <w:tab w:val="left" w:pos="2086"/>
        </w:tabs>
        <w:spacing w:before="0" w:after="0" w:line="320" w:lineRule="exact"/>
        <w:ind w:left="2086" w:right="0" w:hanging="558"/>
        <w:jc w:val="both"/>
      </w:pPr>
      <w:bookmarkStart w:id="37" w:name="_bookmark37"/>
      <w:bookmarkEnd w:id="37"/>
      <w:r>
        <w:rPr>
          <w:spacing w:val="-5"/>
        </w:rPr>
        <w:t>Test</w:t>
      </w:r>
      <w:r>
        <w:rPr>
          <w:spacing w:val="-13"/>
        </w:rPr>
        <w:t xml:space="preserve"> </w:t>
      </w:r>
      <w:r>
        <w:rPr>
          <w:spacing w:val="-4"/>
        </w:rPr>
        <w:t>Cases</w:t>
      </w:r>
    </w:p>
    <w:p w14:paraId="62277BB3">
      <w:pPr>
        <w:pStyle w:val="9"/>
        <w:spacing w:before="162" w:line="360" w:lineRule="auto"/>
        <w:ind w:left="1528" w:right="539"/>
        <w:jc w:val="both"/>
      </w:pPr>
      <w:r>
        <w:t>A test case is a document, which has a set of test data, preconditions, expected results and post conditions, developed for a particular test scenario in order to verify compliance against a specific requirement.</w:t>
      </w:r>
    </w:p>
    <w:p w14:paraId="7449307F">
      <w:pPr>
        <w:pStyle w:val="9"/>
        <w:spacing w:before="129" w:line="360" w:lineRule="auto"/>
        <w:ind w:left="1528" w:right="559"/>
        <w:jc w:val="both"/>
      </w:pPr>
      <w:r>
        <w:t>Test Case acts as the starting point for the test execution, and after applying a set of input values; the application has a definitive outcome and leaves the system at some end point or also known as execution post condition.</w:t>
      </w:r>
    </w:p>
    <w:p w14:paraId="46CC153D">
      <w:pPr>
        <w:pStyle w:val="9"/>
        <w:spacing w:before="116" w:line="360" w:lineRule="auto"/>
        <w:ind w:left="1528" w:right="480"/>
        <w:jc w:val="both"/>
        <w:rPr>
          <w:sz w:val="22"/>
        </w:rPr>
      </w:pPr>
      <w:r>
        <w:t>Testing</w:t>
      </w:r>
      <w:r>
        <w:rPr>
          <w:spacing w:val="-7"/>
        </w:rPr>
        <w:t xml:space="preserve"> </w:t>
      </w:r>
      <w:r>
        <w:t>was</w:t>
      </w:r>
      <w:r>
        <w:rPr>
          <w:spacing w:val="-7"/>
        </w:rPr>
        <w:t xml:space="preserve"> </w:t>
      </w:r>
      <w:r>
        <w:t>done</w:t>
      </w:r>
      <w:r>
        <w:rPr>
          <w:spacing w:val="-8"/>
        </w:rPr>
        <w:t xml:space="preserve"> </w:t>
      </w:r>
      <w:r>
        <w:t>by</w:t>
      </w:r>
      <w:r>
        <w:rPr>
          <w:spacing w:val="-7"/>
        </w:rPr>
        <w:t xml:space="preserve"> </w:t>
      </w:r>
      <w:r>
        <w:t>us</w:t>
      </w:r>
      <w:r>
        <w:rPr>
          <w:spacing w:val="-7"/>
        </w:rPr>
        <w:t xml:space="preserve"> </w:t>
      </w:r>
      <w:r>
        <w:t>under</w:t>
      </w:r>
      <w:r>
        <w:rPr>
          <w:spacing w:val="-8"/>
        </w:rPr>
        <w:t xml:space="preserve"> </w:t>
      </w:r>
      <w:r>
        <w:t>the</w:t>
      </w:r>
      <w:r>
        <w:rPr>
          <w:spacing w:val="-8"/>
        </w:rPr>
        <w:t xml:space="preserve"> </w:t>
      </w:r>
      <w:r>
        <w:t>guidance</w:t>
      </w:r>
      <w:r>
        <w:rPr>
          <w:spacing w:val="-8"/>
        </w:rPr>
        <w:t xml:space="preserve"> </w:t>
      </w:r>
      <w:r>
        <w:t>of</w:t>
      </w:r>
      <w:r>
        <w:rPr>
          <w:spacing w:val="-8"/>
        </w:rPr>
        <w:t xml:space="preserve"> </w:t>
      </w:r>
      <w:r>
        <w:t>our</w:t>
      </w:r>
      <w:r>
        <w:rPr>
          <w:spacing w:val="-6"/>
        </w:rPr>
        <w:t xml:space="preserve"> </w:t>
      </w:r>
      <w:r>
        <w:t>mentors.</w:t>
      </w:r>
      <w:r>
        <w:rPr>
          <w:spacing w:val="-7"/>
        </w:rPr>
        <w:t xml:space="preserve"> </w:t>
      </w:r>
      <w:r>
        <w:t>If</w:t>
      </w:r>
      <w:r>
        <w:rPr>
          <w:spacing w:val="-9"/>
        </w:rPr>
        <w:t xml:space="preserve"> </w:t>
      </w:r>
      <w:r>
        <w:t>an</w:t>
      </w:r>
      <w:r>
        <w:rPr>
          <w:spacing w:val="-7"/>
        </w:rPr>
        <w:t xml:space="preserve"> </w:t>
      </w:r>
      <w:r>
        <w:t>error</w:t>
      </w:r>
      <w:r>
        <w:rPr>
          <w:spacing w:val="-9"/>
        </w:rPr>
        <w:t xml:space="preserve"> </w:t>
      </w:r>
      <w:r>
        <w:t>occurred,</w:t>
      </w:r>
      <w:r>
        <w:rPr>
          <w:spacing w:val="-7"/>
        </w:rPr>
        <w:t xml:space="preserve"> </w:t>
      </w:r>
      <w:r>
        <w:t>we were supposed to note it down and make changes that would reflect positively on the website</w:t>
      </w:r>
      <w:r>
        <w:rPr>
          <w:sz w:val="22"/>
        </w:rPr>
        <w:t>.</w:t>
      </w:r>
    </w:p>
    <w:p w14:paraId="5956913E">
      <w:pPr>
        <w:pStyle w:val="9"/>
        <w:rPr>
          <w:sz w:val="20"/>
        </w:rPr>
      </w:pPr>
    </w:p>
    <w:p w14:paraId="3F0E47D2">
      <w:pPr>
        <w:pStyle w:val="9"/>
        <w:spacing w:before="78"/>
        <w:rPr>
          <w:sz w:val="20"/>
        </w:rPr>
      </w:pPr>
    </w:p>
    <w:tbl>
      <w:tblPr>
        <w:tblStyle w:val="8"/>
        <w:tblW w:w="0" w:type="auto"/>
        <w:tblInd w:w="12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63"/>
        <w:gridCol w:w="6541"/>
        <w:gridCol w:w="991"/>
      </w:tblGrid>
      <w:tr w14:paraId="26FF03F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28" w:hRule="atLeast"/>
        </w:trPr>
        <w:tc>
          <w:tcPr>
            <w:tcW w:w="1063" w:type="dxa"/>
          </w:tcPr>
          <w:p w14:paraId="53E80FE6">
            <w:pPr>
              <w:pStyle w:val="18"/>
              <w:ind w:left="117"/>
              <w:rPr>
                <w:b/>
                <w:sz w:val="22"/>
              </w:rPr>
            </w:pPr>
            <w:r>
              <w:rPr>
                <w:b/>
                <w:spacing w:val="-6"/>
                <w:sz w:val="22"/>
              </w:rPr>
              <w:t>Sr.</w:t>
            </w:r>
            <w:r>
              <w:rPr>
                <w:b/>
                <w:spacing w:val="-11"/>
                <w:sz w:val="22"/>
              </w:rPr>
              <w:t xml:space="preserve"> </w:t>
            </w:r>
            <w:r>
              <w:rPr>
                <w:b/>
                <w:spacing w:val="-5"/>
                <w:sz w:val="22"/>
              </w:rPr>
              <w:t>No.</w:t>
            </w:r>
          </w:p>
        </w:tc>
        <w:tc>
          <w:tcPr>
            <w:tcW w:w="6541" w:type="dxa"/>
          </w:tcPr>
          <w:p w14:paraId="10FF7D0C">
            <w:pPr>
              <w:pStyle w:val="18"/>
              <w:ind w:left="119"/>
              <w:rPr>
                <w:b/>
                <w:sz w:val="22"/>
              </w:rPr>
            </w:pPr>
            <w:r>
              <w:rPr>
                <w:b/>
                <w:spacing w:val="-5"/>
                <w:sz w:val="22"/>
              </w:rPr>
              <w:t>Test</w:t>
            </w:r>
            <w:r>
              <w:rPr>
                <w:b/>
                <w:spacing w:val="-7"/>
                <w:sz w:val="22"/>
              </w:rPr>
              <w:t xml:space="preserve"> </w:t>
            </w:r>
            <w:r>
              <w:rPr>
                <w:b/>
                <w:spacing w:val="-4"/>
                <w:sz w:val="22"/>
              </w:rPr>
              <w:t>Case</w:t>
            </w:r>
          </w:p>
        </w:tc>
        <w:tc>
          <w:tcPr>
            <w:tcW w:w="991" w:type="dxa"/>
          </w:tcPr>
          <w:p w14:paraId="71D8649B">
            <w:pPr>
              <w:pStyle w:val="18"/>
              <w:rPr>
                <w:b/>
                <w:sz w:val="22"/>
              </w:rPr>
            </w:pPr>
            <w:r>
              <w:rPr>
                <w:b/>
                <w:spacing w:val="-2"/>
                <w:sz w:val="22"/>
              </w:rPr>
              <w:t>Status</w:t>
            </w:r>
          </w:p>
        </w:tc>
      </w:tr>
      <w:tr w14:paraId="10510BA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13" w:hRule="atLeast"/>
        </w:trPr>
        <w:tc>
          <w:tcPr>
            <w:tcW w:w="1063" w:type="dxa"/>
          </w:tcPr>
          <w:p w14:paraId="24B6287A">
            <w:pPr>
              <w:pStyle w:val="18"/>
              <w:spacing w:before="96"/>
              <w:ind w:left="117"/>
              <w:rPr>
                <w:sz w:val="22"/>
              </w:rPr>
            </w:pPr>
            <w:r>
              <w:rPr>
                <w:spacing w:val="-10"/>
                <w:sz w:val="22"/>
              </w:rPr>
              <w:t>1</w:t>
            </w:r>
          </w:p>
        </w:tc>
        <w:tc>
          <w:tcPr>
            <w:tcW w:w="6541" w:type="dxa"/>
          </w:tcPr>
          <w:p w14:paraId="543BF4DB">
            <w:pPr>
              <w:pStyle w:val="18"/>
              <w:spacing w:before="96"/>
              <w:ind w:left="119"/>
              <w:rPr>
                <w:sz w:val="22"/>
              </w:rPr>
            </w:pPr>
            <w:r>
              <w:rPr>
                <w:sz w:val="22"/>
              </w:rPr>
              <w:t>To</w:t>
            </w:r>
            <w:r>
              <w:rPr>
                <w:spacing w:val="-8"/>
                <w:sz w:val="22"/>
              </w:rPr>
              <w:t xml:space="preserve"> </w:t>
            </w:r>
            <w:r>
              <w:rPr>
                <w:sz w:val="22"/>
              </w:rPr>
              <w:t>check</w:t>
            </w:r>
            <w:r>
              <w:rPr>
                <w:spacing w:val="-5"/>
                <w:sz w:val="22"/>
              </w:rPr>
              <w:t xml:space="preserve"> </w:t>
            </w:r>
            <w:r>
              <w:rPr>
                <w:sz w:val="22"/>
              </w:rPr>
              <w:t>if</w:t>
            </w:r>
            <w:r>
              <w:rPr>
                <w:spacing w:val="-7"/>
                <w:sz w:val="22"/>
              </w:rPr>
              <w:t xml:space="preserve"> </w:t>
            </w:r>
            <w:r>
              <w:rPr>
                <w:sz w:val="22"/>
              </w:rPr>
              <w:t>functionalities</w:t>
            </w:r>
            <w:r>
              <w:rPr>
                <w:spacing w:val="-7"/>
                <w:sz w:val="22"/>
              </w:rPr>
              <w:t xml:space="preserve"> </w:t>
            </w:r>
            <w:r>
              <w:rPr>
                <w:sz w:val="22"/>
              </w:rPr>
              <w:t>of</w:t>
            </w:r>
            <w:r>
              <w:rPr>
                <w:spacing w:val="-5"/>
                <w:sz w:val="22"/>
              </w:rPr>
              <w:t xml:space="preserve"> </w:t>
            </w:r>
            <w:r>
              <w:rPr>
                <w:sz w:val="22"/>
              </w:rPr>
              <w:t>Home</w:t>
            </w:r>
            <w:r>
              <w:rPr>
                <w:spacing w:val="-5"/>
                <w:sz w:val="22"/>
              </w:rPr>
              <w:t xml:space="preserve"> </w:t>
            </w:r>
            <w:r>
              <w:rPr>
                <w:sz w:val="22"/>
              </w:rPr>
              <w:t>page</w:t>
            </w:r>
            <w:r>
              <w:rPr>
                <w:spacing w:val="-8"/>
                <w:sz w:val="22"/>
              </w:rPr>
              <w:t xml:space="preserve"> </w:t>
            </w:r>
            <w:r>
              <w:rPr>
                <w:sz w:val="22"/>
              </w:rPr>
              <w:t>is</w:t>
            </w:r>
            <w:r>
              <w:rPr>
                <w:spacing w:val="-5"/>
                <w:sz w:val="22"/>
              </w:rPr>
              <w:t xml:space="preserve"> </w:t>
            </w:r>
            <w:r>
              <w:rPr>
                <w:sz w:val="22"/>
              </w:rPr>
              <w:t>working</w:t>
            </w:r>
            <w:r>
              <w:rPr>
                <w:spacing w:val="-5"/>
                <w:sz w:val="22"/>
              </w:rPr>
              <w:t xml:space="preserve"> </w:t>
            </w:r>
            <w:r>
              <w:rPr>
                <w:spacing w:val="-2"/>
                <w:sz w:val="22"/>
              </w:rPr>
              <w:t>properly</w:t>
            </w:r>
          </w:p>
        </w:tc>
        <w:tc>
          <w:tcPr>
            <w:tcW w:w="991" w:type="dxa"/>
          </w:tcPr>
          <w:p w14:paraId="549A3373">
            <w:pPr>
              <w:pStyle w:val="18"/>
              <w:spacing w:before="96"/>
              <w:rPr>
                <w:sz w:val="22"/>
              </w:rPr>
            </w:pPr>
            <w:r>
              <w:rPr>
                <w:spacing w:val="-4"/>
                <w:sz w:val="22"/>
              </w:rPr>
              <w:t>Pass</w:t>
            </w:r>
          </w:p>
        </w:tc>
      </w:tr>
      <w:tr w14:paraId="0B19698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30" w:hRule="atLeast"/>
        </w:trPr>
        <w:tc>
          <w:tcPr>
            <w:tcW w:w="1063" w:type="dxa"/>
          </w:tcPr>
          <w:p w14:paraId="6512074F">
            <w:pPr>
              <w:pStyle w:val="18"/>
              <w:spacing w:before="96"/>
              <w:ind w:left="117"/>
              <w:rPr>
                <w:sz w:val="22"/>
              </w:rPr>
            </w:pPr>
            <w:r>
              <w:rPr>
                <w:spacing w:val="-10"/>
                <w:sz w:val="22"/>
              </w:rPr>
              <w:t>2</w:t>
            </w:r>
          </w:p>
        </w:tc>
        <w:tc>
          <w:tcPr>
            <w:tcW w:w="6541" w:type="dxa"/>
          </w:tcPr>
          <w:p w14:paraId="06A2F6F8">
            <w:pPr>
              <w:pStyle w:val="18"/>
              <w:spacing w:before="96"/>
              <w:ind w:left="119"/>
              <w:rPr>
                <w:sz w:val="22"/>
              </w:rPr>
            </w:pPr>
            <w:r>
              <w:rPr>
                <w:sz w:val="22"/>
              </w:rPr>
              <w:t>To</w:t>
            </w:r>
            <w:r>
              <w:rPr>
                <w:spacing w:val="-7"/>
                <w:sz w:val="22"/>
              </w:rPr>
              <w:t xml:space="preserve"> </w:t>
            </w:r>
            <w:r>
              <w:rPr>
                <w:sz w:val="22"/>
              </w:rPr>
              <w:t>check</w:t>
            </w:r>
            <w:r>
              <w:rPr>
                <w:spacing w:val="-5"/>
                <w:sz w:val="22"/>
              </w:rPr>
              <w:t xml:space="preserve"> </w:t>
            </w:r>
            <w:r>
              <w:rPr>
                <w:sz w:val="22"/>
              </w:rPr>
              <w:t>if</w:t>
            </w:r>
            <w:r>
              <w:rPr>
                <w:spacing w:val="-7"/>
                <w:sz w:val="22"/>
              </w:rPr>
              <w:t xml:space="preserve"> </w:t>
            </w:r>
            <w:r>
              <w:rPr>
                <w:sz w:val="22"/>
              </w:rPr>
              <w:t>login</w:t>
            </w:r>
            <w:r>
              <w:rPr>
                <w:spacing w:val="-8"/>
                <w:sz w:val="22"/>
              </w:rPr>
              <w:t xml:space="preserve"> </w:t>
            </w:r>
            <w:r>
              <w:rPr>
                <w:sz w:val="22"/>
              </w:rPr>
              <w:t>functionality</w:t>
            </w:r>
            <w:r>
              <w:rPr>
                <w:spacing w:val="-7"/>
                <w:sz w:val="22"/>
              </w:rPr>
              <w:t xml:space="preserve"> </w:t>
            </w:r>
            <w:r>
              <w:rPr>
                <w:sz w:val="22"/>
              </w:rPr>
              <w:t>page</w:t>
            </w:r>
            <w:r>
              <w:rPr>
                <w:spacing w:val="-5"/>
                <w:sz w:val="22"/>
              </w:rPr>
              <w:t xml:space="preserve"> </w:t>
            </w:r>
            <w:r>
              <w:rPr>
                <w:sz w:val="22"/>
              </w:rPr>
              <w:t>is</w:t>
            </w:r>
            <w:r>
              <w:rPr>
                <w:spacing w:val="-5"/>
                <w:sz w:val="22"/>
              </w:rPr>
              <w:t xml:space="preserve"> </w:t>
            </w:r>
            <w:r>
              <w:rPr>
                <w:sz w:val="22"/>
              </w:rPr>
              <w:t>working</w:t>
            </w:r>
            <w:r>
              <w:rPr>
                <w:spacing w:val="-7"/>
                <w:sz w:val="22"/>
              </w:rPr>
              <w:t xml:space="preserve"> </w:t>
            </w:r>
            <w:r>
              <w:rPr>
                <w:spacing w:val="-2"/>
                <w:sz w:val="22"/>
              </w:rPr>
              <w:t>properly</w:t>
            </w:r>
          </w:p>
        </w:tc>
        <w:tc>
          <w:tcPr>
            <w:tcW w:w="991" w:type="dxa"/>
          </w:tcPr>
          <w:p w14:paraId="3B1B4177">
            <w:pPr>
              <w:pStyle w:val="18"/>
              <w:spacing w:before="96"/>
              <w:rPr>
                <w:sz w:val="22"/>
              </w:rPr>
            </w:pPr>
            <w:r>
              <w:rPr>
                <w:spacing w:val="-4"/>
                <w:sz w:val="22"/>
              </w:rPr>
              <w:t>Pass</w:t>
            </w:r>
          </w:p>
        </w:tc>
      </w:tr>
      <w:tr w14:paraId="60ABE4E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33" w:hRule="atLeast"/>
        </w:trPr>
        <w:tc>
          <w:tcPr>
            <w:tcW w:w="1063" w:type="dxa"/>
          </w:tcPr>
          <w:p w14:paraId="09E5AA44">
            <w:pPr>
              <w:pStyle w:val="18"/>
              <w:ind w:left="117"/>
              <w:rPr>
                <w:sz w:val="22"/>
              </w:rPr>
            </w:pPr>
            <w:r>
              <w:rPr>
                <w:spacing w:val="-10"/>
                <w:sz w:val="22"/>
              </w:rPr>
              <w:t>3</w:t>
            </w:r>
          </w:p>
        </w:tc>
        <w:tc>
          <w:tcPr>
            <w:tcW w:w="6541" w:type="dxa"/>
          </w:tcPr>
          <w:p w14:paraId="67366112">
            <w:pPr>
              <w:pStyle w:val="18"/>
              <w:ind w:left="119"/>
              <w:rPr>
                <w:sz w:val="22"/>
              </w:rPr>
            </w:pPr>
            <w:r>
              <w:rPr>
                <w:sz w:val="22"/>
              </w:rPr>
              <w:t>To</w:t>
            </w:r>
            <w:r>
              <w:rPr>
                <w:spacing w:val="-5"/>
                <w:sz w:val="22"/>
              </w:rPr>
              <w:t xml:space="preserve"> </w:t>
            </w:r>
            <w:r>
              <w:rPr>
                <w:sz w:val="22"/>
              </w:rPr>
              <w:t>check</w:t>
            </w:r>
            <w:r>
              <w:rPr>
                <w:spacing w:val="-7"/>
                <w:sz w:val="22"/>
              </w:rPr>
              <w:t xml:space="preserve"> </w:t>
            </w:r>
            <w:r>
              <w:rPr>
                <w:sz w:val="22"/>
              </w:rPr>
              <w:t>if</w:t>
            </w:r>
            <w:r>
              <w:rPr>
                <w:spacing w:val="-7"/>
                <w:sz w:val="22"/>
              </w:rPr>
              <w:t xml:space="preserve"> </w:t>
            </w:r>
            <w:r>
              <w:rPr>
                <w:sz w:val="22"/>
              </w:rPr>
              <w:t>signup</w:t>
            </w:r>
            <w:r>
              <w:rPr>
                <w:spacing w:val="-7"/>
                <w:sz w:val="22"/>
              </w:rPr>
              <w:t xml:space="preserve"> </w:t>
            </w:r>
            <w:r>
              <w:rPr>
                <w:sz w:val="22"/>
              </w:rPr>
              <w:t>functionality</w:t>
            </w:r>
            <w:r>
              <w:rPr>
                <w:spacing w:val="-6"/>
                <w:sz w:val="22"/>
              </w:rPr>
              <w:t xml:space="preserve"> </w:t>
            </w:r>
            <w:r>
              <w:rPr>
                <w:sz w:val="22"/>
              </w:rPr>
              <w:t>page</w:t>
            </w:r>
            <w:r>
              <w:rPr>
                <w:spacing w:val="-7"/>
                <w:sz w:val="22"/>
              </w:rPr>
              <w:t xml:space="preserve"> </w:t>
            </w:r>
            <w:r>
              <w:rPr>
                <w:sz w:val="22"/>
              </w:rPr>
              <w:t>is</w:t>
            </w:r>
            <w:r>
              <w:rPr>
                <w:spacing w:val="-4"/>
                <w:sz w:val="22"/>
              </w:rPr>
              <w:t xml:space="preserve"> </w:t>
            </w:r>
            <w:r>
              <w:rPr>
                <w:sz w:val="22"/>
              </w:rPr>
              <w:t>working</w:t>
            </w:r>
            <w:r>
              <w:rPr>
                <w:spacing w:val="-7"/>
                <w:sz w:val="22"/>
              </w:rPr>
              <w:t xml:space="preserve"> </w:t>
            </w:r>
            <w:r>
              <w:rPr>
                <w:spacing w:val="-2"/>
                <w:sz w:val="22"/>
              </w:rPr>
              <w:t>properly.</w:t>
            </w:r>
          </w:p>
        </w:tc>
        <w:tc>
          <w:tcPr>
            <w:tcW w:w="991" w:type="dxa"/>
          </w:tcPr>
          <w:p w14:paraId="394986C6">
            <w:pPr>
              <w:pStyle w:val="18"/>
              <w:rPr>
                <w:sz w:val="22"/>
              </w:rPr>
            </w:pPr>
            <w:r>
              <w:rPr>
                <w:spacing w:val="-4"/>
                <w:sz w:val="22"/>
              </w:rPr>
              <w:t>Pass</w:t>
            </w:r>
          </w:p>
        </w:tc>
      </w:tr>
      <w:tr w14:paraId="5E8EBFE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34" w:hRule="atLeast"/>
        </w:trPr>
        <w:tc>
          <w:tcPr>
            <w:tcW w:w="1063" w:type="dxa"/>
          </w:tcPr>
          <w:p w14:paraId="33233BA9">
            <w:pPr>
              <w:pStyle w:val="18"/>
              <w:spacing w:before="95"/>
              <w:ind w:left="117"/>
              <w:rPr>
                <w:sz w:val="22"/>
              </w:rPr>
            </w:pPr>
            <w:r>
              <w:rPr>
                <w:spacing w:val="-10"/>
                <w:sz w:val="22"/>
              </w:rPr>
              <w:t>4</w:t>
            </w:r>
          </w:p>
        </w:tc>
        <w:tc>
          <w:tcPr>
            <w:tcW w:w="6541" w:type="dxa"/>
          </w:tcPr>
          <w:p w14:paraId="0FA1996C">
            <w:pPr>
              <w:pStyle w:val="18"/>
              <w:spacing w:before="95"/>
              <w:ind w:left="119"/>
              <w:rPr>
                <w:sz w:val="22"/>
              </w:rPr>
            </w:pPr>
            <w:r>
              <w:rPr>
                <w:sz w:val="22"/>
              </w:rPr>
              <w:t>To</w:t>
            </w:r>
            <w:r>
              <w:rPr>
                <w:spacing w:val="-7"/>
                <w:sz w:val="22"/>
              </w:rPr>
              <w:t xml:space="preserve"> </w:t>
            </w:r>
            <w:r>
              <w:rPr>
                <w:sz w:val="22"/>
              </w:rPr>
              <w:t>check</w:t>
            </w:r>
            <w:r>
              <w:rPr>
                <w:spacing w:val="-5"/>
                <w:sz w:val="22"/>
              </w:rPr>
              <w:t xml:space="preserve"> </w:t>
            </w:r>
            <w:r>
              <w:rPr>
                <w:sz w:val="22"/>
              </w:rPr>
              <w:t>if</w:t>
            </w:r>
            <w:r>
              <w:rPr>
                <w:spacing w:val="-7"/>
                <w:sz w:val="22"/>
              </w:rPr>
              <w:t xml:space="preserve"> </w:t>
            </w:r>
            <w:r>
              <w:rPr>
                <w:sz w:val="22"/>
              </w:rPr>
              <w:t>logout</w:t>
            </w:r>
            <w:r>
              <w:rPr>
                <w:spacing w:val="-7"/>
                <w:sz w:val="22"/>
              </w:rPr>
              <w:t xml:space="preserve"> </w:t>
            </w:r>
            <w:r>
              <w:rPr>
                <w:sz w:val="22"/>
              </w:rPr>
              <w:t>functionality</w:t>
            </w:r>
            <w:r>
              <w:rPr>
                <w:spacing w:val="-7"/>
                <w:sz w:val="22"/>
              </w:rPr>
              <w:t xml:space="preserve"> </w:t>
            </w:r>
            <w:r>
              <w:rPr>
                <w:sz w:val="22"/>
              </w:rPr>
              <w:t>page</w:t>
            </w:r>
            <w:r>
              <w:rPr>
                <w:spacing w:val="-7"/>
                <w:sz w:val="22"/>
              </w:rPr>
              <w:t xml:space="preserve"> </w:t>
            </w:r>
            <w:r>
              <w:rPr>
                <w:sz w:val="22"/>
              </w:rPr>
              <w:t>is</w:t>
            </w:r>
            <w:r>
              <w:rPr>
                <w:spacing w:val="-5"/>
                <w:sz w:val="22"/>
              </w:rPr>
              <w:t xml:space="preserve"> </w:t>
            </w:r>
            <w:r>
              <w:rPr>
                <w:sz w:val="22"/>
              </w:rPr>
              <w:t>working</w:t>
            </w:r>
            <w:r>
              <w:rPr>
                <w:spacing w:val="-7"/>
                <w:sz w:val="22"/>
              </w:rPr>
              <w:t xml:space="preserve"> </w:t>
            </w:r>
            <w:r>
              <w:rPr>
                <w:spacing w:val="-2"/>
                <w:sz w:val="22"/>
              </w:rPr>
              <w:t>properly</w:t>
            </w:r>
          </w:p>
        </w:tc>
        <w:tc>
          <w:tcPr>
            <w:tcW w:w="991" w:type="dxa"/>
          </w:tcPr>
          <w:p w14:paraId="7049A73D">
            <w:pPr>
              <w:pStyle w:val="18"/>
              <w:spacing w:before="95"/>
              <w:rPr>
                <w:sz w:val="22"/>
              </w:rPr>
            </w:pPr>
            <w:r>
              <w:rPr>
                <w:spacing w:val="-4"/>
                <w:sz w:val="22"/>
              </w:rPr>
              <w:t>Pass</w:t>
            </w:r>
          </w:p>
        </w:tc>
      </w:tr>
      <w:tr w14:paraId="788EED7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13" w:hRule="atLeast"/>
        </w:trPr>
        <w:tc>
          <w:tcPr>
            <w:tcW w:w="1063" w:type="dxa"/>
          </w:tcPr>
          <w:p w14:paraId="0EFB8BC4">
            <w:pPr>
              <w:pStyle w:val="18"/>
              <w:ind w:left="117"/>
              <w:rPr>
                <w:sz w:val="22"/>
              </w:rPr>
            </w:pPr>
            <w:r>
              <w:rPr>
                <w:spacing w:val="-10"/>
                <w:sz w:val="22"/>
              </w:rPr>
              <w:t>5</w:t>
            </w:r>
          </w:p>
        </w:tc>
        <w:tc>
          <w:tcPr>
            <w:tcW w:w="6541" w:type="dxa"/>
          </w:tcPr>
          <w:p w14:paraId="0B0916FF">
            <w:pPr>
              <w:pStyle w:val="18"/>
              <w:ind w:left="119"/>
              <w:rPr>
                <w:sz w:val="22"/>
              </w:rPr>
            </w:pPr>
            <w:r>
              <w:rPr>
                <w:sz w:val="22"/>
              </w:rPr>
              <w:t>To</w:t>
            </w:r>
            <w:r>
              <w:rPr>
                <w:spacing w:val="-7"/>
                <w:sz w:val="22"/>
              </w:rPr>
              <w:t xml:space="preserve"> </w:t>
            </w:r>
            <w:r>
              <w:rPr>
                <w:sz w:val="22"/>
              </w:rPr>
              <w:t>check</w:t>
            </w:r>
            <w:r>
              <w:rPr>
                <w:spacing w:val="-7"/>
                <w:sz w:val="22"/>
              </w:rPr>
              <w:t xml:space="preserve"> </w:t>
            </w:r>
            <w:r>
              <w:rPr>
                <w:sz w:val="22"/>
              </w:rPr>
              <w:t>if</w:t>
            </w:r>
            <w:r>
              <w:rPr>
                <w:spacing w:val="-5"/>
                <w:sz w:val="22"/>
              </w:rPr>
              <w:t xml:space="preserve"> </w:t>
            </w:r>
            <w:r>
              <w:rPr>
                <w:sz w:val="22"/>
              </w:rPr>
              <w:t>login</w:t>
            </w:r>
            <w:r>
              <w:rPr>
                <w:spacing w:val="-9"/>
                <w:sz w:val="22"/>
              </w:rPr>
              <w:t xml:space="preserve"> </w:t>
            </w:r>
            <w:r>
              <w:rPr>
                <w:sz w:val="22"/>
              </w:rPr>
              <w:t>messages</w:t>
            </w:r>
            <w:r>
              <w:rPr>
                <w:spacing w:val="-6"/>
                <w:sz w:val="22"/>
              </w:rPr>
              <w:t xml:space="preserve"> </w:t>
            </w:r>
            <w:r>
              <w:rPr>
                <w:sz w:val="22"/>
              </w:rPr>
              <w:t>are</w:t>
            </w:r>
            <w:r>
              <w:rPr>
                <w:spacing w:val="-5"/>
                <w:sz w:val="22"/>
              </w:rPr>
              <w:t xml:space="preserve"> </w:t>
            </w:r>
            <w:r>
              <w:rPr>
                <w:sz w:val="22"/>
              </w:rPr>
              <w:t>working</w:t>
            </w:r>
            <w:r>
              <w:rPr>
                <w:spacing w:val="-4"/>
                <w:sz w:val="22"/>
              </w:rPr>
              <w:t xml:space="preserve"> </w:t>
            </w:r>
            <w:r>
              <w:rPr>
                <w:spacing w:val="-2"/>
                <w:sz w:val="22"/>
              </w:rPr>
              <w:t>properly</w:t>
            </w:r>
          </w:p>
        </w:tc>
        <w:tc>
          <w:tcPr>
            <w:tcW w:w="991" w:type="dxa"/>
          </w:tcPr>
          <w:p w14:paraId="2139871F">
            <w:pPr>
              <w:pStyle w:val="18"/>
              <w:rPr>
                <w:sz w:val="22"/>
              </w:rPr>
            </w:pPr>
            <w:r>
              <w:rPr>
                <w:spacing w:val="-4"/>
                <w:sz w:val="22"/>
              </w:rPr>
              <w:t>Pass</w:t>
            </w:r>
          </w:p>
        </w:tc>
      </w:tr>
    </w:tbl>
    <w:p w14:paraId="184CEE33">
      <w:pPr>
        <w:pStyle w:val="9"/>
        <w:spacing w:before="177"/>
      </w:pPr>
    </w:p>
    <w:p w14:paraId="16924ED7">
      <w:pPr>
        <w:spacing w:before="0"/>
        <w:ind w:left="3701" w:right="0" w:firstLine="0"/>
        <w:jc w:val="left"/>
        <w:rPr>
          <w:b/>
          <w:sz w:val="24"/>
        </w:rPr>
      </w:pPr>
      <w:r>
        <w:rPr>
          <w:b/>
          <w:sz w:val="24"/>
        </w:rPr>
        <w:t>Table</w:t>
      </w:r>
      <w:r>
        <w:rPr>
          <w:b/>
          <w:spacing w:val="-11"/>
          <w:sz w:val="24"/>
        </w:rPr>
        <w:t xml:space="preserve"> </w:t>
      </w:r>
      <w:r>
        <w:rPr>
          <w:b/>
          <w:sz w:val="24"/>
        </w:rPr>
        <w:t>7.2.1.1:</w:t>
      </w:r>
      <w:r>
        <w:rPr>
          <w:b/>
          <w:spacing w:val="-11"/>
          <w:sz w:val="24"/>
        </w:rPr>
        <w:t xml:space="preserve"> </w:t>
      </w:r>
      <w:r>
        <w:rPr>
          <w:b/>
          <w:sz w:val="24"/>
        </w:rPr>
        <w:t>Test</w:t>
      </w:r>
      <w:r>
        <w:rPr>
          <w:b/>
          <w:spacing w:val="-11"/>
          <w:sz w:val="24"/>
        </w:rPr>
        <w:t xml:space="preserve"> </w:t>
      </w:r>
      <w:r>
        <w:rPr>
          <w:b/>
          <w:sz w:val="24"/>
        </w:rPr>
        <w:t>cases</w:t>
      </w:r>
      <w:r>
        <w:rPr>
          <w:b/>
          <w:spacing w:val="-9"/>
          <w:sz w:val="24"/>
        </w:rPr>
        <w:t xml:space="preserve"> </w:t>
      </w:r>
      <w:r>
        <w:rPr>
          <w:b/>
          <w:sz w:val="24"/>
        </w:rPr>
        <w:t>for</w:t>
      </w:r>
      <w:r>
        <w:rPr>
          <w:b/>
          <w:spacing w:val="-9"/>
          <w:sz w:val="24"/>
        </w:rPr>
        <w:t xml:space="preserve"> </w:t>
      </w:r>
      <w:r>
        <w:rPr>
          <w:b/>
          <w:spacing w:val="-4"/>
          <w:sz w:val="24"/>
        </w:rPr>
        <w:t>User</w:t>
      </w:r>
    </w:p>
    <w:p w14:paraId="4B4235A8">
      <w:pPr>
        <w:spacing w:after="0"/>
        <w:jc w:val="left"/>
        <w:rPr>
          <w:b/>
          <w:sz w:val="24"/>
        </w:rPr>
        <w:sectPr>
          <w:pgSz w:w="11930" w:h="16860"/>
          <w:pgMar w:top="920" w:right="992" w:bottom="1220" w:left="992" w:header="654" w:footer="1022" w:gutter="0"/>
          <w:cols w:space="720" w:num="1"/>
        </w:sectPr>
      </w:pPr>
    </w:p>
    <w:p w14:paraId="21035BD2">
      <w:pPr>
        <w:pStyle w:val="9"/>
        <w:spacing w:before="138"/>
        <w:rPr>
          <w:b/>
          <w:sz w:val="32"/>
        </w:rPr>
      </w:pPr>
    </w:p>
    <w:p w14:paraId="33F84243">
      <w:pPr>
        <w:pStyle w:val="3"/>
        <w:jc w:val="left"/>
      </w:pPr>
      <w:bookmarkStart w:id="38" w:name="_bookmark38"/>
      <w:bookmarkEnd w:id="38"/>
      <w:r>
        <w:t>CHAPTER</w:t>
      </w:r>
      <w:r>
        <w:rPr>
          <w:spacing w:val="-14"/>
        </w:rPr>
        <w:t xml:space="preserve"> </w:t>
      </w:r>
      <w:r>
        <w:t>8:</w:t>
      </w:r>
      <w:r>
        <w:rPr>
          <w:spacing w:val="-14"/>
        </w:rPr>
        <w:t xml:space="preserve"> </w:t>
      </w:r>
      <w:r>
        <w:t>CONCLUSION</w:t>
      </w:r>
      <w:r>
        <w:rPr>
          <w:spacing w:val="-12"/>
        </w:rPr>
        <w:t xml:space="preserve"> </w:t>
      </w:r>
      <w:r>
        <w:t>AND</w:t>
      </w:r>
      <w:r>
        <w:rPr>
          <w:spacing w:val="-13"/>
        </w:rPr>
        <w:t xml:space="preserve"> </w:t>
      </w:r>
      <w:r>
        <w:rPr>
          <w:spacing w:val="-2"/>
        </w:rPr>
        <w:t>DISCUSSION</w:t>
      </w:r>
    </w:p>
    <w:p w14:paraId="589C0DD2">
      <w:pPr>
        <w:pStyle w:val="9"/>
        <w:rPr>
          <w:b/>
          <w:sz w:val="32"/>
        </w:rPr>
      </w:pPr>
    </w:p>
    <w:p w14:paraId="0DAA4400">
      <w:pPr>
        <w:pStyle w:val="5"/>
        <w:numPr>
          <w:ilvl w:val="1"/>
          <w:numId w:val="35"/>
        </w:numPr>
        <w:tabs>
          <w:tab w:val="left" w:pos="1223"/>
        </w:tabs>
        <w:spacing w:before="0" w:after="0" w:line="240" w:lineRule="auto"/>
        <w:ind w:left="1223" w:right="0" w:hanging="415"/>
        <w:jc w:val="left"/>
      </w:pPr>
      <w:bookmarkStart w:id="39" w:name="_bookmark39"/>
      <w:bookmarkEnd w:id="39"/>
      <w:r>
        <w:t>Overall</w:t>
      </w:r>
      <w:r>
        <w:rPr>
          <w:spacing w:val="-7"/>
        </w:rPr>
        <w:t xml:space="preserve"> </w:t>
      </w:r>
      <w:r>
        <w:t>Analysis</w:t>
      </w:r>
      <w:r>
        <w:rPr>
          <w:spacing w:val="-7"/>
        </w:rPr>
        <w:t xml:space="preserve"> </w:t>
      </w:r>
      <w:r>
        <w:t>of</w:t>
      </w:r>
      <w:r>
        <w:rPr>
          <w:spacing w:val="-9"/>
        </w:rPr>
        <w:t xml:space="preserve"> </w:t>
      </w:r>
      <w:r>
        <w:t>Internship</w:t>
      </w:r>
      <w:r>
        <w:rPr>
          <w:spacing w:val="-7"/>
        </w:rPr>
        <w:t xml:space="preserve"> </w:t>
      </w:r>
      <w:r>
        <w:rPr>
          <w:spacing w:val="-2"/>
        </w:rPr>
        <w:t>Viabilities</w:t>
      </w:r>
    </w:p>
    <w:p w14:paraId="747E3597">
      <w:pPr>
        <w:pStyle w:val="9"/>
        <w:spacing w:before="44"/>
        <w:rPr>
          <w:b/>
          <w:sz w:val="28"/>
        </w:rPr>
      </w:pPr>
    </w:p>
    <w:p w14:paraId="7CED0520">
      <w:pPr>
        <w:pStyle w:val="9"/>
        <w:spacing w:line="360" w:lineRule="auto"/>
        <w:ind w:left="1242" w:right="472"/>
        <w:jc w:val="both"/>
      </w:pPr>
      <w:r>
        <w:rPr>
          <w:color w:val="0D0D0D"/>
        </w:rPr>
        <w:t>The internship demonstrated viability through skill development, industry exposure, networking,</w:t>
      </w:r>
      <w:r>
        <w:rPr>
          <w:color w:val="0D0D0D"/>
          <w:spacing w:val="-8"/>
        </w:rPr>
        <w:t xml:space="preserve"> </w:t>
      </w:r>
      <w:r>
        <w:rPr>
          <w:color w:val="0D0D0D"/>
        </w:rPr>
        <w:t>personal</w:t>
      </w:r>
      <w:r>
        <w:rPr>
          <w:color w:val="0D0D0D"/>
          <w:spacing w:val="-8"/>
        </w:rPr>
        <w:t xml:space="preserve"> </w:t>
      </w:r>
      <w:r>
        <w:rPr>
          <w:color w:val="0D0D0D"/>
        </w:rPr>
        <w:t>growth,</w:t>
      </w:r>
      <w:r>
        <w:rPr>
          <w:color w:val="0D0D0D"/>
          <w:spacing w:val="-8"/>
        </w:rPr>
        <w:t xml:space="preserve"> </w:t>
      </w:r>
      <w:r>
        <w:rPr>
          <w:color w:val="0D0D0D"/>
        </w:rPr>
        <w:t>and</w:t>
      </w:r>
      <w:r>
        <w:rPr>
          <w:color w:val="0D0D0D"/>
          <w:spacing w:val="-8"/>
        </w:rPr>
        <w:t xml:space="preserve"> </w:t>
      </w:r>
      <w:r>
        <w:rPr>
          <w:color w:val="0D0D0D"/>
        </w:rPr>
        <w:t>project</w:t>
      </w:r>
      <w:r>
        <w:rPr>
          <w:color w:val="0D0D0D"/>
          <w:spacing w:val="-8"/>
        </w:rPr>
        <w:t xml:space="preserve"> </w:t>
      </w:r>
      <w:r>
        <w:rPr>
          <w:color w:val="0D0D0D"/>
        </w:rPr>
        <w:t>experience.</w:t>
      </w:r>
      <w:r>
        <w:rPr>
          <w:color w:val="0D0D0D"/>
          <w:spacing w:val="-7"/>
        </w:rPr>
        <w:t xml:space="preserve"> </w:t>
      </w:r>
      <w:r>
        <w:rPr>
          <w:color w:val="0D0D0D"/>
        </w:rPr>
        <w:t>It</w:t>
      </w:r>
      <w:r>
        <w:rPr>
          <w:color w:val="0D0D0D"/>
          <w:spacing w:val="-8"/>
        </w:rPr>
        <w:t xml:space="preserve"> </w:t>
      </w:r>
      <w:r>
        <w:rPr>
          <w:color w:val="0D0D0D"/>
        </w:rPr>
        <w:t>provided</w:t>
      </w:r>
      <w:r>
        <w:rPr>
          <w:color w:val="0D0D0D"/>
          <w:spacing w:val="-8"/>
        </w:rPr>
        <w:t xml:space="preserve"> </w:t>
      </w:r>
      <w:r>
        <w:rPr>
          <w:color w:val="0D0D0D"/>
        </w:rPr>
        <w:t>hands-on</w:t>
      </w:r>
      <w:r>
        <w:rPr>
          <w:color w:val="0D0D0D"/>
          <w:spacing w:val="-8"/>
        </w:rPr>
        <w:t xml:space="preserve"> </w:t>
      </w:r>
      <w:r>
        <w:rPr>
          <w:color w:val="0D0D0D"/>
        </w:rPr>
        <w:t>learning</w:t>
      </w:r>
      <w:r>
        <w:rPr>
          <w:color w:val="0D0D0D"/>
          <w:spacing w:val="-9"/>
        </w:rPr>
        <w:t xml:space="preserve"> </w:t>
      </w:r>
      <w:r>
        <w:rPr>
          <w:color w:val="0D0D0D"/>
        </w:rPr>
        <w:t>in frontend and backend development, database management, and project coordination. Collaborating with professionals offered insights into industry practices, while networking</w:t>
      </w:r>
      <w:r>
        <w:rPr>
          <w:color w:val="0D0D0D"/>
          <w:spacing w:val="-14"/>
        </w:rPr>
        <w:t xml:space="preserve"> </w:t>
      </w:r>
      <w:r>
        <w:rPr>
          <w:color w:val="0D0D0D"/>
        </w:rPr>
        <w:t>opportunities</w:t>
      </w:r>
      <w:r>
        <w:rPr>
          <w:color w:val="0D0D0D"/>
          <w:spacing w:val="-14"/>
        </w:rPr>
        <w:t xml:space="preserve"> </w:t>
      </w:r>
      <w:r>
        <w:rPr>
          <w:color w:val="0D0D0D"/>
        </w:rPr>
        <w:t>expanded</w:t>
      </w:r>
      <w:r>
        <w:rPr>
          <w:color w:val="0D0D0D"/>
          <w:spacing w:val="-14"/>
        </w:rPr>
        <w:t xml:space="preserve"> </w:t>
      </w:r>
      <w:r>
        <w:rPr>
          <w:color w:val="0D0D0D"/>
        </w:rPr>
        <w:t>connections.</w:t>
      </w:r>
      <w:r>
        <w:rPr>
          <w:color w:val="0D0D0D"/>
          <w:spacing w:val="-14"/>
        </w:rPr>
        <w:t xml:space="preserve"> </w:t>
      </w:r>
      <w:r>
        <w:rPr>
          <w:color w:val="0D0D0D"/>
        </w:rPr>
        <w:t>Feedback</w:t>
      </w:r>
      <w:r>
        <w:rPr>
          <w:color w:val="0D0D0D"/>
          <w:spacing w:val="-14"/>
        </w:rPr>
        <w:t xml:space="preserve"> </w:t>
      </w:r>
      <w:r>
        <w:rPr>
          <w:color w:val="0D0D0D"/>
        </w:rPr>
        <w:t>aided</w:t>
      </w:r>
      <w:r>
        <w:rPr>
          <w:color w:val="0D0D0D"/>
          <w:spacing w:val="-15"/>
        </w:rPr>
        <w:t xml:space="preserve"> </w:t>
      </w:r>
      <w:r>
        <w:rPr>
          <w:color w:val="0D0D0D"/>
        </w:rPr>
        <w:t>personal</w:t>
      </w:r>
      <w:r>
        <w:rPr>
          <w:color w:val="0D0D0D"/>
          <w:spacing w:val="-14"/>
        </w:rPr>
        <w:t xml:space="preserve"> </w:t>
      </w:r>
      <w:r>
        <w:rPr>
          <w:color w:val="0D0D0D"/>
        </w:rPr>
        <w:t>growth,</w:t>
      </w:r>
      <w:r>
        <w:rPr>
          <w:color w:val="0D0D0D"/>
          <w:spacing w:val="-14"/>
        </w:rPr>
        <w:t xml:space="preserve"> </w:t>
      </w:r>
      <w:r>
        <w:rPr>
          <w:color w:val="0D0D0D"/>
        </w:rPr>
        <w:t>and project involvement enhanced understanding of project lifecycles. Overall, the internship</w:t>
      </w:r>
      <w:r>
        <w:rPr>
          <w:color w:val="0D0D0D"/>
          <w:spacing w:val="-15"/>
        </w:rPr>
        <w:t xml:space="preserve"> </w:t>
      </w:r>
      <w:r>
        <w:rPr>
          <w:color w:val="0D0D0D"/>
        </w:rPr>
        <w:t>aligned</w:t>
      </w:r>
      <w:r>
        <w:rPr>
          <w:color w:val="0D0D0D"/>
          <w:spacing w:val="-15"/>
        </w:rPr>
        <w:t xml:space="preserve"> </w:t>
      </w:r>
      <w:r>
        <w:rPr>
          <w:color w:val="0D0D0D"/>
        </w:rPr>
        <w:t>with</w:t>
      </w:r>
      <w:r>
        <w:rPr>
          <w:color w:val="0D0D0D"/>
          <w:spacing w:val="-15"/>
        </w:rPr>
        <w:t xml:space="preserve"> </w:t>
      </w:r>
      <w:r>
        <w:rPr>
          <w:color w:val="0D0D0D"/>
        </w:rPr>
        <w:t>career</w:t>
      </w:r>
      <w:r>
        <w:rPr>
          <w:color w:val="0D0D0D"/>
          <w:spacing w:val="-14"/>
        </w:rPr>
        <w:t xml:space="preserve"> </w:t>
      </w:r>
      <w:r>
        <w:rPr>
          <w:color w:val="0D0D0D"/>
        </w:rPr>
        <w:t>goals,</w:t>
      </w:r>
      <w:r>
        <w:rPr>
          <w:color w:val="0D0D0D"/>
          <w:spacing w:val="-15"/>
        </w:rPr>
        <w:t xml:space="preserve"> </w:t>
      </w:r>
      <w:r>
        <w:rPr>
          <w:color w:val="0D0D0D"/>
        </w:rPr>
        <w:t>offering</w:t>
      </w:r>
      <w:r>
        <w:rPr>
          <w:color w:val="0D0D0D"/>
          <w:spacing w:val="-15"/>
        </w:rPr>
        <w:t xml:space="preserve"> </w:t>
      </w:r>
      <w:r>
        <w:rPr>
          <w:color w:val="0D0D0D"/>
        </w:rPr>
        <w:t>valuable</w:t>
      </w:r>
      <w:r>
        <w:rPr>
          <w:color w:val="0D0D0D"/>
          <w:spacing w:val="-14"/>
        </w:rPr>
        <w:t xml:space="preserve"> </w:t>
      </w:r>
      <w:r>
        <w:rPr>
          <w:color w:val="0D0D0D"/>
        </w:rPr>
        <w:t>experiences</w:t>
      </w:r>
      <w:r>
        <w:rPr>
          <w:color w:val="0D0D0D"/>
          <w:spacing w:val="-13"/>
        </w:rPr>
        <w:t xml:space="preserve"> </w:t>
      </w:r>
      <w:r>
        <w:rPr>
          <w:color w:val="0D0D0D"/>
        </w:rPr>
        <w:t>and</w:t>
      </w:r>
      <w:r>
        <w:rPr>
          <w:color w:val="0D0D0D"/>
          <w:spacing w:val="-15"/>
        </w:rPr>
        <w:t xml:space="preserve"> </w:t>
      </w:r>
      <w:r>
        <w:rPr>
          <w:color w:val="0D0D0D"/>
        </w:rPr>
        <w:t>potential</w:t>
      </w:r>
      <w:r>
        <w:rPr>
          <w:color w:val="0D0D0D"/>
          <w:spacing w:val="-15"/>
        </w:rPr>
        <w:t xml:space="preserve"> </w:t>
      </w:r>
      <w:r>
        <w:rPr>
          <w:color w:val="0D0D0D"/>
        </w:rPr>
        <w:t xml:space="preserve">career </w:t>
      </w:r>
      <w:r>
        <w:rPr>
          <w:color w:val="0D0D0D"/>
          <w:spacing w:val="-2"/>
        </w:rPr>
        <w:t>pathways.</w:t>
      </w:r>
    </w:p>
    <w:p w14:paraId="4E9486CB">
      <w:pPr>
        <w:pStyle w:val="9"/>
        <w:spacing w:before="140"/>
      </w:pPr>
    </w:p>
    <w:p w14:paraId="665FC69D">
      <w:pPr>
        <w:pStyle w:val="9"/>
        <w:ind w:left="1242"/>
        <w:jc w:val="both"/>
      </w:pPr>
      <w:r>
        <w:t>The</w:t>
      </w:r>
      <w:r>
        <w:rPr>
          <w:spacing w:val="-5"/>
        </w:rPr>
        <w:t xml:space="preserve"> </w:t>
      </w:r>
      <w:r>
        <w:t>working</w:t>
      </w:r>
      <w:r>
        <w:rPr>
          <w:spacing w:val="-1"/>
        </w:rPr>
        <w:t xml:space="preserve"> </w:t>
      </w:r>
      <w:r>
        <w:t>model of</w:t>
      </w:r>
      <w:r>
        <w:rPr>
          <w:spacing w:val="-2"/>
        </w:rPr>
        <w:t xml:space="preserve"> </w:t>
      </w:r>
      <w:r>
        <w:t>the</w:t>
      </w:r>
      <w:r>
        <w:rPr>
          <w:spacing w:val="-2"/>
        </w:rPr>
        <w:t xml:space="preserve"> </w:t>
      </w:r>
      <w:r>
        <w:t>project/web</w:t>
      </w:r>
      <w:r>
        <w:rPr>
          <w:spacing w:val="-1"/>
        </w:rPr>
        <w:t xml:space="preserve"> </w:t>
      </w:r>
      <w:r>
        <w:t>application</w:t>
      </w:r>
      <w:r>
        <w:rPr>
          <w:spacing w:val="-1"/>
        </w:rPr>
        <w:t xml:space="preserve"> </w:t>
      </w:r>
      <w:r>
        <w:t>will</w:t>
      </w:r>
      <w:r>
        <w:rPr>
          <w:spacing w:val="-1"/>
        </w:rPr>
        <w:t xml:space="preserve"> </w:t>
      </w:r>
      <w:r>
        <w:t>undergo</w:t>
      </w:r>
      <w:r>
        <w:rPr>
          <w:spacing w:val="-2"/>
        </w:rPr>
        <w:t xml:space="preserve"> </w:t>
      </w:r>
      <w:r>
        <w:t>some</w:t>
      </w:r>
      <w:r>
        <w:rPr>
          <w:spacing w:val="-1"/>
        </w:rPr>
        <w:t xml:space="preserve"> </w:t>
      </w:r>
      <w:r>
        <w:rPr>
          <w:spacing w:val="-2"/>
        </w:rPr>
        <w:t>change.</w:t>
      </w:r>
    </w:p>
    <w:p w14:paraId="61A03E34">
      <w:pPr>
        <w:pStyle w:val="9"/>
        <w:spacing w:before="174"/>
      </w:pPr>
    </w:p>
    <w:p w14:paraId="00D14F46">
      <w:pPr>
        <w:pStyle w:val="5"/>
        <w:numPr>
          <w:ilvl w:val="1"/>
          <w:numId w:val="35"/>
        </w:numPr>
        <w:tabs>
          <w:tab w:val="left" w:pos="1156"/>
        </w:tabs>
        <w:spacing w:before="0" w:after="0" w:line="240" w:lineRule="auto"/>
        <w:ind w:left="1156" w:right="0" w:hanging="348"/>
        <w:jc w:val="left"/>
      </w:pPr>
      <w:bookmarkStart w:id="40" w:name="_bookmark40"/>
      <w:bookmarkEnd w:id="40"/>
      <w:r>
        <w:t>Meeting</w:t>
      </w:r>
      <w:r>
        <w:rPr>
          <w:spacing w:val="-6"/>
        </w:rPr>
        <w:t xml:space="preserve"> </w:t>
      </w:r>
      <w:r>
        <w:t>with</w:t>
      </w:r>
      <w:r>
        <w:rPr>
          <w:spacing w:val="-6"/>
        </w:rPr>
        <w:t xml:space="preserve"> </w:t>
      </w:r>
      <w:r>
        <w:t>Institute</w:t>
      </w:r>
      <w:r>
        <w:rPr>
          <w:spacing w:val="-6"/>
        </w:rPr>
        <w:t xml:space="preserve"> </w:t>
      </w:r>
      <w:r>
        <w:rPr>
          <w:spacing w:val="-2"/>
        </w:rPr>
        <w:t>Mentor</w:t>
      </w:r>
    </w:p>
    <w:p w14:paraId="16400B22">
      <w:pPr>
        <w:pStyle w:val="9"/>
        <w:rPr>
          <w:b/>
          <w:sz w:val="20"/>
        </w:rPr>
      </w:pPr>
    </w:p>
    <w:p w14:paraId="1CC4D149">
      <w:pPr>
        <w:pStyle w:val="9"/>
        <w:spacing w:before="39"/>
        <w:rPr>
          <w:b/>
          <w:sz w:val="20"/>
        </w:rPr>
      </w:pPr>
      <w:r>
        <w:rPr>
          <w:b/>
          <w:sz w:val="20"/>
        </w:rPr>
        <w:drawing>
          <wp:anchor distT="0" distB="0" distL="0" distR="0" simplePos="0" relativeHeight="251688960" behindDoc="1" locked="0" layoutInCell="1" allowOverlap="1">
            <wp:simplePos x="0" y="0"/>
            <wp:positionH relativeFrom="page">
              <wp:posOffset>1772920</wp:posOffset>
            </wp:positionH>
            <wp:positionV relativeFrom="paragraph">
              <wp:posOffset>186055</wp:posOffset>
            </wp:positionV>
            <wp:extent cx="4379595" cy="3640455"/>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5" cstate="print"/>
                    <a:stretch>
                      <a:fillRect/>
                    </a:stretch>
                  </pic:blipFill>
                  <pic:spPr>
                    <a:xfrm>
                      <a:off x="0" y="0"/>
                      <a:ext cx="4379437" cy="3640454"/>
                    </a:xfrm>
                    <a:prstGeom prst="rect">
                      <a:avLst/>
                    </a:prstGeom>
                  </pic:spPr>
                </pic:pic>
              </a:graphicData>
            </a:graphic>
          </wp:anchor>
        </w:drawing>
      </w:r>
    </w:p>
    <w:p w14:paraId="252D8EE8">
      <w:pPr>
        <w:pStyle w:val="9"/>
        <w:spacing w:before="49"/>
        <w:rPr>
          <w:b/>
          <w:sz w:val="28"/>
        </w:rPr>
      </w:pPr>
    </w:p>
    <w:p w14:paraId="76895D0F">
      <w:pPr>
        <w:spacing w:before="1"/>
        <w:ind w:left="738" w:right="382" w:firstLine="0"/>
        <w:jc w:val="center"/>
        <w:rPr>
          <w:b/>
          <w:sz w:val="24"/>
        </w:rPr>
      </w:pPr>
      <w:r>
        <w:rPr>
          <w:b/>
          <w:sz w:val="24"/>
        </w:rPr>
        <w:t>Fig</w:t>
      </w:r>
      <w:r>
        <w:rPr>
          <w:b/>
          <w:spacing w:val="-2"/>
          <w:sz w:val="24"/>
        </w:rPr>
        <w:t xml:space="preserve"> </w:t>
      </w:r>
      <w:r>
        <w:rPr>
          <w:b/>
          <w:sz w:val="24"/>
        </w:rPr>
        <w:t>8.1</w:t>
      </w:r>
      <w:r>
        <w:rPr>
          <w:b/>
          <w:spacing w:val="-1"/>
          <w:sz w:val="24"/>
        </w:rPr>
        <w:t xml:space="preserve"> </w:t>
      </w:r>
      <w:r>
        <w:rPr>
          <w:b/>
          <w:sz w:val="24"/>
        </w:rPr>
        <w:t>Meeting</w:t>
      </w:r>
      <w:r>
        <w:rPr>
          <w:b/>
          <w:spacing w:val="-2"/>
          <w:sz w:val="24"/>
        </w:rPr>
        <w:t xml:space="preserve"> </w:t>
      </w:r>
      <w:r>
        <w:rPr>
          <w:b/>
          <w:sz w:val="24"/>
        </w:rPr>
        <w:t xml:space="preserve">with </w:t>
      </w:r>
      <w:r>
        <w:rPr>
          <w:b/>
          <w:spacing w:val="-2"/>
          <w:sz w:val="24"/>
        </w:rPr>
        <w:t>Mentor</w:t>
      </w:r>
    </w:p>
    <w:p w14:paraId="1C9F06F6">
      <w:pPr>
        <w:spacing w:after="0"/>
        <w:jc w:val="center"/>
        <w:rPr>
          <w:b/>
          <w:sz w:val="24"/>
        </w:rPr>
        <w:sectPr>
          <w:headerReference r:id="rId22" w:type="default"/>
          <w:footerReference r:id="rId23" w:type="default"/>
          <w:pgSz w:w="11930" w:h="16860"/>
          <w:pgMar w:top="920" w:right="992" w:bottom="1240" w:left="992" w:header="708" w:footer="1043" w:gutter="0"/>
          <w:cols w:space="720" w:num="1"/>
        </w:sectPr>
      </w:pPr>
    </w:p>
    <w:p w14:paraId="395D8532">
      <w:pPr>
        <w:pStyle w:val="9"/>
        <w:spacing w:before="183"/>
        <w:rPr>
          <w:b/>
          <w:sz w:val="28"/>
        </w:rPr>
      </w:pPr>
    </w:p>
    <w:p w14:paraId="04F3993E">
      <w:pPr>
        <w:pStyle w:val="5"/>
        <w:numPr>
          <w:ilvl w:val="1"/>
          <w:numId w:val="35"/>
        </w:numPr>
        <w:tabs>
          <w:tab w:val="left" w:pos="1223"/>
        </w:tabs>
        <w:spacing w:before="0" w:after="0" w:line="240" w:lineRule="auto"/>
        <w:ind w:left="1223" w:right="0" w:hanging="415"/>
        <w:jc w:val="left"/>
      </w:pPr>
      <w:bookmarkStart w:id="41" w:name="_bookmark41"/>
      <w:bookmarkEnd w:id="41"/>
      <w:r>
        <w:t>Problem</w:t>
      </w:r>
      <w:r>
        <w:rPr>
          <w:spacing w:val="-13"/>
        </w:rPr>
        <w:t xml:space="preserve"> </w:t>
      </w:r>
      <w:r>
        <w:t>Encountered</w:t>
      </w:r>
      <w:r>
        <w:rPr>
          <w:spacing w:val="-10"/>
        </w:rPr>
        <w:t xml:space="preserve"> </w:t>
      </w:r>
      <w:r>
        <w:t>and</w:t>
      </w:r>
      <w:r>
        <w:rPr>
          <w:spacing w:val="-11"/>
        </w:rPr>
        <w:t xml:space="preserve"> </w:t>
      </w:r>
      <w:r>
        <w:t>Possible</w:t>
      </w:r>
      <w:r>
        <w:rPr>
          <w:spacing w:val="-9"/>
        </w:rPr>
        <w:t xml:space="preserve"> </w:t>
      </w:r>
      <w:r>
        <w:rPr>
          <w:spacing w:val="-2"/>
        </w:rPr>
        <w:t>Solutions</w:t>
      </w:r>
    </w:p>
    <w:p w14:paraId="15652B72">
      <w:pPr>
        <w:pStyle w:val="9"/>
        <w:rPr>
          <w:b/>
          <w:sz w:val="28"/>
        </w:rPr>
      </w:pPr>
    </w:p>
    <w:p w14:paraId="2B3C1996">
      <w:pPr>
        <w:pStyle w:val="9"/>
        <w:spacing w:before="104"/>
        <w:rPr>
          <w:b/>
          <w:sz w:val="28"/>
        </w:rPr>
      </w:pPr>
    </w:p>
    <w:p w14:paraId="7DECBD2B">
      <w:pPr>
        <w:pStyle w:val="9"/>
        <w:spacing w:line="360" w:lineRule="auto"/>
        <w:ind w:left="808" w:right="459"/>
        <w:jc w:val="both"/>
      </w:pPr>
      <w:r>
        <w:t>Throughout the internship, challenges arose,</w:t>
      </w:r>
      <w:r>
        <w:rPr>
          <w:spacing w:val="-1"/>
        </w:rPr>
        <w:t xml:space="preserve"> </w:t>
      </w:r>
      <w:r>
        <w:t>such as</w:t>
      </w:r>
      <w:r>
        <w:rPr>
          <w:spacing w:val="-1"/>
        </w:rPr>
        <w:t xml:space="preserve"> </w:t>
      </w:r>
      <w:r>
        <w:t>managing</w:t>
      </w:r>
      <w:r>
        <w:rPr>
          <w:spacing w:val="-1"/>
        </w:rPr>
        <w:t xml:space="preserve"> </w:t>
      </w:r>
      <w:r>
        <w:t>tight deadlines,</w:t>
      </w:r>
      <w:r>
        <w:rPr>
          <w:spacing w:val="-1"/>
        </w:rPr>
        <w:t xml:space="preserve"> </w:t>
      </w:r>
      <w:r>
        <w:t>navigating technical complexities, and communication barriers among team members. Solutions include implementing effective time management strategies, allocating dedicated time for learning, seeking guidance from experienced colleagues, and fostering open communication channels and a culture of transparency within the team. These measures can help mitigate stress, improve project coordination, and enhance overall productivity and collaboration.</w:t>
      </w:r>
    </w:p>
    <w:p w14:paraId="18B0AA50">
      <w:pPr>
        <w:pStyle w:val="9"/>
      </w:pPr>
    </w:p>
    <w:p w14:paraId="0147F2FC">
      <w:pPr>
        <w:pStyle w:val="9"/>
      </w:pPr>
    </w:p>
    <w:p w14:paraId="6A9C500D">
      <w:pPr>
        <w:pStyle w:val="9"/>
        <w:spacing w:before="68"/>
      </w:pPr>
    </w:p>
    <w:p w14:paraId="47212FA6">
      <w:pPr>
        <w:pStyle w:val="5"/>
        <w:numPr>
          <w:ilvl w:val="1"/>
          <w:numId w:val="35"/>
        </w:numPr>
        <w:tabs>
          <w:tab w:val="left" w:pos="1223"/>
        </w:tabs>
        <w:spacing w:before="0" w:after="0" w:line="240" w:lineRule="auto"/>
        <w:ind w:left="1223" w:right="0" w:hanging="415"/>
        <w:jc w:val="left"/>
      </w:pPr>
      <w:bookmarkStart w:id="42" w:name="_bookmark42"/>
      <w:bookmarkEnd w:id="42"/>
      <w:r>
        <w:t>Summary</w:t>
      </w:r>
      <w:r>
        <w:rPr>
          <w:spacing w:val="-7"/>
        </w:rPr>
        <w:t xml:space="preserve"> </w:t>
      </w:r>
      <w:r>
        <w:t>of</w:t>
      </w:r>
      <w:r>
        <w:rPr>
          <w:spacing w:val="-7"/>
        </w:rPr>
        <w:t xml:space="preserve"> </w:t>
      </w:r>
      <w:r>
        <w:t>Internship</w:t>
      </w:r>
      <w:r>
        <w:rPr>
          <w:spacing w:val="-3"/>
        </w:rPr>
        <w:t xml:space="preserve"> </w:t>
      </w:r>
      <w:r>
        <w:rPr>
          <w:spacing w:val="-4"/>
        </w:rPr>
        <w:t>work</w:t>
      </w:r>
    </w:p>
    <w:p w14:paraId="4E05E2AF">
      <w:pPr>
        <w:pStyle w:val="9"/>
        <w:spacing w:before="216"/>
        <w:rPr>
          <w:b/>
          <w:sz w:val="28"/>
        </w:rPr>
      </w:pPr>
    </w:p>
    <w:p w14:paraId="0B9E22B8">
      <w:pPr>
        <w:pStyle w:val="9"/>
        <w:spacing w:line="360" w:lineRule="auto"/>
        <w:ind w:left="808" w:right="470"/>
        <w:jc w:val="both"/>
      </w:pPr>
      <w:r>
        <w:t>The internship provided a comprehensive learning experience, encompassing various aspects of frontend and backend development, database management, and project coordination. Engaging in real-world projects allowed for practical application of theoretical knowledge and honing of practical skills. Challenges such as managing tight deadlines and navigating technical complexities were encountered, yet addressed through effective</w:t>
      </w:r>
      <w:r>
        <w:rPr>
          <w:spacing w:val="-15"/>
        </w:rPr>
        <w:t xml:space="preserve"> </w:t>
      </w:r>
      <w:r>
        <w:t>time</w:t>
      </w:r>
      <w:r>
        <w:rPr>
          <w:spacing w:val="-15"/>
        </w:rPr>
        <w:t xml:space="preserve"> </w:t>
      </w:r>
      <w:r>
        <w:t>management,</w:t>
      </w:r>
      <w:r>
        <w:rPr>
          <w:spacing w:val="-15"/>
        </w:rPr>
        <w:t xml:space="preserve"> </w:t>
      </w:r>
      <w:r>
        <w:t>continuous</w:t>
      </w:r>
      <w:r>
        <w:rPr>
          <w:spacing w:val="-15"/>
        </w:rPr>
        <w:t xml:space="preserve"> </w:t>
      </w:r>
      <w:r>
        <w:t>learning,</w:t>
      </w:r>
      <w:r>
        <w:rPr>
          <w:spacing w:val="-15"/>
        </w:rPr>
        <w:t xml:space="preserve"> </w:t>
      </w:r>
      <w:r>
        <w:t>and</w:t>
      </w:r>
      <w:r>
        <w:rPr>
          <w:spacing w:val="-15"/>
        </w:rPr>
        <w:t xml:space="preserve"> </w:t>
      </w:r>
      <w:r>
        <w:t>fostering</w:t>
      </w:r>
      <w:r>
        <w:rPr>
          <w:spacing w:val="-15"/>
        </w:rPr>
        <w:t xml:space="preserve"> </w:t>
      </w:r>
      <w:r>
        <w:t>open</w:t>
      </w:r>
      <w:r>
        <w:rPr>
          <w:spacing w:val="-15"/>
        </w:rPr>
        <w:t xml:space="preserve"> </w:t>
      </w:r>
      <w:r>
        <w:t>communication</w:t>
      </w:r>
      <w:r>
        <w:rPr>
          <w:spacing w:val="-15"/>
        </w:rPr>
        <w:t xml:space="preserve"> </w:t>
      </w:r>
      <w:r>
        <w:t>within the team. The experience fostered personal growth, expanded professional networks, and provided valuable insights into industry practices and dynamics. Overall, the internship served as a valuable stepping stone towards achieving career goals and paved the way for future opportunities in the field.</w:t>
      </w:r>
    </w:p>
    <w:p w14:paraId="19BFDFC6">
      <w:pPr>
        <w:pStyle w:val="9"/>
        <w:spacing w:after="0" w:line="360" w:lineRule="auto"/>
        <w:jc w:val="both"/>
        <w:sectPr>
          <w:pgSz w:w="11930" w:h="16860"/>
          <w:pgMar w:top="920" w:right="992" w:bottom="1240" w:left="992" w:header="708" w:footer="1043" w:gutter="0"/>
          <w:cols w:space="720" w:num="1"/>
        </w:sectPr>
      </w:pPr>
    </w:p>
    <w:p w14:paraId="35240ADC">
      <w:pPr>
        <w:pStyle w:val="9"/>
        <w:spacing w:before="183"/>
        <w:rPr>
          <w:sz w:val="28"/>
        </w:rPr>
      </w:pPr>
    </w:p>
    <w:p w14:paraId="49F88C5F">
      <w:pPr>
        <w:pStyle w:val="5"/>
        <w:numPr>
          <w:ilvl w:val="1"/>
          <w:numId w:val="35"/>
        </w:numPr>
        <w:tabs>
          <w:tab w:val="left" w:pos="1223"/>
        </w:tabs>
        <w:spacing w:before="0" w:after="0" w:line="240" w:lineRule="auto"/>
        <w:ind w:left="1223" w:right="0" w:hanging="415"/>
        <w:jc w:val="left"/>
      </w:pPr>
      <w:bookmarkStart w:id="43" w:name="_bookmark43"/>
      <w:bookmarkEnd w:id="43"/>
      <w:r>
        <w:t>Limitation</w:t>
      </w:r>
      <w:r>
        <w:rPr>
          <w:spacing w:val="-10"/>
        </w:rPr>
        <w:t xml:space="preserve"> </w:t>
      </w:r>
      <w:r>
        <w:t>and</w:t>
      </w:r>
      <w:r>
        <w:rPr>
          <w:spacing w:val="-10"/>
        </w:rPr>
        <w:t xml:space="preserve"> </w:t>
      </w:r>
      <w:r>
        <w:t>Future</w:t>
      </w:r>
      <w:r>
        <w:rPr>
          <w:spacing w:val="-8"/>
        </w:rPr>
        <w:t xml:space="preserve"> </w:t>
      </w:r>
      <w:r>
        <w:rPr>
          <w:spacing w:val="-2"/>
        </w:rPr>
        <w:t>Enhancement</w:t>
      </w:r>
    </w:p>
    <w:p w14:paraId="7099F03C">
      <w:pPr>
        <w:pStyle w:val="6"/>
        <w:numPr>
          <w:ilvl w:val="2"/>
          <w:numId w:val="35"/>
        </w:numPr>
        <w:tabs>
          <w:tab w:val="left" w:pos="1794"/>
        </w:tabs>
        <w:spacing w:before="163" w:after="0" w:line="240" w:lineRule="auto"/>
        <w:ind w:left="1794" w:right="0" w:hanging="581"/>
        <w:jc w:val="left"/>
      </w:pPr>
      <w:r>
        <w:rPr>
          <w:spacing w:val="-2"/>
        </w:rPr>
        <w:t>Limitations</w:t>
      </w:r>
    </w:p>
    <w:p w14:paraId="7CE257B7">
      <w:pPr>
        <w:pStyle w:val="9"/>
        <w:spacing w:before="6"/>
        <w:rPr>
          <w:b/>
          <w:sz w:val="26"/>
        </w:rPr>
      </w:pPr>
    </w:p>
    <w:p w14:paraId="07926744">
      <w:pPr>
        <w:pStyle w:val="17"/>
        <w:numPr>
          <w:ilvl w:val="3"/>
          <w:numId w:val="35"/>
        </w:numPr>
        <w:tabs>
          <w:tab w:val="left" w:pos="2248"/>
        </w:tabs>
        <w:spacing w:before="0" w:after="0" w:line="360" w:lineRule="auto"/>
        <w:ind w:left="2248" w:right="547" w:hanging="360"/>
        <w:jc w:val="left"/>
        <w:rPr>
          <w:sz w:val="24"/>
        </w:rPr>
      </w:pPr>
      <w:r>
        <w:rPr>
          <w:sz w:val="24"/>
        </w:rPr>
        <w:t>Limited</w:t>
      </w:r>
      <w:r>
        <w:rPr>
          <w:spacing w:val="36"/>
          <w:sz w:val="24"/>
        </w:rPr>
        <w:t xml:space="preserve"> </w:t>
      </w:r>
      <w:r>
        <w:rPr>
          <w:sz w:val="24"/>
        </w:rPr>
        <w:t>Features:</w:t>
      </w:r>
      <w:r>
        <w:rPr>
          <w:spacing w:val="38"/>
          <w:sz w:val="24"/>
        </w:rPr>
        <w:t xml:space="preserve"> </w:t>
      </w:r>
      <w:r>
        <w:rPr>
          <w:sz w:val="24"/>
        </w:rPr>
        <w:t>Incognito</w:t>
      </w:r>
      <w:r>
        <w:rPr>
          <w:spacing w:val="36"/>
          <w:sz w:val="24"/>
        </w:rPr>
        <w:t xml:space="preserve"> </w:t>
      </w:r>
      <w:r>
        <w:rPr>
          <w:sz w:val="24"/>
        </w:rPr>
        <w:t>Messenger</w:t>
      </w:r>
      <w:r>
        <w:rPr>
          <w:spacing w:val="34"/>
          <w:sz w:val="24"/>
        </w:rPr>
        <w:t xml:space="preserve"> </w:t>
      </w:r>
      <w:r>
        <w:rPr>
          <w:sz w:val="24"/>
        </w:rPr>
        <w:t>may</w:t>
      </w:r>
      <w:r>
        <w:rPr>
          <w:spacing w:val="35"/>
          <w:sz w:val="24"/>
        </w:rPr>
        <w:t xml:space="preserve"> </w:t>
      </w:r>
      <w:r>
        <w:rPr>
          <w:sz w:val="24"/>
        </w:rPr>
        <w:t>lack</w:t>
      </w:r>
      <w:r>
        <w:rPr>
          <w:spacing w:val="36"/>
          <w:sz w:val="24"/>
        </w:rPr>
        <w:t xml:space="preserve"> </w:t>
      </w:r>
      <w:r>
        <w:rPr>
          <w:sz w:val="24"/>
        </w:rPr>
        <w:t>certain</w:t>
      </w:r>
      <w:r>
        <w:rPr>
          <w:spacing w:val="36"/>
          <w:sz w:val="24"/>
        </w:rPr>
        <w:t xml:space="preserve"> </w:t>
      </w:r>
      <w:r>
        <w:rPr>
          <w:sz w:val="24"/>
        </w:rPr>
        <w:t>functionalities compared to established platforms.</w:t>
      </w:r>
    </w:p>
    <w:p w14:paraId="4C1F67F5">
      <w:pPr>
        <w:pStyle w:val="17"/>
        <w:numPr>
          <w:ilvl w:val="3"/>
          <w:numId w:val="35"/>
        </w:numPr>
        <w:tabs>
          <w:tab w:val="left" w:pos="2248"/>
        </w:tabs>
        <w:spacing w:before="0" w:after="0" w:line="240" w:lineRule="auto"/>
        <w:ind w:left="2248" w:right="0" w:hanging="360"/>
        <w:jc w:val="left"/>
        <w:rPr>
          <w:sz w:val="24"/>
        </w:rPr>
      </w:pPr>
      <w:r>
        <w:rPr>
          <w:sz w:val="24"/>
        </w:rPr>
        <w:t>Scalability</w:t>
      </w:r>
      <w:r>
        <w:rPr>
          <w:spacing w:val="-4"/>
          <w:sz w:val="24"/>
        </w:rPr>
        <w:t xml:space="preserve"> </w:t>
      </w:r>
      <w:r>
        <w:rPr>
          <w:sz w:val="24"/>
        </w:rPr>
        <w:t>Challenges:</w:t>
      </w:r>
      <w:r>
        <w:rPr>
          <w:spacing w:val="-2"/>
          <w:sz w:val="24"/>
        </w:rPr>
        <w:t xml:space="preserve"> </w:t>
      </w:r>
      <w:r>
        <w:rPr>
          <w:sz w:val="24"/>
        </w:rPr>
        <w:t>Growing</w:t>
      </w:r>
      <w:r>
        <w:rPr>
          <w:spacing w:val="-1"/>
          <w:sz w:val="24"/>
        </w:rPr>
        <w:t xml:space="preserve"> </w:t>
      </w:r>
      <w:r>
        <w:rPr>
          <w:sz w:val="24"/>
        </w:rPr>
        <w:t>user</w:t>
      </w:r>
      <w:r>
        <w:rPr>
          <w:spacing w:val="-2"/>
          <w:sz w:val="24"/>
        </w:rPr>
        <w:t xml:space="preserve"> </w:t>
      </w:r>
      <w:r>
        <w:rPr>
          <w:sz w:val="24"/>
        </w:rPr>
        <w:t>base</w:t>
      </w:r>
      <w:r>
        <w:rPr>
          <w:spacing w:val="-3"/>
          <w:sz w:val="24"/>
        </w:rPr>
        <w:t xml:space="preserve"> </w:t>
      </w:r>
      <w:r>
        <w:rPr>
          <w:sz w:val="24"/>
        </w:rPr>
        <w:t>may</w:t>
      </w:r>
      <w:r>
        <w:rPr>
          <w:spacing w:val="-1"/>
          <w:sz w:val="24"/>
        </w:rPr>
        <w:t xml:space="preserve"> </w:t>
      </w:r>
      <w:r>
        <w:rPr>
          <w:sz w:val="24"/>
        </w:rPr>
        <w:t>lead</w:t>
      </w:r>
      <w:r>
        <w:rPr>
          <w:spacing w:val="-2"/>
          <w:sz w:val="24"/>
        </w:rPr>
        <w:t xml:space="preserve"> </w:t>
      </w:r>
      <w:r>
        <w:rPr>
          <w:sz w:val="24"/>
        </w:rPr>
        <w:t>to</w:t>
      </w:r>
      <w:r>
        <w:rPr>
          <w:spacing w:val="-2"/>
          <w:sz w:val="24"/>
        </w:rPr>
        <w:t xml:space="preserve"> </w:t>
      </w:r>
      <w:r>
        <w:rPr>
          <w:sz w:val="24"/>
        </w:rPr>
        <w:t>performance</w:t>
      </w:r>
      <w:r>
        <w:rPr>
          <w:spacing w:val="1"/>
          <w:sz w:val="24"/>
        </w:rPr>
        <w:t xml:space="preserve"> </w:t>
      </w:r>
      <w:r>
        <w:rPr>
          <w:spacing w:val="-2"/>
          <w:sz w:val="24"/>
        </w:rPr>
        <w:t>issues.</w:t>
      </w:r>
    </w:p>
    <w:p w14:paraId="1B45325D">
      <w:pPr>
        <w:pStyle w:val="17"/>
        <w:numPr>
          <w:ilvl w:val="3"/>
          <w:numId w:val="35"/>
        </w:numPr>
        <w:tabs>
          <w:tab w:val="left" w:pos="2248"/>
        </w:tabs>
        <w:spacing w:before="139" w:after="0" w:line="240" w:lineRule="auto"/>
        <w:ind w:left="2248" w:right="0" w:hanging="360"/>
        <w:jc w:val="left"/>
        <w:rPr>
          <w:sz w:val="24"/>
        </w:rPr>
      </w:pPr>
      <w:r>
        <w:rPr>
          <w:sz w:val="24"/>
        </w:rPr>
        <w:t>Security</w:t>
      </w:r>
      <w:r>
        <w:rPr>
          <w:spacing w:val="-4"/>
          <w:sz w:val="24"/>
        </w:rPr>
        <w:t xml:space="preserve"> </w:t>
      </w:r>
      <w:r>
        <w:rPr>
          <w:sz w:val="24"/>
        </w:rPr>
        <w:t>Concerns:</w:t>
      </w:r>
      <w:r>
        <w:rPr>
          <w:spacing w:val="-2"/>
          <w:sz w:val="24"/>
        </w:rPr>
        <w:t xml:space="preserve"> </w:t>
      </w:r>
      <w:r>
        <w:rPr>
          <w:sz w:val="24"/>
        </w:rPr>
        <w:t>Potential</w:t>
      </w:r>
      <w:r>
        <w:rPr>
          <w:spacing w:val="-2"/>
          <w:sz w:val="24"/>
        </w:rPr>
        <w:t xml:space="preserve"> </w:t>
      </w:r>
      <w:r>
        <w:rPr>
          <w:sz w:val="24"/>
        </w:rPr>
        <w:t>vulnerabilities</w:t>
      </w:r>
      <w:r>
        <w:rPr>
          <w:spacing w:val="-2"/>
          <w:sz w:val="24"/>
        </w:rPr>
        <w:t xml:space="preserve"> </w:t>
      </w:r>
      <w:r>
        <w:rPr>
          <w:sz w:val="24"/>
        </w:rPr>
        <w:t>may</w:t>
      </w:r>
      <w:r>
        <w:rPr>
          <w:spacing w:val="-2"/>
          <w:sz w:val="24"/>
        </w:rPr>
        <w:t xml:space="preserve"> </w:t>
      </w:r>
      <w:r>
        <w:rPr>
          <w:sz w:val="24"/>
        </w:rPr>
        <w:t>compromise</w:t>
      </w:r>
      <w:r>
        <w:rPr>
          <w:spacing w:val="-3"/>
          <w:sz w:val="24"/>
        </w:rPr>
        <w:t xml:space="preserve"> </w:t>
      </w:r>
      <w:r>
        <w:rPr>
          <w:sz w:val="24"/>
        </w:rPr>
        <w:t>user</w:t>
      </w:r>
      <w:r>
        <w:rPr>
          <w:spacing w:val="1"/>
          <w:sz w:val="24"/>
        </w:rPr>
        <w:t xml:space="preserve"> </w:t>
      </w:r>
      <w:r>
        <w:rPr>
          <w:spacing w:val="-2"/>
          <w:sz w:val="24"/>
        </w:rPr>
        <w:t>data.</w:t>
      </w:r>
    </w:p>
    <w:p w14:paraId="51893670">
      <w:pPr>
        <w:pStyle w:val="17"/>
        <w:numPr>
          <w:ilvl w:val="3"/>
          <w:numId w:val="35"/>
        </w:numPr>
        <w:tabs>
          <w:tab w:val="left" w:pos="2248"/>
        </w:tabs>
        <w:spacing w:before="139" w:after="0" w:line="360" w:lineRule="auto"/>
        <w:ind w:left="2248" w:right="598" w:hanging="360"/>
        <w:jc w:val="left"/>
        <w:rPr>
          <w:sz w:val="24"/>
        </w:rPr>
      </w:pPr>
      <w:r>
        <w:rPr>
          <w:sz w:val="24"/>
        </w:rPr>
        <w:t>Compatibility</w:t>
      </w:r>
      <w:r>
        <w:rPr>
          <w:spacing w:val="-4"/>
          <w:sz w:val="24"/>
        </w:rPr>
        <w:t xml:space="preserve"> </w:t>
      </w:r>
      <w:r>
        <w:rPr>
          <w:sz w:val="24"/>
        </w:rPr>
        <w:t>Issues:</w:t>
      </w:r>
      <w:r>
        <w:rPr>
          <w:spacing w:val="-4"/>
          <w:sz w:val="24"/>
        </w:rPr>
        <w:t xml:space="preserve"> </w:t>
      </w:r>
      <w:r>
        <w:rPr>
          <w:sz w:val="24"/>
        </w:rPr>
        <w:t>Application</w:t>
      </w:r>
      <w:r>
        <w:rPr>
          <w:spacing w:val="-4"/>
          <w:sz w:val="24"/>
        </w:rPr>
        <w:t xml:space="preserve"> </w:t>
      </w:r>
      <w:r>
        <w:rPr>
          <w:sz w:val="24"/>
        </w:rPr>
        <w:t>may</w:t>
      </w:r>
      <w:r>
        <w:rPr>
          <w:spacing w:val="-4"/>
          <w:sz w:val="24"/>
        </w:rPr>
        <w:t xml:space="preserve"> </w:t>
      </w:r>
      <w:r>
        <w:rPr>
          <w:sz w:val="24"/>
        </w:rPr>
        <w:t>face</w:t>
      </w:r>
      <w:r>
        <w:rPr>
          <w:spacing w:val="-5"/>
          <w:sz w:val="24"/>
        </w:rPr>
        <w:t xml:space="preserve"> </w:t>
      </w:r>
      <w:r>
        <w:rPr>
          <w:sz w:val="24"/>
        </w:rPr>
        <w:t>challenges</w:t>
      </w:r>
      <w:r>
        <w:rPr>
          <w:spacing w:val="-5"/>
          <w:sz w:val="24"/>
        </w:rPr>
        <w:t xml:space="preserve"> </w:t>
      </w:r>
      <w:r>
        <w:rPr>
          <w:sz w:val="24"/>
        </w:rPr>
        <w:t>across</w:t>
      </w:r>
      <w:r>
        <w:rPr>
          <w:spacing w:val="-5"/>
          <w:sz w:val="24"/>
        </w:rPr>
        <w:t xml:space="preserve"> </w:t>
      </w:r>
      <w:r>
        <w:rPr>
          <w:sz w:val="24"/>
        </w:rPr>
        <w:t>devices</w:t>
      </w:r>
      <w:r>
        <w:rPr>
          <w:spacing w:val="-2"/>
          <w:sz w:val="24"/>
        </w:rPr>
        <w:t xml:space="preserve"> </w:t>
      </w:r>
      <w:r>
        <w:rPr>
          <w:sz w:val="24"/>
        </w:rPr>
        <w:t xml:space="preserve">and </w:t>
      </w:r>
      <w:r>
        <w:rPr>
          <w:spacing w:val="-2"/>
          <w:sz w:val="24"/>
        </w:rPr>
        <w:t>systems.</w:t>
      </w:r>
    </w:p>
    <w:p w14:paraId="7774B522">
      <w:pPr>
        <w:pStyle w:val="17"/>
        <w:numPr>
          <w:ilvl w:val="3"/>
          <w:numId w:val="35"/>
        </w:numPr>
        <w:tabs>
          <w:tab w:val="left" w:pos="2248"/>
        </w:tabs>
        <w:spacing w:before="4" w:after="0" w:line="360" w:lineRule="auto"/>
        <w:ind w:left="2248" w:right="651" w:hanging="360"/>
        <w:jc w:val="left"/>
        <w:rPr>
          <w:sz w:val="24"/>
        </w:rPr>
      </w:pPr>
      <w:r>
        <w:rPr>
          <w:sz w:val="24"/>
        </w:rPr>
        <w:t>User</w:t>
      </w:r>
      <w:r>
        <w:rPr>
          <w:spacing w:val="-4"/>
          <w:sz w:val="24"/>
        </w:rPr>
        <w:t xml:space="preserve"> </w:t>
      </w:r>
      <w:r>
        <w:rPr>
          <w:sz w:val="24"/>
        </w:rPr>
        <w:t>Experience</w:t>
      </w:r>
      <w:r>
        <w:rPr>
          <w:spacing w:val="-5"/>
          <w:sz w:val="24"/>
        </w:rPr>
        <w:t xml:space="preserve"> </w:t>
      </w:r>
      <w:r>
        <w:rPr>
          <w:sz w:val="24"/>
        </w:rPr>
        <w:t>Limitations:</w:t>
      </w:r>
      <w:r>
        <w:rPr>
          <w:spacing w:val="-4"/>
          <w:sz w:val="24"/>
        </w:rPr>
        <w:t xml:space="preserve"> </w:t>
      </w:r>
      <w:r>
        <w:rPr>
          <w:sz w:val="24"/>
        </w:rPr>
        <w:t>Design</w:t>
      </w:r>
      <w:r>
        <w:rPr>
          <w:spacing w:val="-4"/>
          <w:sz w:val="24"/>
        </w:rPr>
        <w:t xml:space="preserve"> </w:t>
      </w:r>
      <w:r>
        <w:rPr>
          <w:sz w:val="24"/>
        </w:rPr>
        <w:t>or</w:t>
      </w:r>
      <w:r>
        <w:rPr>
          <w:spacing w:val="-4"/>
          <w:sz w:val="24"/>
        </w:rPr>
        <w:t xml:space="preserve"> </w:t>
      </w:r>
      <w:r>
        <w:rPr>
          <w:sz w:val="24"/>
        </w:rPr>
        <w:t>technical</w:t>
      </w:r>
      <w:r>
        <w:rPr>
          <w:spacing w:val="-2"/>
          <w:sz w:val="24"/>
        </w:rPr>
        <w:t xml:space="preserve"> </w:t>
      </w:r>
      <w:r>
        <w:rPr>
          <w:sz w:val="24"/>
        </w:rPr>
        <w:t>constraints</w:t>
      </w:r>
      <w:r>
        <w:rPr>
          <w:spacing w:val="-5"/>
          <w:sz w:val="24"/>
        </w:rPr>
        <w:t xml:space="preserve"> </w:t>
      </w:r>
      <w:r>
        <w:rPr>
          <w:sz w:val="24"/>
        </w:rPr>
        <w:t>may</w:t>
      </w:r>
      <w:r>
        <w:rPr>
          <w:spacing w:val="-4"/>
          <w:sz w:val="24"/>
        </w:rPr>
        <w:t xml:space="preserve"> </w:t>
      </w:r>
      <w:r>
        <w:rPr>
          <w:sz w:val="24"/>
        </w:rPr>
        <w:t xml:space="preserve">impact </w:t>
      </w:r>
      <w:r>
        <w:rPr>
          <w:spacing w:val="-2"/>
          <w:sz w:val="24"/>
        </w:rPr>
        <w:t>usability.</w:t>
      </w:r>
    </w:p>
    <w:p w14:paraId="6AABF327">
      <w:pPr>
        <w:pStyle w:val="17"/>
        <w:numPr>
          <w:ilvl w:val="3"/>
          <w:numId w:val="35"/>
        </w:numPr>
        <w:tabs>
          <w:tab w:val="left" w:pos="2248"/>
        </w:tabs>
        <w:spacing w:before="2" w:after="0" w:line="360" w:lineRule="auto"/>
        <w:ind w:left="2248" w:right="647" w:hanging="360"/>
        <w:jc w:val="left"/>
        <w:rPr>
          <w:sz w:val="24"/>
        </w:rPr>
      </w:pPr>
      <w:r>
        <w:rPr>
          <w:sz w:val="24"/>
        </w:rPr>
        <w:t>Integration</w:t>
      </w:r>
      <w:r>
        <w:rPr>
          <w:spacing w:val="32"/>
          <w:sz w:val="24"/>
        </w:rPr>
        <w:t xml:space="preserve"> </w:t>
      </w:r>
      <w:r>
        <w:rPr>
          <w:sz w:val="24"/>
        </w:rPr>
        <w:t>Constraints:</w:t>
      </w:r>
      <w:r>
        <w:rPr>
          <w:spacing w:val="-5"/>
          <w:sz w:val="24"/>
        </w:rPr>
        <w:t xml:space="preserve"> </w:t>
      </w:r>
      <w:r>
        <w:rPr>
          <w:sz w:val="24"/>
        </w:rPr>
        <w:t>Difficulty</w:t>
      </w:r>
      <w:r>
        <w:rPr>
          <w:spacing w:val="-5"/>
          <w:sz w:val="24"/>
        </w:rPr>
        <w:t xml:space="preserve"> </w:t>
      </w:r>
      <w:r>
        <w:rPr>
          <w:sz w:val="24"/>
        </w:rPr>
        <w:t>integrating</w:t>
      </w:r>
      <w:r>
        <w:rPr>
          <w:spacing w:val="-5"/>
          <w:sz w:val="24"/>
        </w:rPr>
        <w:t xml:space="preserve"> </w:t>
      </w:r>
      <w:r>
        <w:rPr>
          <w:sz w:val="24"/>
        </w:rPr>
        <w:t>with</w:t>
      </w:r>
      <w:r>
        <w:rPr>
          <w:spacing w:val="-5"/>
          <w:sz w:val="24"/>
        </w:rPr>
        <w:t xml:space="preserve"> </w:t>
      </w:r>
      <w:r>
        <w:rPr>
          <w:sz w:val="24"/>
        </w:rPr>
        <w:t>external</w:t>
      </w:r>
      <w:r>
        <w:rPr>
          <w:spacing w:val="-5"/>
          <w:sz w:val="24"/>
        </w:rPr>
        <w:t xml:space="preserve"> </w:t>
      </w:r>
      <w:r>
        <w:rPr>
          <w:sz w:val="24"/>
        </w:rPr>
        <w:t>services</w:t>
      </w:r>
      <w:r>
        <w:rPr>
          <w:spacing w:val="-6"/>
          <w:sz w:val="24"/>
        </w:rPr>
        <w:t xml:space="preserve"> </w:t>
      </w:r>
      <w:r>
        <w:rPr>
          <w:sz w:val="24"/>
        </w:rPr>
        <w:t>may limit functionality.</w:t>
      </w:r>
    </w:p>
    <w:p w14:paraId="37F74F69">
      <w:pPr>
        <w:pStyle w:val="17"/>
        <w:numPr>
          <w:ilvl w:val="3"/>
          <w:numId w:val="35"/>
        </w:numPr>
        <w:tabs>
          <w:tab w:val="left" w:pos="2248"/>
        </w:tabs>
        <w:spacing w:before="0" w:after="0" w:line="360" w:lineRule="auto"/>
        <w:ind w:left="2248" w:right="586" w:hanging="360"/>
        <w:jc w:val="left"/>
        <w:rPr>
          <w:sz w:val="24"/>
        </w:rPr>
      </w:pPr>
      <w:r>
        <w:rPr>
          <w:sz w:val="24"/>
        </w:rPr>
        <w:t>Limited</w:t>
      </w:r>
      <w:r>
        <w:rPr>
          <w:spacing w:val="33"/>
          <w:sz w:val="24"/>
        </w:rPr>
        <w:t xml:space="preserve"> </w:t>
      </w:r>
      <w:r>
        <w:rPr>
          <w:sz w:val="24"/>
        </w:rPr>
        <w:t>Support:</w:t>
      </w:r>
      <w:r>
        <w:rPr>
          <w:spacing w:val="34"/>
          <w:sz w:val="24"/>
        </w:rPr>
        <w:t xml:space="preserve"> </w:t>
      </w:r>
      <w:r>
        <w:rPr>
          <w:sz w:val="24"/>
        </w:rPr>
        <w:t>Resource</w:t>
      </w:r>
      <w:r>
        <w:rPr>
          <w:spacing w:val="35"/>
          <w:sz w:val="24"/>
        </w:rPr>
        <w:t xml:space="preserve"> </w:t>
      </w:r>
      <w:r>
        <w:rPr>
          <w:sz w:val="24"/>
        </w:rPr>
        <w:t>constraints</w:t>
      </w:r>
      <w:r>
        <w:rPr>
          <w:spacing w:val="33"/>
          <w:sz w:val="24"/>
        </w:rPr>
        <w:t xml:space="preserve"> </w:t>
      </w:r>
      <w:r>
        <w:rPr>
          <w:sz w:val="24"/>
        </w:rPr>
        <w:t>may</w:t>
      </w:r>
      <w:r>
        <w:rPr>
          <w:spacing w:val="35"/>
          <w:sz w:val="24"/>
        </w:rPr>
        <w:t xml:space="preserve"> </w:t>
      </w:r>
      <w:r>
        <w:rPr>
          <w:sz w:val="24"/>
        </w:rPr>
        <w:t>affect</w:t>
      </w:r>
      <w:r>
        <w:rPr>
          <w:spacing w:val="-3"/>
          <w:sz w:val="24"/>
        </w:rPr>
        <w:t xml:space="preserve"> </w:t>
      </w:r>
      <w:r>
        <w:rPr>
          <w:sz w:val="24"/>
        </w:rPr>
        <w:t>customer</w:t>
      </w:r>
      <w:r>
        <w:rPr>
          <w:spacing w:val="-3"/>
          <w:sz w:val="24"/>
        </w:rPr>
        <w:t xml:space="preserve"> </w:t>
      </w:r>
      <w:r>
        <w:rPr>
          <w:sz w:val="24"/>
        </w:rPr>
        <w:t>support</w:t>
      </w:r>
      <w:r>
        <w:rPr>
          <w:spacing w:val="-3"/>
          <w:sz w:val="24"/>
        </w:rPr>
        <w:t xml:space="preserve"> </w:t>
      </w:r>
      <w:r>
        <w:rPr>
          <w:sz w:val="24"/>
        </w:rPr>
        <w:t xml:space="preserve">and </w:t>
      </w:r>
      <w:r>
        <w:rPr>
          <w:spacing w:val="-2"/>
          <w:sz w:val="24"/>
        </w:rPr>
        <w:t>maintenance.</w:t>
      </w:r>
    </w:p>
    <w:p w14:paraId="20A51DC2">
      <w:pPr>
        <w:pStyle w:val="17"/>
        <w:numPr>
          <w:ilvl w:val="3"/>
          <w:numId w:val="35"/>
        </w:numPr>
        <w:tabs>
          <w:tab w:val="left" w:pos="2248"/>
        </w:tabs>
        <w:spacing w:before="3" w:after="0" w:line="360" w:lineRule="auto"/>
        <w:ind w:left="2248" w:right="632" w:hanging="360"/>
        <w:jc w:val="left"/>
        <w:rPr>
          <w:sz w:val="24"/>
        </w:rPr>
      </w:pPr>
      <w:r>
        <w:rPr>
          <w:sz w:val="24"/>
        </w:rPr>
        <w:t>Development</w:t>
      </w:r>
      <w:r>
        <w:rPr>
          <w:spacing w:val="35"/>
          <w:sz w:val="24"/>
        </w:rPr>
        <w:t xml:space="preserve"> </w:t>
      </w:r>
      <w:r>
        <w:rPr>
          <w:sz w:val="24"/>
        </w:rPr>
        <w:t>Constraints:</w:t>
      </w:r>
      <w:r>
        <w:rPr>
          <w:spacing w:val="36"/>
          <w:sz w:val="24"/>
        </w:rPr>
        <w:t xml:space="preserve"> </w:t>
      </w:r>
      <w:r>
        <w:rPr>
          <w:sz w:val="24"/>
        </w:rPr>
        <w:t>Technical</w:t>
      </w:r>
      <w:r>
        <w:rPr>
          <w:spacing w:val="35"/>
          <w:sz w:val="24"/>
        </w:rPr>
        <w:t xml:space="preserve"> </w:t>
      </w:r>
      <w:r>
        <w:rPr>
          <w:sz w:val="24"/>
        </w:rPr>
        <w:t>challenges</w:t>
      </w:r>
      <w:r>
        <w:rPr>
          <w:spacing w:val="38"/>
          <w:sz w:val="24"/>
        </w:rPr>
        <w:t xml:space="preserve"> </w:t>
      </w:r>
      <w:r>
        <w:rPr>
          <w:sz w:val="24"/>
        </w:rPr>
        <w:t>or</w:t>
      </w:r>
      <w:r>
        <w:rPr>
          <w:spacing w:val="34"/>
          <w:sz w:val="24"/>
        </w:rPr>
        <w:t xml:space="preserve"> </w:t>
      </w:r>
      <w:r>
        <w:rPr>
          <w:sz w:val="24"/>
        </w:rPr>
        <w:t>resource</w:t>
      </w:r>
      <w:r>
        <w:rPr>
          <w:spacing w:val="33"/>
          <w:sz w:val="24"/>
        </w:rPr>
        <w:t xml:space="preserve"> </w:t>
      </w:r>
      <w:r>
        <w:rPr>
          <w:sz w:val="24"/>
        </w:rPr>
        <w:t>limitations may lead to delays.</w:t>
      </w:r>
    </w:p>
    <w:p w14:paraId="6617B5F6">
      <w:pPr>
        <w:pStyle w:val="9"/>
        <w:spacing w:before="183"/>
      </w:pPr>
    </w:p>
    <w:p w14:paraId="0B98623E">
      <w:pPr>
        <w:pStyle w:val="6"/>
        <w:numPr>
          <w:ilvl w:val="2"/>
          <w:numId w:val="35"/>
        </w:numPr>
        <w:tabs>
          <w:tab w:val="left" w:pos="1730"/>
        </w:tabs>
        <w:spacing w:before="0" w:after="0" w:line="240" w:lineRule="auto"/>
        <w:ind w:left="1730" w:right="0" w:hanging="517"/>
        <w:jc w:val="left"/>
      </w:pPr>
      <w:r>
        <w:rPr>
          <w:spacing w:val="-2"/>
        </w:rPr>
        <w:t>Future</w:t>
      </w:r>
      <w:r>
        <w:rPr>
          <w:spacing w:val="-6"/>
        </w:rPr>
        <w:t xml:space="preserve"> </w:t>
      </w:r>
      <w:r>
        <w:rPr>
          <w:spacing w:val="-2"/>
        </w:rPr>
        <w:t>Work/Future</w:t>
      </w:r>
      <w:r>
        <w:rPr>
          <w:spacing w:val="-3"/>
        </w:rPr>
        <w:t xml:space="preserve"> </w:t>
      </w:r>
      <w:r>
        <w:rPr>
          <w:spacing w:val="-2"/>
        </w:rPr>
        <w:t>Enhancement</w:t>
      </w:r>
    </w:p>
    <w:p w14:paraId="010FB89E">
      <w:pPr>
        <w:pStyle w:val="9"/>
        <w:spacing w:before="263"/>
        <w:rPr>
          <w:b/>
          <w:sz w:val="26"/>
        </w:rPr>
      </w:pPr>
    </w:p>
    <w:p w14:paraId="3723CB76">
      <w:pPr>
        <w:pStyle w:val="17"/>
        <w:numPr>
          <w:ilvl w:val="3"/>
          <w:numId w:val="35"/>
        </w:numPr>
        <w:tabs>
          <w:tab w:val="left" w:pos="1574"/>
        </w:tabs>
        <w:spacing w:before="0" w:after="0" w:line="360" w:lineRule="auto"/>
        <w:ind w:left="1574" w:right="472" w:hanging="360"/>
        <w:jc w:val="both"/>
        <w:rPr>
          <w:sz w:val="24"/>
        </w:rPr>
      </w:pPr>
      <w:r>
        <w:rPr>
          <w:sz w:val="24"/>
        </w:rPr>
        <w:t>Feature</w:t>
      </w:r>
      <w:r>
        <w:rPr>
          <w:spacing w:val="-15"/>
          <w:sz w:val="24"/>
        </w:rPr>
        <w:t xml:space="preserve"> </w:t>
      </w:r>
      <w:r>
        <w:rPr>
          <w:sz w:val="24"/>
        </w:rPr>
        <w:t>Expansion:</w:t>
      </w:r>
      <w:r>
        <w:rPr>
          <w:spacing w:val="-15"/>
          <w:sz w:val="24"/>
        </w:rPr>
        <w:t xml:space="preserve"> </w:t>
      </w:r>
      <w:r>
        <w:rPr>
          <w:sz w:val="24"/>
        </w:rPr>
        <w:t>Introducing</w:t>
      </w:r>
      <w:r>
        <w:rPr>
          <w:spacing w:val="-15"/>
          <w:sz w:val="24"/>
        </w:rPr>
        <w:t xml:space="preserve"> </w:t>
      </w:r>
      <w:r>
        <w:rPr>
          <w:sz w:val="24"/>
        </w:rPr>
        <w:t>new</w:t>
      </w:r>
      <w:r>
        <w:rPr>
          <w:spacing w:val="-15"/>
          <w:sz w:val="24"/>
        </w:rPr>
        <w:t xml:space="preserve"> </w:t>
      </w:r>
      <w:r>
        <w:rPr>
          <w:sz w:val="24"/>
        </w:rPr>
        <w:t>features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voice</w:t>
      </w:r>
      <w:r>
        <w:rPr>
          <w:spacing w:val="-15"/>
          <w:sz w:val="24"/>
        </w:rPr>
        <w:t xml:space="preserve"> </w:t>
      </w:r>
      <w:r>
        <w:rPr>
          <w:sz w:val="24"/>
        </w:rPr>
        <w:t>and</w:t>
      </w:r>
      <w:r>
        <w:rPr>
          <w:spacing w:val="-15"/>
          <w:sz w:val="24"/>
        </w:rPr>
        <w:t xml:space="preserve"> </w:t>
      </w:r>
      <w:r>
        <w:rPr>
          <w:sz w:val="24"/>
        </w:rPr>
        <w:t>video</w:t>
      </w:r>
      <w:r>
        <w:rPr>
          <w:spacing w:val="-15"/>
          <w:sz w:val="24"/>
        </w:rPr>
        <w:t xml:space="preserve"> </w:t>
      </w:r>
      <w:r>
        <w:rPr>
          <w:sz w:val="24"/>
        </w:rPr>
        <w:t>calling,</w:t>
      </w:r>
      <w:r>
        <w:rPr>
          <w:spacing w:val="-15"/>
          <w:sz w:val="24"/>
        </w:rPr>
        <w:t xml:space="preserve"> </w:t>
      </w:r>
      <w:r>
        <w:rPr>
          <w:sz w:val="24"/>
        </w:rPr>
        <w:t xml:space="preserve">group chats, message scheduling, or file sharing to enhance user experience and </w:t>
      </w:r>
      <w:r>
        <w:rPr>
          <w:spacing w:val="-2"/>
          <w:sz w:val="24"/>
        </w:rPr>
        <w:t>functionality.</w:t>
      </w:r>
    </w:p>
    <w:p w14:paraId="4068675B">
      <w:pPr>
        <w:pStyle w:val="9"/>
        <w:spacing w:before="155"/>
      </w:pPr>
    </w:p>
    <w:p w14:paraId="508495BD">
      <w:pPr>
        <w:pStyle w:val="17"/>
        <w:numPr>
          <w:ilvl w:val="3"/>
          <w:numId w:val="35"/>
        </w:numPr>
        <w:tabs>
          <w:tab w:val="left" w:pos="1574"/>
        </w:tabs>
        <w:spacing w:before="0" w:after="0" w:line="360" w:lineRule="auto"/>
        <w:ind w:left="1574" w:right="474" w:hanging="360"/>
        <w:jc w:val="both"/>
        <w:rPr>
          <w:sz w:val="24"/>
        </w:rPr>
      </w:pPr>
      <w:r>
        <w:rPr>
          <w:sz w:val="24"/>
        </w:rPr>
        <w:t>Improved Security Measures: Implementing end-to-end encryption, two-factor authentication, or biometric authentication to enhance user privacy and security.</w:t>
      </w:r>
    </w:p>
    <w:p w14:paraId="4257D9D2">
      <w:pPr>
        <w:pStyle w:val="9"/>
        <w:spacing w:before="157"/>
      </w:pPr>
    </w:p>
    <w:p w14:paraId="4EA221AE">
      <w:pPr>
        <w:pStyle w:val="17"/>
        <w:numPr>
          <w:ilvl w:val="3"/>
          <w:numId w:val="35"/>
        </w:numPr>
        <w:tabs>
          <w:tab w:val="left" w:pos="1574"/>
        </w:tabs>
        <w:spacing w:before="0" w:after="0" w:line="360" w:lineRule="auto"/>
        <w:ind w:left="1574" w:right="476" w:hanging="360"/>
        <w:jc w:val="both"/>
        <w:rPr>
          <w:sz w:val="24"/>
        </w:rPr>
      </w:pPr>
      <w:r>
        <w:rPr>
          <w:sz w:val="24"/>
        </w:rPr>
        <w:t xml:space="preserve">Enhanced User Interface: Updating the user interface with modern design principles, customizable themes, and intuitive navigation for an improved user </w:t>
      </w:r>
      <w:r>
        <w:rPr>
          <w:spacing w:val="-2"/>
          <w:sz w:val="24"/>
        </w:rPr>
        <w:t>experience.</w:t>
      </w:r>
    </w:p>
    <w:p w14:paraId="709E97CF">
      <w:pPr>
        <w:pStyle w:val="9"/>
        <w:spacing w:before="1"/>
      </w:pPr>
    </w:p>
    <w:p w14:paraId="4C01FA47">
      <w:pPr>
        <w:pStyle w:val="17"/>
        <w:numPr>
          <w:ilvl w:val="3"/>
          <w:numId w:val="35"/>
        </w:numPr>
        <w:tabs>
          <w:tab w:val="left" w:pos="1574"/>
        </w:tabs>
        <w:spacing w:before="0" w:after="0" w:line="360" w:lineRule="auto"/>
        <w:ind w:left="1574" w:right="481" w:hanging="360"/>
        <w:jc w:val="both"/>
        <w:rPr>
          <w:sz w:val="24"/>
        </w:rPr>
      </w:pPr>
      <w:r>
        <w:rPr>
          <w:sz w:val="24"/>
        </w:rPr>
        <w:t>Performance Optimization: Optimizing application performance to ensure faster load times, smoother interactions, and efficient use of system resources.</w:t>
      </w:r>
    </w:p>
    <w:p w14:paraId="0E8CCCA7">
      <w:pPr>
        <w:pStyle w:val="17"/>
        <w:spacing w:after="0" w:line="360" w:lineRule="auto"/>
        <w:jc w:val="both"/>
        <w:rPr>
          <w:sz w:val="24"/>
        </w:rPr>
        <w:sectPr>
          <w:pgSz w:w="11930" w:h="16860"/>
          <w:pgMar w:top="920" w:right="992" w:bottom="1240" w:left="992" w:header="708" w:footer="1043" w:gutter="0"/>
          <w:cols w:space="720" w:num="1"/>
        </w:sectPr>
      </w:pPr>
    </w:p>
    <w:p w14:paraId="509D7042">
      <w:pPr>
        <w:pStyle w:val="9"/>
        <w:spacing w:before="46"/>
        <w:rPr>
          <w:sz w:val="40"/>
        </w:rPr>
      </w:pPr>
    </w:p>
    <w:p w14:paraId="71837681">
      <w:pPr>
        <w:pStyle w:val="2"/>
        <w:ind w:left="4145"/>
      </w:pPr>
      <w:bookmarkStart w:id="44" w:name="_bookmark44"/>
      <w:bookmarkEnd w:id="44"/>
      <w:r>
        <w:rPr>
          <w:spacing w:val="-2"/>
        </w:rPr>
        <w:t>REFERENCES</w:t>
      </w:r>
    </w:p>
    <w:p w14:paraId="73F543EC">
      <w:pPr>
        <w:pStyle w:val="17"/>
        <w:numPr>
          <w:ilvl w:val="0"/>
          <w:numId w:val="36"/>
        </w:numPr>
        <w:tabs>
          <w:tab w:val="left" w:pos="1944"/>
          <w:tab w:val="left" w:pos="2248"/>
        </w:tabs>
        <w:spacing w:before="335" w:after="0" w:line="367" w:lineRule="auto"/>
        <w:ind w:left="2248" w:right="3140" w:hanging="660"/>
        <w:jc w:val="left"/>
        <w:rPr>
          <w:sz w:val="24"/>
        </w:rPr>
      </w:pPr>
      <w:r>
        <w:rPr>
          <w:sz w:val="24"/>
        </w:rPr>
        <w:t xml:space="preserve">Anonymous Messaging and Privacy </w:t>
      </w:r>
      <w:r>
        <w:fldChar w:fldCharType="begin"/>
      </w:r>
      <w:r>
        <w:instrText xml:space="preserve"> HYPERLINK "https://blog.kraden.com/anonymous-messaging" \h </w:instrText>
      </w:r>
      <w:r>
        <w:fldChar w:fldCharType="separate"/>
      </w:r>
      <w:r>
        <w:rPr>
          <w:color w:val="0000FF"/>
          <w:spacing w:val="-2"/>
          <w:sz w:val="24"/>
          <w:u w:val="single" w:color="0000FF"/>
        </w:rPr>
        <w:t>https://blog.kraden.com/anonymous-messaging</w:t>
      </w:r>
      <w:r>
        <w:rPr>
          <w:color w:val="0000FF"/>
          <w:spacing w:val="-2"/>
          <w:sz w:val="24"/>
          <w:u w:val="single" w:color="0000FF"/>
        </w:rPr>
        <w:fldChar w:fldCharType="end"/>
      </w:r>
    </w:p>
    <w:p w14:paraId="177C3B75">
      <w:pPr>
        <w:pStyle w:val="9"/>
        <w:spacing w:before="159"/>
      </w:pPr>
    </w:p>
    <w:p w14:paraId="105D1C72">
      <w:pPr>
        <w:pStyle w:val="17"/>
        <w:numPr>
          <w:ilvl w:val="0"/>
          <w:numId w:val="36"/>
        </w:numPr>
        <w:tabs>
          <w:tab w:val="left" w:pos="1944"/>
        </w:tabs>
        <w:spacing w:before="0" w:after="0" w:line="240" w:lineRule="auto"/>
        <w:ind w:left="1944" w:right="0" w:hanging="356"/>
        <w:jc w:val="left"/>
        <w:rPr>
          <w:sz w:val="24"/>
        </w:rPr>
      </w:pPr>
      <w:r>
        <w:rPr>
          <w:sz w:val="24"/>
        </w:rPr>
        <w:t>web</w:t>
      </w:r>
      <w:r>
        <w:rPr>
          <w:spacing w:val="-2"/>
          <w:sz w:val="24"/>
        </w:rPr>
        <w:t xml:space="preserve"> </w:t>
      </w:r>
      <w:r>
        <w:rPr>
          <w:sz w:val="24"/>
        </w:rPr>
        <w:t>dev</w:t>
      </w:r>
      <w:r>
        <w:rPr>
          <w:spacing w:val="1"/>
          <w:sz w:val="24"/>
        </w:rPr>
        <w:t xml:space="preserve"> </w:t>
      </w:r>
      <w:r>
        <w:rPr>
          <w:spacing w:val="-2"/>
          <w:sz w:val="24"/>
        </w:rPr>
        <w:t>anonymity</w:t>
      </w:r>
    </w:p>
    <w:p w14:paraId="4CDF10C8">
      <w:pPr>
        <w:pStyle w:val="9"/>
        <w:spacing w:before="91"/>
        <w:ind w:left="2277"/>
      </w:pPr>
      <w:r>
        <w:fldChar w:fldCharType="begin"/>
      </w:r>
      <w:r>
        <w:instrText xml:space="preserve"> HYPERLINK "https://web.dev/articles/digging-into-the-privacy-sandbox" \h </w:instrText>
      </w:r>
      <w:r>
        <w:fldChar w:fldCharType="separate"/>
      </w:r>
      <w:r>
        <w:rPr>
          <w:color w:val="0000FF"/>
          <w:spacing w:val="-2"/>
          <w:u w:val="single" w:color="0000FF"/>
        </w:rPr>
        <w:t>https://web.dev/articles/digging-into-the-privacy-sandbox</w:t>
      </w:r>
      <w:r>
        <w:rPr>
          <w:color w:val="0000FF"/>
          <w:spacing w:val="-2"/>
          <w:u w:val="single" w:color="0000FF"/>
        </w:rPr>
        <w:fldChar w:fldCharType="end"/>
      </w:r>
    </w:p>
    <w:p w14:paraId="2FE2842E">
      <w:pPr>
        <w:pStyle w:val="9"/>
        <w:spacing w:before="117"/>
        <w:rPr>
          <w:sz w:val="22"/>
        </w:rPr>
      </w:pPr>
    </w:p>
    <w:p w14:paraId="40081208">
      <w:pPr>
        <w:pStyle w:val="17"/>
        <w:numPr>
          <w:ilvl w:val="0"/>
          <w:numId w:val="36"/>
        </w:numPr>
        <w:tabs>
          <w:tab w:val="left" w:pos="1944"/>
        </w:tabs>
        <w:spacing w:before="0" w:after="0" w:line="240" w:lineRule="auto"/>
        <w:ind w:left="1944" w:right="0" w:hanging="356"/>
        <w:jc w:val="left"/>
        <w:rPr>
          <w:sz w:val="22"/>
        </w:rPr>
      </w:pPr>
      <w:r>
        <w:rPr>
          <w:sz w:val="22"/>
        </w:rPr>
        <w:t>Databases</w:t>
      </w:r>
      <w:r>
        <w:rPr>
          <w:spacing w:val="-9"/>
          <w:sz w:val="22"/>
        </w:rPr>
        <w:t xml:space="preserve"> </w:t>
      </w:r>
      <w:r>
        <w:rPr>
          <w:sz w:val="22"/>
        </w:rPr>
        <w:t>for</w:t>
      </w:r>
      <w:r>
        <w:rPr>
          <w:spacing w:val="-10"/>
          <w:sz w:val="22"/>
        </w:rPr>
        <w:t xml:space="preserve"> </w:t>
      </w:r>
      <w:r>
        <w:rPr>
          <w:sz w:val="22"/>
        </w:rPr>
        <w:t>Web</w:t>
      </w:r>
      <w:r>
        <w:rPr>
          <w:spacing w:val="-8"/>
          <w:sz w:val="22"/>
        </w:rPr>
        <w:t xml:space="preserve"> </w:t>
      </w:r>
      <w:r>
        <w:rPr>
          <w:spacing w:val="-2"/>
          <w:sz w:val="22"/>
        </w:rPr>
        <w:t>Applications</w:t>
      </w:r>
    </w:p>
    <w:p w14:paraId="0AC14AF8">
      <w:pPr>
        <w:pStyle w:val="9"/>
        <w:spacing w:before="171"/>
        <w:ind w:left="2332"/>
      </w:pPr>
      <w:r>
        <w:fldChar w:fldCharType="begin"/>
      </w:r>
      <w:r>
        <w:instrText xml:space="preserve"> HYPERLINK "https://www.mongodb.com/" \h </w:instrText>
      </w:r>
      <w:r>
        <w:fldChar w:fldCharType="separate"/>
      </w:r>
      <w:r>
        <w:rPr>
          <w:color w:val="0000FF"/>
          <w:spacing w:val="-2"/>
          <w:u w:val="single" w:color="0000FF"/>
        </w:rPr>
        <w:t>https://www.mongodb.com/</w:t>
      </w:r>
      <w:r>
        <w:rPr>
          <w:color w:val="0000FF"/>
          <w:spacing w:val="-2"/>
          <w:u w:val="single" w:color="0000FF"/>
        </w:rPr>
        <w:fldChar w:fldCharType="end"/>
      </w:r>
    </w:p>
    <w:p w14:paraId="267CBC46">
      <w:pPr>
        <w:pStyle w:val="9"/>
        <w:spacing w:before="176"/>
        <w:rPr>
          <w:sz w:val="22"/>
        </w:rPr>
      </w:pPr>
    </w:p>
    <w:p w14:paraId="18249CA8">
      <w:pPr>
        <w:pStyle w:val="17"/>
        <w:numPr>
          <w:ilvl w:val="0"/>
          <w:numId w:val="36"/>
        </w:numPr>
        <w:tabs>
          <w:tab w:val="left" w:pos="355"/>
        </w:tabs>
        <w:spacing w:before="0" w:after="0" w:line="240" w:lineRule="auto"/>
        <w:ind w:left="355" w:right="3652" w:hanging="356"/>
        <w:jc w:val="center"/>
        <w:rPr>
          <w:sz w:val="22"/>
        </w:rPr>
      </w:pPr>
      <w:r>
        <w:rPr>
          <w:sz w:val="22"/>
        </w:rPr>
        <w:t>Chat</w:t>
      </w:r>
      <w:r>
        <w:rPr>
          <w:spacing w:val="-5"/>
          <w:sz w:val="22"/>
        </w:rPr>
        <w:t xml:space="preserve"> </w:t>
      </w:r>
      <w:r>
        <w:rPr>
          <w:sz w:val="22"/>
        </w:rPr>
        <w:t>Application</w:t>
      </w:r>
      <w:r>
        <w:rPr>
          <w:spacing w:val="-4"/>
          <w:sz w:val="22"/>
        </w:rPr>
        <w:t xml:space="preserve"> </w:t>
      </w:r>
      <w:r>
        <w:rPr>
          <w:spacing w:val="-2"/>
          <w:sz w:val="22"/>
        </w:rPr>
        <w:t>Development</w:t>
      </w:r>
    </w:p>
    <w:p w14:paraId="4600B7F2">
      <w:pPr>
        <w:pStyle w:val="9"/>
        <w:spacing w:before="137"/>
        <w:ind w:left="-1" w:right="103"/>
        <w:jc w:val="center"/>
      </w:pPr>
      <w:r>
        <w:fldChar w:fldCharType="begin"/>
      </w:r>
      <w:r>
        <w:instrText xml:space="preserve"> HYPERLINK "https://www.cometchat.com/tutorials/building-chat-app" \h </w:instrText>
      </w:r>
      <w:r>
        <w:fldChar w:fldCharType="separate"/>
      </w:r>
      <w:r>
        <w:rPr>
          <w:color w:val="0000FF"/>
          <w:spacing w:val="-2"/>
          <w:u w:val="single" w:color="0000FF"/>
        </w:rPr>
        <w:t>https://www.cometchat.com/tutorials/building-chat-</w:t>
      </w:r>
      <w:r>
        <w:rPr>
          <w:color w:val="0000FF"/>
          <w:spacing w:val="-5"/>
          <w:u w:val="single" w:color="0000FF"/>
        </w:rPr>
        <w:t>app</w:t>
      </w:r>
      <w:r>
        <w:rPr>
          <w:color w:val="0000FF"/>
          <w:spacing w:val="-5"/>
          <w:u w:val="single" w:color="0000FF"/>
        </w:rPr>
        <w:fldChar w:fldCharType="end"/>
      </w:r>
    </w:p>
    <w:p w14:paraId="121887D9">
      <w:pPr>
        <w:pStyle w:val="9"/>
        <w:rPr>
          <w:sz w:val="22"/>
        </w:rPr>
      </w:pPr>
    </w:p>
    <w:p w14:paraId="6A6D37F7">
      <w:pPr>
        <w:pStyle w:val="9"/>
        <w:spacing w:before="46"/>
        <w:rPr>
          <w:sz w:val="22"/>
        </w:rPr>
      </w:pPr>
    </w:p>
    <w:p w14:paraId="47F43DB3">
      <w:pPr>
        <w:pStyle w:val="17"/>
        <w:numPr>
          <w:ilvl w:val="0"/>
          <w:numId w:val="36"/>
        </w:numPr>
        <w:tabs>
          <w:tab w:val="left" w:pos="1944"/>
        </w:tabs>
        <w:spacing w:before="0" w:after="0" w:line="240" w:lineRule="auto"/>
        <w:ind w:left="1944" w:right="0" w:hanging="356"/>
        <w:jc w:val="left"/>
        <w:rPr>
          <w:sz w:val="22"/>
        </w:rPr>
      </w:pPr>
      <w:r>
        <w:rPr>
          <w:sz w:val="22"/>
        </w:rPr>
        <w:t>Web</w:t>
      </w:r>
      <w:r>
        <w:rPr>
          <w:spacing w:val="-9"/>
          <w:sz w:val="22"/>
        </w:rPr>
        <w:t xml:space="preserve"> </w:t>
      </w:r>
      <w:r>
        <w:rPr>
          <w:sz w:val="22"/>
        </w:rPr>
        <w:t>Security</w:t>
      </w:r>
      <w:r>
        <w:rPr>
          <w:spacing w:val="-12"/>
          <w:sz w:val="22"/>
        </w:rPr>
        <w:t xml:space="preserve"> </w:t>
      </w:r>
      <w:r>
        <w:rPr>
          <w:sz w:val="22"/>
        </w:rPr>
        <w:t>and</w:t>
      </w:r>
      <w:r>
        <w:rPr>
          <w:spacing w:val="-8"/>
          <w:sz w:val="22"/>
        </w:rPr>
        <w:t xml:space="preserve"> </w:t>
      </w:r>
      <w:r>
        <w:rPr>
          <w:spacing w:val="-2"/>
          <w:sz w:val="22"/>
        </w:rPr>
        <w:t>Privacy</w:t>
      </w:r>
    </w:p>
    <w:p w14:paraId="53E776BB">
      <w:pPr>
        <w:pStyle w:val="9"/>
        <w:spacing w:before="41"/>
        <w:ind w:left="2248"/>
      </w:pPr>
      <w:r>
        <w:fldChar w:fldCharType="begin"/>
      </w:r>
      <w:r>
        <w:instrText xml:space="preserve"> HYPERLINK "https://developer.mozilla.org/en-US/docs/Web/Privacy" \h </w:instrText>
      </w:r>
      <w:r>
        <w:fldChar w:fldCharType="separate"/>
      </w:r>
      <w:r>
        <w:rPr>
          <w:color w:val="0000FF"/>
          <w:spacing w:val="-2"/>
          <w:u w:val="single" w:color="0000FF"/>
        </w:rPr>
        <w:t>https://developer.mozilla.org/en-US/docs/Web/Privacy</w:t>
      </w:r>
      <w:r>
        <w:rPr>
          <w:color w:val="0000FF"/>
          <w:spacing w:val="-2"/>
          <w:u w:val="single" w:color="0000FF"/>
        </w:rPr>
        <w:fldChar w:fldCharType="end"/>
      </w:r>
    </w:p>
    <w:sectPr>
      <w:pgSz w:w="11930" w:h="16860"/>
      <w:pgMar w:top="920" w:right="992" w:bottom="1240" w:left="992" w:header="708" w:footer="104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1"/>
    <w:family w:val="roman"/>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Arial">
    <w:panose1 w:val="020B0604020202020204"/>
    <w:charset w:val="01"/>
    <w:family w:val="swiss"/>
    <w:pitch w:val="default"/>
    <w:sig w:usb0="E0002EFF" w:usb1="C000785B" w:usb2="00000009" w:usb3="00000000" w:csb0="400001FF" w:csb1="FFFF0000"/>
  </w:font>
  <w:font w:name="Microsoft Sans Serif">
    <w:panose1 w:val="020B0604020202020204"/>
    <w:charset w:val="01"/>
    <w:family w:val="swiss"/>
    <w:pitch w:val="default"/>
    <w:sig w:usb0="E5002EFF" w:usb1="C000605B" w:usb2="00000029" w:usb3="00000000" w:csb0="200101FF" w:csb1="20280000"/>
  </w:font>
  <w:font w:name="Courier New">
    <w:panose1 w:val="02070309020205020404"/>
    <w:charset w:val="01"/>
    <w:family w:val="modern"/>
    <w:pitch w:val="default"/>
    <w:sig w:usb0="E0002EFF" w:usb1="C0007843" w:usb2="00000009" w:usb3="00000000" w:csb0="400001FF" w:csb1="FFFF0000"/>
  </w:font>
  <w:font w:name="Cambria">
    <w:panose1 w:val="02040503050406030204"/>
    <w:charset w:val="00"/>
    <w:family w:val="auto"/>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391E2E">
    <w:pPr>
      <w:pStyle w:val="9"/>
      <w:spacing w:line="14" w:lineRule="auto"/>
      <w:rPr>
        <w:sz w:val="20"/>
      </w:rPr>
    </w:pPr>
    <w:r>
      <w:rPr>
        <w:sz w:val="20"/>
      </w:rPr>
      <w:drawing>
        <wp:anchor distT="0" distB="0" distL="0" distR="0" simplePos="0" relativeHeight="251661312" behindDoc="1" locked="0" layoutInCell="1" allowOverlap="1">
          <wp:simplePos x="0" y="0"/>
          <wp:positionH relativeFrom="page">
            <wp:posOffset>1348105</wp:posOffset>
          </wp:positionH>
          <wp:positionV relativeFrom="page">
            <wp:posOffset>9930130</wp:posOffset>
          </wp:positionV>
          <wp:extent cx="2034540" cy="143510"/>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61312" behindDoc="1" locked="0" layoutInCell="1" allowOverlap="1">
              <wp:simplePos x="0" y="0"/>
              <wp:positionH relativeFrom="page">
                <wp:posOffset>5852795</wp:posOffset>
              </wp:positionH>
              <wp:positionV relativeFrom="page">
                <wp:posOffset>9895840</wp:posOffset>
              </wp:positionV>
              <wp:extent cx="599440" cy="180975"/>
              <wp:effectExtent l="0" t="0" r="0" b="0"/>
              <wp:wrapNone/>
              <wp:docPr id="11" name="Textbox 11"/>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61E807BA">
                          <w:pPr>
                            <w:spacing w:before="11"/>
                            <w:ind w:left="20" w:right="0" w:firstLine="0"/>
                            <w:jc w:val="left"/>
                            <w:rPr>
                              <w:sz w:val="22"/>
                            </w:rPr>
                          </w:pPr>
                          <w:r>
                            <w:rPr>
                              <w:spacing w:val="-2"/>
                              <w:sz w:val="22"/>
                            </w:rPr>
                            <w:t>SALITER</w:t>
                          </w:r>
                        </w:p>
                      </w:txbxContent>
                    </wps:txbx>
                    <wps:bodyPr wrap="square" lIns="0" tIns="0" rIns="0" bIns="0" rtlCol="0">
                      <a:noAutofit/>
                    </wps:bodyPr>
                  </wps:wsp>
                </a:graphicData>
              </a:graphic>
            </wp:anchor>
          </w:drawing>
        </mc:Choice>
        <mc:Fallback>
          <w:pict>
            <v:shape id="Textbox 11" o:spid="_x0000_s1026" o:spt="202" type="#_x0000_t202" style="position:absolute;left:0pt;margin-left:460.85pt;margin-top:779.2pt;height:14.25pt;width:47.2pt;mso-position-horizontal-relative:page;mso-position-vertical-relative:page;z-index:-251655168;mso-width-relative:page;mso-height-relative:page;" filled="f" stroked="f" coordsize="21600,21600" o:gfxdata="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26MV/aAAAADgEAAA8AAAAAAAAAAQAgAAAAIgAAAGRycy9kb3ducmV2LnhtbFBLAQIUABQAAAAI&#10;AIdO4kDinzNEsgEAAHUDAAAOAAAAAAAAAAEAIAAAACkBAABkcnMvZTJvRG9jLnhtbFBLBQYAAAAA&#10;BgAGAFkBAABNBQAAAAA=&#10;">
              <v:fill on="f" focussize="0,0"/>
              <v:stroke on="f"/>
              <v:imagedata o:title=""/>
              <o:lock v:ext="edit" aspectratio="f"/>
              <v:textbox inset="0mm,0mm,0mm,0mm">
                <w:txbxContent>
                  <w:p w14:paraId="61E807BA">
                    <w:pPr>
                      <w:spacing w:before="11"/>
                      <w:ind w:left="20" w:right="0" w:firstLine="0"/>
                      <w:jc w:val="left"/>
                      <w:rPr>
                        <w:sz w:val="22"/>
                      </w:rPr>
                    </w:pPr>
                    <w:r>
                      <w:rPr>
                        <w:spacing w:val="-2"/>
                        <w:sz w:val="22"/>
                      </w:rPr>
                      <w:t>SALITER</w:t>
                    </w:r>
                  </w:p>
                </w:txbxContent>
              </v:textbox>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3821430</wp:posOffset>
              </wp:positionH>
              <wp:positionV relativeFrom="page">
                <wp:posOffset>9918700</wp:posOffset>
              </wp:positionV>
              <wp:extent cx="159385" cy="180975"/>
              <wp:effectExtent l="0" t="0" r="0" b="0"/>
              <wp:wrapNone/>
              <wp:docPr id="12" name="Textbox 12"/>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14:paraId="2B00315A">
                          <w:pPr>
                            <w:spacing w:before="11"/>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300.9pt;margin-top:781pt;height:14.25pt;width:12.55pt;mso-position-horizontal-relative:page;mso-position-vertical-relative:page;z-index:-251654144;mso-width-relative:page;mso-height-relative:page;" filled="f" stroked="f" coordsize="21600,21600" o:gfxdata="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Glm0ntkAAAANAQAADwAAAAAAAAABACAAAAAiAAAAZHJzL2Rvd25yZXYueG1sUEsBAhQAFAAAAAgA&#10;h07iQCtGF9OyAQAAdQMAAA4AAAAAAAAAAQAgAAAAKAEAAGRycy9lMm9Eb2MueG1sUEsFBgAAAAAG&#10;AAYAWQEAAEwFAAAAAA==&#10;">
              <v:fill on="f" focussize="0,0"/>
              <v:stroke on="f"/>
              <v:imagedata o:title=""/>
              <o:lock v:ext="edit" aspectratio="f"/>
              <v:textbox inset="0mm,0mm,0mm,0mm">
                <w:txbxContent>
                  <w:p w14:paraId="2B00315A">
                    <w:pPr>
                      <w:spacing w:before="11"/>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1</w:t>
                    </w:r>
                    <w:r>
                      <w:rPr>
                        <w:spacing w:val="-10"/>
                        <w:sz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DAA54B">
    <w:pPr>
      <w:pStyle w:val="9"/>
      <w:spacing w:line="14" w:lineRule="auto"/>
      <w:rPr>
        <w:sz w:val="20"/>
      </w:rPr>
    </w:pPr>
    <w:r>
      <w:rPr>
        <w:sz w:val="20"/>
      </w:rPr>
      <w:drawing>
        <wp:anchor distT="0" distB="0" distL="0" distR="0" simplePos="0" relativeHeight="251663360" behindDoc="1" locked="0" layoutInCell="1" allowOverlap="1">
          <wp:simplePos x="0" y="0"/>
          <wp:positionH relativeFrom="page">
            <wp:posOffset>1348105</wp:posOffset>
          </wp:positionH>
          <wp:positionV relativeFrom="page">
            <wp:posOffset>9930130</wp:posOffset>
          </wp:positionV>
          <wp:extent cx="2034540" cy="143510"/>
          <wp:effectExtent l="0" t="0" r="0" b="0"/>
          <wp:wrapNone/>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64384" behindDoc="1" locked="0" layoutInCell="1" allowOverlap="1">
              <wp:simplePos x="0" y="0"/>
              <wp:positionH relativeFrom="page">
                <wp:posOffset>5749290</wp:posOffset>
              </wp:positionH>
              <wp:positionV relativeFrom="page">
                <wp:posOffset>9909810</wp:posOffset>
              </wp:positionV>
              <wp:extent cx="599440" cy="180975"/>
              <wp:effectExtent l="0" t="0" r="0" b="0"/>
              <wp:wrapNone/>
              <wp:docPr id="16" name="Textbox 16"/>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42D3415A">
                          <w:pPr>
                            <w:spacing w:before="11"/>
                            <w:ind w:left="20" w:right="0" w:firstLine="0"/>
                            <w:jc w:val="left"/>
                            <w:rPr>
                              <w:sz w:val="22"/>
                            </w:rPr>
                          </w:pPr>
                          <w:r>
                            <w:rPr>
                              <w:spacing w:val="-2"/>
                              <w:sz w:val="22"/>
                            </w:rPr>
                            <w:t>SALITER</w:t>
                          </w:r>
                        </w:p>
                      </w:txbxContent>
                    </wps:txbx>
                    <wps:bodyPr wrap="square" lIns="0" tIns="0" rIns="0" bIns="0" rtlCol="0">
                      <a:noAutofit/>
                    </wps:bodyPr>
                  </wps:wsp>
                </a:graphicData>
              </a:graphic>
            </wp:anchor>
          </w:drawing>
        </mc:Choice>
        <mc:Fallback>
          <w:pict>
            <v:shape id="Textbox 16" o:spid="_x0000_s1026" o:spt="202" type="#_x0000_t202" style="position:absolute;left:0pt;margin-left:452.7pt;margin-top:780.3pt;height:14.25pt;width:47.2pt;mso-position-horizontal-relative:page;mso-position-vertical-relative:page;z-index:-251652096;mso-width-relative:page;mso-height-relative:page;" filled="f" stroked="f" coordsize="21600,21600" o:gfxdata="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AsHqvaAAAADQEAAA8AAAAAAAAAAQAgAAAAIgAAAGRycy9kb3ducmV2LnhtbFBLAQIUABQAAAAI&#10;AIdO4kBF8S2ysgEAAHUDAAAOAAAAAAAAAAEAIAAAACkBAABkcnMvZTJvRG9jLnhtbFBLBQYAAAAA&#10;BgAGAFkBAABNBQAAAAA=&#10;">
              <v:fill on="f" focussize="0,0"/>
              <v:stroke on="f"/>
              <v:imagedata o:title=""/>
              <o:lock v:ext="edit" aspectratio="f"/>
              <v:textbox inset="0mm,0mm,0mm,0mm">
                <w:txbxContent>
                  <w:p w14:paraId="42D3415A">
                    <w:pPr>
                      <w:spacing w:before="11"/>
                      <w:ind w:left="20" w:right="0" w:firstLine="0"/>
                      <w:jc w:val="left"/>
                      <w:rPr>
                        <w:sz w:val="22"/>
                      </w:rPr>
                    </w:pPr>
                    <w:r>
                      <w:rPr>
                        <w:spacing w:val="-2"/>
                        <w:sz w:val="22"/>
                      </w:rPr>
                      <w:t>SALITER</w:t>
                    </w:r>
                  </w:p>
                </w:txbxContent>
              </v:textbox>
            </v:shape>
          </w:pict>
        </mc:Fallback>
      </mc:AlternateContent>
    </w:r>
    <w:r>
      <w:rPr>
        <w:sz w:val="20"/>
      </w:rPr>
      <mc:AlternateContent>
        <mc:Choice Requires="wps">
          <w:drawing>
            <wp:anchor distT="0" distB="0" distL="0" distR="0" simplePos="0" relativeHeight="251664384" behindDoc="1" locked="0" layoutInCell="1" allowOverlap="1">
              <wp:simplePos x="0" y="0"/>
              <wp:positionH relativeFrom="page">
                <wp:posOffset>3821430</wp:posOffset>
              </wp:positionH>
              <wp:positionV relativeFrom="page">
                <wp:posOffset>9918700</wp:posOffset>
              </wp:positionV>
              <wp:extent cx="159385" cy="180975"/>
              <wp:effectExtent l="0" t="0" r="0" b="0"/>
              <wp:wrapNone/>
              <wp:docPr id="17" name="Textbox 17"/>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14:paraId="5F5E39DD">
                          <w:pPr>
                            <w:spacing w:before="11"/>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id="Textbox 17" o:spid="_x0000_s1026" o:spt="202" type="#_x0000_t202" style="position:absolute;left:0pt;margin-left:300.9pt;margin-top:781pt;height:14.25pt;width:12.55pt;mso-position-horizontal-relative:page;mso-position-vertical-relative:page;z-index:-251652096;mso-width-relative:page;mso-height-relative:page;" filled="f" stroked="f" coordsize="21600,21600" o:gfxdata="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Glm0ntkAAAANAQAADwAAAAAAAAABACAAAAAiAAAAZHJzL2Rvd25yZXYueG1sUEsBAhQAFAAAAAgA&#10;h07iQE4BbWqyAQAAdQMAAA4AAAAAAAAAAQAgAAAAKAEAAGRycy9lMm9Eb2MueG1sUEsFBgAAAAAG&#10;AAYAWQEAAEwFAAAAAA==&#10;">
              <v:fill on="f" focussize="0,0"/>
              <v:stroke on="f"/>
              <v:imagedata o:title=""/>
              <o:lock v:ext="edit" aspectratio="f"/>
              <v:textbox inset="0mm,0mm,0mm,0mm">
                <w:txbxContent>
                  <w:p w14:paraId="5F5E39DD">
                    <w:pPr>
                      <w:spacing w:before="11"/>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1</w:t>
                    </w:r>
                    <w:r>
                      <w:rPr>
                        <w:spacing w:val="-10"/>
                        <w:sz w:val="22"/>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4612FB">
    <w:pPr>
      <w:pStyle w:val="9"/>
      <w:spacing w:line="14" w:lineRule="auto"/>
      <w:rPr>
        <w:sz w:val="20"/>
      </w:rPr>
    </w:pPr>
    <w:r>
      <w:rPr>
        <w:sz w:val="20"/>
      </w:rPr>
      <w:drawing>
        <wp:anchor distT="0" distB="0" distL="0" distR="0" simplePos="0" relativeHeight="251666432" behindDoc="1" locked="0" layoutInCell="1" allowOverlap="1">
          <wp:simplePos x="0" y="0"/>
          <wp:positionH relativeFrom="page">
            <wp:posOffset>1081405</wp:posOffset>
          </wp:positionH>
          <wp:positionV relativeFrom="page">
            <wp:posOffset>10248900</wp:posOffset>
          </wp:positionV>
          <wp:extent cx="2034540" cy="143510"/>
          <wp:effectExtent l="0" t="0" r="0" b="0"/>
          <wp:wrapNone/>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 cstate="print"/>
                  <a:stretch>
                    <a:fillRect/>
                  </a:stretch>
                </pic:blipFill>
                <pic:spPr>
                  <a:xfrm>
                    <a:off x="0" y="0"/>
                    <a:ext cx="2034413" cy="143510"/>
                  </a:xfrm>
                  <a:prstGeom prst="rect">
                    <a:avLst/>
                  </a:prstGeom>
                </pic:spPr>
              </pic:pic>
            </a:graphicData>
          </a:graphic>
        </wp:anchor>
      </w:drawing>
    </w:r>
    <w:r>
      <w:rPr>
        <w:sz w:val="20"/>
      </w:rPr>
      <mc:AlternateContent>
        <mc:Choice Requires="wps">
          <w:drawing>
            <wp:anchor distT="0" distB="0" distL="0" distR="0" simplePos="0" relativeHeight="251666432" behindDoc="1" locked="0" layoutInCell="1" allowOverlap="1">
              <wp:simplePos x="0" y="0"/>
              <wp:positionH relativeFrom="page">
                <wp:posOffset>5936615</wp:posOffset>
              </wp:positionH>
              <wp:positionV relativeFrom="page">
                <wp:posOffset>10196195</wp:posOffset>
              </wp:positionV>
              <wp:extent cx="599440" cy="180975"/>
              <wp:effectExtent l="0" t="0" r="0" b="0"/>
              <wp:wrapNone/>
              <wp:docPr id="21" name="Textbox 21"/>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2E522464">
                          <w:pPr>
                            <w:spacing w:before="11"/>
                            <w:ind w:left="20" w:right="0" w:firstLine="0"/>
                            <w:jc w:val="left"/>
                            <w:rPr>
                              <w:sz w:val="22"/>
                            </w:rPr>
                          </w:pPr>
                          <w:r>
                            <w:rPr>
                              <w:spacing w:val="-2"/>
                              <w:sz w:val="22"/>
                            </w:rPr>
                            <w:t>SALITER</w:t>
                          </w:r>
                        </w:p>
                      </w:txbxContent>
                    </wps:txbx>
                    <wps:bodyPr wrap="square" lIns="0" tIns="0" rIns="0" bIns="0" rtlCol="0">
                      <a:noAutofit/>
                    </wps:bodyPr>
                  </wps:wsp>
                </a:graphicData>
              </a:graphic>
            </wp:anchor>
          </w:drawing>
        </mc:Choice>
        <mc:Fallback>
          <w:pict>
            <v:shape id="Textbox 21" o:spid="_x0000_s1026" o:spt="202" type="#_x0000_t202" style="position:absolute;left:0pt;margin-left:467.45pt;margin-top:802.85pt;height:14.25pt;width:47.2pt;mso-position-horizontal-relative:page;mso-position-vertical-relative:page;z-index:-251650048;mso-width-relative:page;mso-height-relative:page;" filled="f" stroked="f" coordsize="21600,21600" o:gfxdata="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VDfF9sAAAAOAQAADwAAAAAAAAABACAAAAAiAAAAZHJzL2Rvd25yZXYueG1sUEsBAhQAFAAA&#10;AAgAh07iQK04POazAQAAdQMAAA4AAAAAAAAAAQAgAAAAKgEAAGRycy9lMm9Eb2MueG1sUEsFBgAA&#10;AAAGAAYAWQEAAE8FAAAAAA==&#10;">
              <v:fill on="f" focussize="0,0"/>
              <v:stroke on="f"/>
              <v:imagedata o:title=""/>
              <o:lock v:ext="edit" aspectratio="f"/>
              <v:textbox inset="0mm,0mm,0mm,0mm">
                <w:txbxContent>
                  <w:p w14:paraId="2E522464">
                    <w:pPr>
                      <w:spacing w:before="11"/>
                      <w:ind w:left="20" w:right="0" w:firstLine="0"/>
                      <w:jc w:val="left"/>
                      <w:rPr>
                        <w:sz w:val="22"/>
                      </w:rPr>
                    </w:pPr>
                    <w:r>
                      <w:rPr>
                        <w:spacing w:val="-2"/>
                        <w:sz w:val="22"/>
                      </w:rPr>
                      <w:t>SALITER</w:t>
                    </w:r>
                  </w:p>
                </w:txbxContent>
              </v:textbox>
            </v:shape>
          </w:pict>
        </mc:Fallback>
      </mc:AlternateContent>
    </w:r>
    <w:r>
      <w:rPr>
        <w:sz w:val="20"/>
      </w:rPr>
      <mc:AlternateContent>
        <mc:Choice Requires="wps">
          <w:drawing>
            <wp:anchor distT="0" distB="0" distL="0" distR="0" simplePos="0" relativeHeight="251667456" behindDoc="1" locked="0" layoutInCell="1" allowOverlap="1">
              <wp:simplePos x="0" y="0"/>
              <wp:positionH relativeFrom="page">
                <wp:posOffset>3853180</wp:posOffset>
              </wp:positionH>
              <wp:positionV relativeFrom="page">
                <wp:posOffset>10233025</wp:posOffset>
              </wp:positionV>
              <wp:extent cx="185420" cy="180975"/>
              <wp:effectExtent l="0" t="0" r="0" b="0"/>
              <wp:wrapNone/>
              <wp:docPr id="22" name="Textbox 22"/>
              <wp:cNvGraphicFramePr/>
              <a:graphic xmlns:a="http://schemas.openxmlformats.org/drawingml/2006/main">
                <a:graphicData uri="http://schemas.microsoft.com/office/word/2010/wordprocessingShape">
                  <wps:wsp>
                    <wps:cNvSpPr txBox="1"/>
                    <wps:spPr>
                      <a:xfrm>
                        <a:off x="0" y="0"/>
                        <a:ext cx="185420" cy="180975"/>
                      </a:xfrm>
                      <a:prstGeom prst="rect">
                        <a:avLst/>
                      </a:prstGeom>
                    </wps:spPr>
                    <wps:txbx>
                      <w:txbxContent>
                        <w:p w14:paraId="615C8252">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22" o:spid="_x0000_s1026" o:spt="202" type="#_x0000_t202" style="position:absolute;left:0pt;margin-left:303.4pt;margin-top:805.75pt;height:14.25pt;width:14.6pt;mso-position-horizontal-relative:page;mso-position-vertical-relative:page;z-index:-251649024;mso-width-relative:page;mso-height-relative:page;" filled="f" stroked="f" coordsize="21600,21600" o:gfxdata="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JoW9NkAAAANAQAADwAAAAAAAAABACAAAAAiAAAAZHJzL2Rvd25yZXYueG1sUEsBAhQAFAAAAAgA&#10;h07iQDY4gu6yAQAAdQMAAA4AAAAAAAAAAQAgAAAAKAEAAGRycy9lMm9Eb2MueG1sUEsFBgAAAAAG&#10;AAYAWQEAAEwFAAAAAA==&#10;">
              <v:fill on="f" focussize="0,0"/>
              <v:stroke on="f"/>
              <v:imagedata o:title=""/>
              <o:lock v:ext="edit" aspectratio="f"/>
              <v:textbox inset="0mm,0mm,0mm,0mm">
                <w:txbxContent>
                  <w:p w14:paraId="615C8252">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01FC1B">
    <w:pPr>
      <w:pStyle w:val="9"/>
      <w:spacing w:line="14" w:lineRule="auto"/>
      <w:rPr>
        <w:sz w:val="20"/>
      </w:rPr>
    </w:pPr>
    <w:r>
      <w:rPr>
        <w:sz w:val="20"/>
      </w:rPr>
      <w:drawing>
        <wp:anchor distT="0" distB="0" distL="0" distR="0" simplePos="0" relativeHeight="251668480" behindDoc="1" locked="0" layoutInCell="1" allowOverlap="1">
          <wp:simplePos x="0" y="0"/>
          <wp:positionH relativeFrom="page">
            <wp:posOffset>1348105</wp:posOffset>
          </wp:positionH>
          <wp:positionV relativeFrom="page">
            <wp:posOffset>9930130</wp:posOffset>
          </wp:positionV>
          <wp:extent cx="2034540" cy="143510"/>
          <wp:effectExtent l="0" t="0" r="0" b="0"/>
          <wp:wrapNone/>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68480" behindDoc="1" locked="0" layoutInCell="1" allowOverlap="1">
              <wp:simplePos x="0" y="0"/>
              <wp:positionH relativeFrom="page">
                <wp:posOffset>5984875</wp:posOffset>
              </wp:positionH>
              <wp:positionV relativeFrom="page">
                <wp:posOffset>9894570</wp:posOffset>
              </wp:positionV>
              <wp:extent cx="599440" cy="180975"/>
              <wp:effectExtent l="0" t="0" r="0" b="0"/>
              <wp:wrapNone/>
              <wp:docPr id="28" name="Textbox 28"/>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1D69BBCF">
                          <w:pPr>
                            <w:spacing w:before="11"/>
                            <w:ind w:left="20" w:right="0" w:firstLine="0"/>
                            <w:jc w:val="left"/>
                            <w:rPr>
                              <w:sz w:val="22"/>
                            </w:rPr>
                          </w:pPr>
                          <w:r>
                            <w:rPr>
                              <w:spacing w:val="-2"/>
                              <w:sz w:val="22"/>
                            </w:rPr>
                            <w:t>SALITER</w:t>
                          </w:r>
                        </w:p>
                      </w:txbxContent>
                    </wps:txbx>
                    <wps:bodyPr wrap="square" lIns="0" tIns="0" rIns="0" bIns="0" rtlCol="0">
                      <a:noAutofit/>
                    </wps:bodyPr>
                  </wps:wsp>
                </a:graphicData>
              </a:graphic>
            </wp:anchor>
          </w:drawing>
        </mc:Choice>
        <mc:Fallback>
          <w:pict>
            <v:shape id="Textbox 28" o:spid="_x0000_s1026" o:spt="202" type="#_x0000_t202" style="position:absolute;left:0pt;margin-left:471.25pt;margin-top:779.1pt;height:14.25pt;width:47.2pt;mso-position-horizontal-relative:page;mso-position-vertical-relative:page;z-index:-251648000;mso-width-relative:page;mso-height-relative:page;" filled="f" stroked="f" coordsize="21600,21600" o:gfxdata="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0O5H2wAAAA4BAAAPAAAAAAAAAAEAIAAAACIAAABkcnMvZG93bnJldi54bWxQSwECFAAUAAAA&#10;CACHTuJABY1vJ7IBAAB1AwAADgAAAAAAAAABACAAAAAqAQAAZHJzL2Uyb0RvYy54bWxQSwUGAAAA&#10;AAYABgBZAQAATgUAAAAA&#10;">
              <v:fill on="f" focussize="0,0"/>
              <v:stroke on="f"/>
              <v:imagedata o:title=""/>
              <o:lock v:ext="edit" aspectratio="f"/>
              <v:textbox inset="0mm,0mm,0mm,0mm">
                <w:txbxContent>
                  <w:p w14:paraId="1D69BBCF">
                    <w:pPr>
                      <w:spacing w:before="11"/>
                      <w:ind w:left="20" w:right="0" w:firstLine="0"/>
                      <w:jc w:val="left"/>
                      <w:rPr>
                        <w:sz w:val="22"/>
                      </w:rPr>
                    </w:pPr>
                    <w:r>
                      <w:rPr>
                        <w:spacing w:val="-2"/>
                        <w:sz w:val="22"/>
                      </w:rPr>
                      <w:t>SALITER</w:t>
                    </w:r>
                  </w:p>
                </w:txbxContent>
              </v:textbox>
            </v:shape>
          </w:pict>
        </mc:Fallback>
      </mc:AlternateContent>
    </w:r>
    <w:r>
      <w:rPr>
        <w:sz w:val="20"/>
      </w:rPr>
      <mc:AlternateContent>
        <mc:Choice Requires="wps">
          <w:drawing>
            <wp:anchor distT="0" distB="0" distL="0" distR="0" simplePos="0" relativeHeight="251669504" behindDoc="1" locked="0" layoutInCell="1" allowOverlap="1">
              <wp:simplePos x="0" y="0"/>
              <wp:positionH relativeFrom="page">
                <wp:posOffset>3785870</wp:posOffset>
              </wp:positionH>
              <wp:positionV relativeFrom="page">
                <wp:posOffset>9918700</wp:posOffset>
              </wp:positionV>
              <wp:extent cx="223520" cy="180975"/>
              <wp:effectExtent l="0" t="0" r="0" b="0"/>
              <wp:wrapNone/>
              <wp:docPr id="29" name="Textbox 29"/>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701DC8B7">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26</w:t>
                          </w:r>
                          <w:r>
                            <w:rPr>
                              <w:spacing w:val="-5"/>
                              <w:sz w:val="22"/>
                            </w:rPr>
                            <w:fldChar w:fldCharType="end"/>
                          </w:r>
                        </w:p>
                      </w:txbxContent>
                    </wps:txbx>
                    <wps:bodyPr wrap="square" lIns="0" tIns="0" rIns="0" bIns="0" rtlCol="0">
                      <a:noAutofit/>
                    </wps:bodyPr>
                  </wps:wsp>
                </a:graphicData>
              </a:graphic>
            </wp:anchor>
          </w:drawing>
        </mc:Choice>
        <mc:Fallback>
          <w:pict>
            <v:shape id="Textbox 29" o:spid="_x0000_s1026" o:spt="202" type="#_x0000_t202" style="position:absolute;left:0pt;margin-left:298.1pt;margin-top:781pt;height:14.25pt;width:17.6pt;mso-position-horizontal-relative:page;mso-position-vertical-relative:page;z-index:-251646976;mso-width-relative:page;mso-height-relative:page;" filled="f" stroked="f" coordsize="21600,21600" o:gfxdata="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3PnhPaAAAADQEAAA8AAAAAAAAAAQAgAAAAIgAAAGRycy9kb3ducmV2LnhtbFBLAQIUABQAAAAI&#10;AIdO4kCf8f84sgEAAHUDAAAOAAAAAAAAAAEAIAAAACkBAABkcnMvZTJvRG9jLnhtbFBLBQYAAAAA&#10;BgAGAFkBAABNBQAAAAA=&#10;">
              <v:fill on="f" focussize="0,0"/>
              <v:stroke on="f"/>
              <v:imagedata o:title=""/>
              <o:lock v:ext="edit" aspectratio="f"/>
              <v:textbox inset="0mm,0mm,0mm,0mm">
                <w:txbxContent>
                  <w:p w14:paraId="701DC8B7">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26</w:t>
                    </w:r>
                    <w:r>
                      <w:rPr>
                        <w:spacing w:val="-5"/>
                        <w:sz w:val="22"/>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FF654">
    <w:pPr>
      <w:pStyle w:val="9"/>
      <w:spacing w:line="14" w:lineRule="auto"/>
      <w:rPr>
        <w:sz w:val="20"/>
      </w:rPr>
    </w:pPr>
    <w:r>
      <w:rPr>
        <w:sz w:val="20"/>
      </w:rPr>
      <w:drawing>
        <wp:anchor distT="0" distB="0" distL="0" distR="0" simplePos="0" relativeHeight="251670528" behindDoc="1" locked="0" layoutInCell="1" allowOverlap="1">
          <wp:simplePos x="0" y="0"/>
          <wp:positionH relativeFrom="page">
            <wp:posOffset>1348105</wp:posOffset>
          </wp:positionH>
          <wp:positionV relativeFrom="page">
            <wp:posOffset>9930130</wp:posOffset>
          </wp:positionV>
          <wp:extent cx="2034540" cy="143510"/>
          <wp:effectExtent l="0" t="0" r="0" b="0"/>
          <wp:wrapNone/>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71552" behindDoc="1" locked="0" layoutInCell="1" allowOverlap="1">
              <wp:simplePos x="0" y="0"/>
              <wp:positionH relativeFrom="page">
                <wp:posOffset>3785870</wp:posOffset>
              </wp:positionH>
              <wp:positionV relativeFrom="page">
                <wp:posOffset>9918700</wp:posOffset>
              </wp:positionV>
              <wp:extent cx="223520" cy="180975"/>
              <wp:effectExtent l="0" t="0" r="0" b="0"/>
              <wp:wrapNone/>
              <wp:docPr id="34" name="Textbox 34"/>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2DF45E03">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27</w:t>
                          </w:r>
                          <w:r>
                            <w:rPr>
                              <w:spacing w:val="-5"/>
                              <w:sz w:val="22"/>
                            </w:rPr>
                            <w:fldChar w:fldCharType="end"/>
                          </w:r>
                        </w:p>
                      </w:txbxContent>
                    </wps:txbx>
                    <wps:bodyPr wrap="square" lIns="0" tIns="0" rIns="0" bIns="0" rtlCol="0">
                      <a:noAutofit/>
                    </wps:bodyPr>
                  </wps:wsp>
                </a:graphicData>
              </a:graphic>
            </wp:anchor>
          </w:drawing>
        </mc:Choice>
        <mc:Fallback>
          <w:pict>
            <v:shape id="Textbox 34" o:spid="_x0000_s1026" o:spt="202" type="#_x0000_t202" style="position:absolute;left:0pt;margin-left:298.1pt;margin-top:781pt;height:14.25pt;width:17.6pt;mso-position-horizontal-relative:page;mso-position-vertical-relative:page;z-index:-251644928;mso-width-relative:page;mso-height-relative:page;" filled="f" stroked="f" coordsize="21600,21600" o:gfxdata="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Nz54T2gAAAA0BAAAPAAAAAAAAAAEAIAAAACIAAABkcnMvZG93bnJldi54bWxQSwECFAAUAAAA&#10;CACHTuJASXdOsLMBAAB1AwAADgAAAAAAAAABACAAAAApAQAAZHJzL2Uyb0RvYy54bWxQSwUGAAAA&#10;AAYABgBZAQAATgUAAAAA&#10;">
              <v:fill on="f" focussize="0,0"/>
              <v:stroke on="f"/>
              <v:imagedata o:title=""/>
              <o:lock v:ext="edit" aspectratio="f"/>
              <v:textbox inset="0mm,0mm,0mm,0mm">
                <w:txbxContent>
                  <w:p w14:paraId="2DF45E03">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27</w:t>
                    </w:r>
                    <w:r>
                      <w:rPr>
                        <w:spacing w:val="-5"/>
                        <w:sz w:val="22"/>
                      </w:rPr>
                      <w:fldChar w:fldCharType="end"/>
                    </w:r>
                  </w:p>
                </w:txbxContent>
              </v:textbox>
            </v:shape>
          </w:pict>
        </mc:Fallback>
      </mc:AlternateContent>
    </w:r>
    <w:r>
      <w:rPr>
        <w:sz w:val="20"/>
      </w:rPr>
      <mc:AlternateContent>
        <mc:Choice Requires="wps">
          <w:drawing>
            <wp:anchor distT="0" distB="0" distL="0" distR="0" simplePos="0" relativeHeight="251671552" behindDoc="1" locked="0" layoutInCell="1" allowOverlap="1">
              <wp:simplePos x="0" y="0"/>
              <wp:positionH relativeFrom="page">
                <wp:posOffset>5982335</wp:posOffset>
              </wp:positionH>
              <wp:positionV relativeFrom="page">
                <wp:posOffset>9926320</wp:posOffset>
              </wp:positionV>
              <wp:extent cx="599440" cy="180975"/>
              <wp:effectExtent l="0" t="0" r="0" b="0"/>
              <wp:wrapNone/>
              <wp:docPr id="35" name="Textbox 35"/>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016A188B">
                          <w:pPr>
                            <w:spacing w:before="11"/>
                            <w:ind w:left="20" w:right="0" w:firstLine="0"/>
                            <w:jc w:val="left"/>
                            <w:rPr>
                              <w:sz w:val="22"/>
                            </w:rPr>
                          </w:pPr>
                          <w:r>
                            <w:rPr>
                              <w:spacing w:val="-2"/>
                              <w:sz w:val="22"/>
                            </w:rPr>
                            <w:t>SALITER</w:t>
                          </w:r>
                        </w:p>
                      </w:txbxContent>
                    </wps:txbx>
                    <wps:bodyPr wrap="square" lIns="0" tIns="0" rIns="0" bIns="0" rtlCol="0">
                      <a:noAutofit/>
                    </wps:bodyPr>
                  </wps:wsp>
                </a:graphicData>
              </a:graphic>
            </wp:anchor>
          </w:drawing>
        </mc:Choice>
        <mc:Fallback>
          <w:pict>
            <v:shape id="Textbox 35" o:spid="_x0000_s1026" o:spt="202" type="#_x0000_t202" style="position:absolute;left:0pt;margin-left:471.05pt;margin-top:781.6pt;height:14.25pt;width:47.2pt;mso-position-horizontal-relative:page;mso-position-vertical-relative:page;z-index:-251644928;mso-width-relative:page;mso-height-relative:page;" filled="f" stroked="f" coordsize="21600,21600" o:gfxdata="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RityPbAAAADgEAAA8AAAAAAAAAAQAgAAAAIgAAAGRycy9kb3ducmV2LnhtbFBLAQIUABQA&#10;AAAIAIdO4kDTC96vtAEAAHUDAAAOAAAAAAAAAAEAIAAAACoBAABkcnMvZTJvRG9jLnhtbFBLBQYA&#10;AAAABgAGAFkBAABQBQAAAAA=&#10;">
              <v:fill on="f" focussize="0,0"/>
              <v:stroke on="f"/>
              <v:imagedata o:title=""/>
              <o:lock v:ext="edit" aspectratio="f"/>
              <v:textbox inset="0mm,0mm,0mm,0mm">
                <w:txbxContent>
                  <w:p w14:paraId="016A188B">
                    <w:pPr>
                      <w:spacing w:before="11"/>
                      <w:ind w:left="20" w:right="0" w:firstLine="0"/>
                      <w:jc w:val="left"/>
                      <w:rPr>
                        <w:sz w:val="22"/>
                      </w:rPr>
                    </w:pPr>
                    <w:r>
                      <w:rPr>
                        <w:spacing w:val="-2"/>
                        <w:sz w:val="22"/>
                      </w:rPr>
                      <w:t>SALITER</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EB36A1">
    <w:pPr>
      <w:pStyle w:val="9"/>
      <w:spacing w:line="14" w:lineRule="auto"/>
      <w:rPr>
        <w:sz w:val="20"/>
      </w:rPr>
    </w:pPr>
    <w:r>
      <w:rPr>
        <w:sz w:val="20"/>
      </w:rPr>
      <w:drawing>
        <wp:anchor distT="0" distB="0" distL="0" distR="0" simplePos="0" relativeHeight="251673600" behindDoc="1" locked="0" layoutInCell="1" allowOverlap="1">
          <wp:simplePos x="0" y="0"/>
          <wp:positionH relativeFrom="page">
            <wp:posOffset>1120775</wp:posOffset>
          </wp:positionH>
          <wp:positionV relativeFrom="page">
            <wp:posOffset>9952990</wp:posOffset>
          </wp:positionV>
          <wp:extent cx="2034540" cy="143510"/>
          <wp:effectExtent l="0" t="0" r="0" b="0"/>
          <wp:wrapNone/>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73600" behindDoc="1" locked="0" layoutInCell="1" allowOverlap="1">
              <wp:simplePos x="0" y="0"/>
              <wp:positionH relativeFrom="page">
                <wp:posOffset>3785870</wp:posOffset>
              </wp:positionH>
              <wp:positionV relativeFrom="page">
                <wp:posOffset>9918700</wp:posOffset>
              </wp:positionV>
              <wp:extent cx="223520" cy="180975"/>
              <wp:effectExtent l="0" t="0" r="0" b="0"/>
              <wp:wrapNone/>
              <wp:docPr id="39" name="Textbox 39"/>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48F02C20">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30</w:t>
                          </w:r>
                          <w:r>
                            <w:rPr>
                              <w:spacing w:val="-5"/>
                              <w:sz w:val="22"/>
                            </w:rPr>
                            <w:fldChar w:fldCharType="end"/>
                          </w:r>
                        </w:p>
                      </w:txbxContent>
                    </wps:txbx>
                    <wps:bodyPr wrap="square" lIns="0" tIns="0" rIns="0" bIns="0" rtlCol="0">
                      <a:noAutofit/>
                    </wps:bodyPr>
                  </wps:wsp>
                </a:graphicData>
              </a:graphic>
            </wp:anchor>
          </w:drawing>
        </mc:Choice>
        <mc:Fallback>
          <w:pict>
            <v:shape id="Textbox 39" o:spid="_x0000_s1026" o:spt="202" type="#_x0000_t202" style="position:absolute;left:0pt;margin-left:298.1pt;margin-top:781pt;height:14.25pt;width:17.6pt;mso-position-horizontal-relative:page;mso-position-vertical-relative:page;z-index:-251642880;mso-width-relative:page;mso-height-relative:page;" filled="f" stroked="f" coordsize="21600,21600" o:gfxdata="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Nz54T2gAAAA0BAAAPAAAAAAAAAAEAIAAAACIAAABkcnMvZG93bnJldi54bWxQSwECFAAUAAAA&#10;CACHTuJAZZHV77MBAAB1AwAADgAAAAAAAAABACAAAAApAQAAZHJzL2Uyb0RvYy54bWxQSwUGAAAA&#10;AAYABgBZAQAATgUAAAAA&#10;">
              <v:fill on="f" focussize="0,0"/>
              <v:stroke on="f"/>
              <v:imagedata o:title=""/>
              <o:lock v:ext="edit" aspectratio="f"/>
              <v:textbox inset="0mm,0mm,0mm,0mm">
                <w:txbxContent>
                  <w:p w14:paraId="48F02C20">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30</w:t>
                    </w:r>
                    <w:r>
                      <w:rPr>
                        <w:spacing w:val="-5"/>
                        <w:sz w:val="22"/>
                      </w:rPr>
                      <w:fldChar w:fldCharType="end"/>
                    </w:r>
                  </w:p>
                </w:txbxContent>
              </v:textbox>
            </v:shape>
          </w:pict>
        </mc:Fallback>
      </mc:AlternateContent>
    </w:r>
    <w:r>
      <w:rPr>
        <w:sz w:val="20"/>
      </w:rPr>
      <mc:AlternateContent>
        <mc:Choice Requires="wps">
          <w:drawing>
            <wp:anchor distT="0" distB="0" distL="0" distR="0" simplePos="0" relativeHeight="251674624" behindDoc="1" locked="0" layoutInCell="1" allowOverlap="1">
              <wp:simplePos x="0" y="0"/>
              <wp:positionH relativeFrom="page">
                <wp:posOffset>5647055</wp:posOffset>
              </wp:positionH>
              <wp:positionV relativeFrom="page">
                <wp:posOffset>9979660</wp:posOffset>
              </wp:positionV>
              <wp:extent cx="599440" cy="180975"/>
              <wp:effectExtent l="0" t="0" r="0" b="0"/>
              <wp:wrapNone/>
              <wp:docPr id="40" name="Textbox 40"/>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4BFCD64A">
                          <w:pPr>
                            <w:spacing w:before="11"/>
                            <w:ind w:left="20" w:right="0" w:firstLine="0"/>
                            <w:jc w:val="left"/>
                            <w:rPr>
                              <w:sz w:val="22"/>
                            </w:rPr>
                          </w:pPr>
                          <w:r>
                            <w:rPr>
                              <w:spacing w:val="-2"/>
                              <w:sz w:val="22"/>
                            </w:rPr>
                            <w:t>SALITER</w:t>
                          </w:r>
                        </w:p>
                      </w:txbxContent>
                    </wps:txbx>
                    <wps:bodyPr wrap="square" lIns="0" tIns="0" rIns="0" bIns="0" rtlCol="0">
                      <a:noAutofit/>
                    </wps:bodyPr>
                  </wps:wsp>
                </a:graphicData>
              </a:graphic>
            </wp:anchor>
          </w:drawing>
        </mc:Choice>
        <mc:Fallback>
          <w:pict>
            <v:shape id="Textbox 40" o:spid="_x0000_s1026" o:spt="202" type="#_x0000_t202" style="position:absolute;left:0pt;margin-left:444.65pt;margin-top:785.8pt;height:14.25pt;width:47.2pt;mso-position-horizontal-relative:page;mso-position-vertical-relative:page;z-index:-251641856;mso-width-relative:page;mso-height-relative:page;" filled="f" stroked="f" coordsize="21600,21600" o:gfxdata="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7dJ7N2wAAAA0BAAAPAAAAAAAAAAEAIAAAACIAAABkcnMvZG93bnJldi54bWxQSwECFAAUAAAA&#10;CACHTuJAk2TgXrIBAAB1AwAADgAAAAAAAAABACAAAAAqAQAAZHJzL2Uyb0RvYy54bWxQSwUGAAAA&#10;AAYABgBZAQAATgUAAAAA&#10;">
              <v:fill on="f" focussize="0,0"/>
              <v:stroke on="f"/>
              <v:imagedata o:title=""/>
              <o:lock v:ext="edit" aspectratio="f"/>
              <v:textbox inset="0mm,0mm,0mm,0mm">
                <w:txbxContent>
                  <w:p w14:paraId="4BFCD64A">
                    <w:pPr>
                      <w:spacing w:before="11"/>
                      <w:ind w:left="20" w:right="0" w:firstLine="0"/>
                      <w:jc w:val="left"/>
                      <w:rPr>
                        <w:sz w:val="22"/>
                      </w:rPr>
                    </w:pPr>
                    <w:r>
                      <w:rPr>
                        <w:spacing w:val="-2"/>
                        <w:sz w:val="22"/>
                      </w:rPr>
                      <w:t>SALITER</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A1D5F7">
    <w:pPr>
      <w:pStyle w:val="9"/>
      <w:spacing w:line="14" w:lineRule="auto"/>
      <w:rPr>
        <w:sz w:val="20"/>
      </w:rPr>
    </w:pPr>
    <w:r>
      <w:rPr>
        <w:sz w:val="20"/>
      </w:rPr>
      <w:drawing>
        <wp:anchor distT="0" distB="0" distL="0" distR="0" simplePos="0" relativeHeight="251675648" behindDoc="1" locked="0" layoutInCell="1" allowOverlap="1">
          <wp:simplePos x="0" y="0"/>
          <wp:positionH relativeFrom="page">
            <wp:posOffset>1120775</wp:posOffset>
          </wp:positionH>
          <wp:positionV relativeFrom="page">
            <wp:posOffset>9952990</wp:posOffset>
          </wp:positionV>
          <wp:extent cx="2034540" cy="143510"/>
          <wp:effectExtent l="0" t="0" r="0" b="0"/>
          <wp:wrapNone/>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76672" behindDoc="1" locked="0" layoutInCell="1" allowOverlap="1">
              <wp:simplePos x="0" y="0"/>
              <wp:positionH relativeFrom="page">
                <wp:posOffset>3785870</wp:posOffset>
              </wp:positionH>
              <wp:positionV relativeFrom="page">
                <wp:posOffset>9918700</wp:posOffset>
              </wp:positionV>
              <wp:extent cx="223520" cy="180975"/>
              <wp:effectExtent l="0" t="0" r="0" b="0"/>
              <wp:wrapNone/>
              <wp:docPr id="57" name="Textbox 57"/>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248A433C">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43</w:t>
                          </w:r>
                          <w:r>
                            <w:rPr>
                              <w:spacing w:val="-5"/>
                              <w:sz w:val="22"/>
                            </w:rPr>
                            <w:fldChar w:fldCharType="end"/>
                          </w:r>
                        </w:p>
                      </w:txbxContent>
                    </wps:txbx>
                    <wps:bodyPr wrap="square" lIns="0" tIns="0" rIns="0" bIns="0" rtlCol="0">
                      <a:noAutofit/>
                    </wps:bodyPr>
                  </wps:wsp>
                </a:graphicData>
              </a:graphic>
            </wp:anchor>
          </w:drawing>
        </mc:Choice>
        <mc:Fallback>
          <w:pict>
            <v:shape id="Textbox 57" o:spid="_x0000_s1026" o:spt="202" type="#_x0000_t202" style="position:absolute;left:0pt;margin-left:298.1pt;margin-top:781pt;height:14.25pt;width:17.6pt;mso-position-horizontal-relative:page;mso-position-vertical-relative:page;z-index:-251639808;mso-width-relative:page;mso-height-relative:page;" filled="f" stroked="f" coordsize="21600,21600" o:gfxdata="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Nz54T2gAAAA0BAAAPAAAAAAAAAAEAIAAAACIAAABkcnMvZG93bnJldi54bWxQSwECFAAUAAAA&#10;CACHTuJAtQL2R7MBAAB1AwAADgAAAAAAAAABACAAAAApAQAAZHJzL2Uyb0RvYy54bWxQSwUGAAAA&#10;AAYABgBZAQAATgUAAAAA&#10;">
              <v:fill on="f" focussize="0,0"/>
              <v:stroke on="f"/>
              <v:imagedata o:title=""/>
              <o:lock v:ext="edit" aspectratio="f"/>
              <v:textbox inset="0mm,0mm,0mm,0mm">
                <w:txbxContent>
                  <w:p w14:paraId="248A433C">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43</w:t>
                    </w:r>
                    <w:r>
                      <w:rPr>
                        <w:spacing w:val="-5"/>
                        <w:sz w:val="22"/>
                      </w:rPr>
                      <w:fldChar w:fldCharType="end"/>
                    </w:r>
                  </w:p>
                </w:txbxContent>
              </v:textbox>
            </v:shape>
          </w:pict>
        </mc:Fallback>
      </mc:AlternateContent>
    </w:r>
    <w:r>
      <w:rPr>
        <w:sz w:val="20"/>
      </w:rPr>
      <mc:AlternateContent>
        <mc:Choice Requires="wps">
          <w:drawing>
            <wp:anchor distT="0" distB="0" distL="0" distR="0" simplePos="0" relativeHeight="251676672" behindDoc="1" locked="0" layoutInCell="1" allowOverlap="1">
              <wp:simplePos x="0" y="0"/>
              <wp:positionH relativeFrom="page">
                <wp:posOffset>5647055</wp:posOffset>
              </wp:positionH>
              <wp:positionV relativeFrom="page">
                <wp:posOffset>9979660</wp:posOffset>
              </wp:positionV>
              <wp:extent cx="599440" cy="180975"/>
              <wp:effectExtent l="0" t="0" r="0" b="0"/>
              <wp:wrapNone/>
              <wp:docPr id="58" name="Textbox 58"/>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2B81CB04">
                          <w:pPr>
                            <w:spacing w:before="11"/>
                            <w:ind w:left="20" w:right="0" w:firstLine="0"/>
                            <w:jc w:val="left"/>
                            <w:rPr>
                              <w:sz w:val="22"/>
                            </w:rPr>
                          </w:pPr>
                          <w:r>
                            <w:rPr>
                              <w:spacing w:val="-2"/>
                              <w:sz w:val="22"/>
                            </w:rPr>
                            <w:t>SALITER</w:t>
                          </w:r>
                        </w:p>
                      </w:txbxContent>
                    </wps:txbx>
                    <wps:bodyPr wrap="square" lIns="0" tIns="0" rIns="0" bIns="0" rtlCol="0">
                      <a:noAutofit/>
                    </wps:bodyPr>
                  </wps:wsp>
                </a:graphicData>
              </a:graphic>
            </wp:anchor>
          </w:drawing>
        </mc:Choice>
        <mc:Fallback>
          <w:pict>
            <v:shape id="Textbox 58" o:spid="_x0000_s1026" o:spt="202" type="#_x0000_t202" style="position:absolute;left:0pt;margin-left:444.65pt;margin-top:785.8pt;height:14.25pt;width:47.2pt;mso-position-horizontal-relative:page;mso-position-vertical-relative:page;z-index:-251639808;mso-width-relative:page;mso-height-relative:page;" filled="f" stroked="f" coordsize="21600,21600" o:gfxdata="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7dJ7N2wAAAA0BAAAPAAAAAAAAAAEAIAAAACIAAABkcnMvZG93bnJldi54bWxQSwECFAAUAAAA&#10;CACHTuJAIKUrb7IBAAB1AwAADgAAAAAAAAABACAAAAAqAQAAZHJzL2Uyb0RvYy54bWxQSwUGAAAA&#10;AAYABgBZAQAATgUAAAAA&#10;">
              <v:fill on="f" focussize="0,0"/>
              <v:stroke on="f"/>
              <v:imagedata o:title=""/>
              <o:lock v:ext="edit" aspectratio="f"/>
              <v:textbox inset="0mm,0mm,0mm,0mm">
                <w:txbxContent>
                  <w:p w14:paraId="2B81CB04">
                    <w:pPr>
                      <w:spacing w:before="11"/>
                      <w:ind w:left="20" w:right="0" w:firstLine="0"/>
                      <w:jc w:val="left"/>
                      <w:rPr>
                        <w:sz w:val="22"/>
                      </w:rPr>
                    </w:pPr>
                    <w:r>
                      <w:rPr>
                        <w:spacing w:val="-2"/>
                        <w:sz w:val="22"/>
                      </w:rPr>
                      <w:t>SALITER</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F7182F">
    <w:pPr>
      <w:pStyle w:val="9"/>
      <w:spacing w:line="14" w:lineRule="auto"/>
      <w:rPr>
        <w:sz w:val="20"/>
      </w:rPr>
    </w:pPr>
    <w:r>
      <w:rPr>
        <w:sz w:val="20"/>
      </w:rPr>
      <w:drawing>
        <wp:anchor distT="0" distB="0" distL="0" distR="0" simplePos="0" relativeHeight="251678720" behindDoc="1" locked="0" layoutInCell="1" allowOverlap="1">
          <wp:simplePos x="0" y="0"/>
          <wp:positionH relativeFrom="page">
            <wp:posOffset>1348105</wp:posOffset>
          </wp:positionH>
          <wp:positionV relativeFrom="page">
            <wp:posOffset>9930130</wp:posOffset>
          </wp:positionV>
          <wp:extent cx="2034540" cy="143510"/>
          <wp:effectExtent l="0" t="0" r="0" b="0"/>
          <wp:wrapNone/>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78720" behindDoc="1" locked="0" layoutInCell="1" allowOverlap="1">
              <wp:simplePos x="0" y="0"/>
              <wp:positionH relativeFrom="page">
                <wp:posOffset>3785870</wp:posOffset>
              </wp:positionH>
              <wp:positionV relativeFrom="page">
                <wp:posOffset>9918700</wp:posOffset>
              </wp:positionV>
              <wp:extent cx="223520" cy="180975"/>
              <wp:effectExtent l="0" t="0" r="0" b="0"/>
              <wp:wrapNone/>
              <wp:docPr id="62" name="Textbox 62"/>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5AC16990">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45</w:t>
                          </w:r>
                          <w:r>
                            <w:rPr>
                              <w:spacing w:val="-5"/>
                              <w:sz w:val="22"/>
                            </w:rPr>
                            <w:fldChar w:fldCharType="end"/>
                          </w:r>
                        </w:p>
                      </w:txbxContent>
                    </wps:txbx>
                    <wps:bodyPr wrap="square" lIns="0" tIns="0" rIns="0" bIns="0" rtlCol="0">
                      <a:noAutofit/>
                    </wps:bodyPr>
                  </wps:wsp>
                </a:graphicData>
              </a:graphic>
            </wp:anchor>
          </w:drawing>
        </mc:Choice>
        <mc:Fallback>
          <w:pict>
            <v:shape id="Textbox 62" o:spid="_x0000_s1026" o:spt="202" type="#_x0000_t202" style="position:absolute;left:0pt;margin-left:298.1pt;margin-top:781pt;height:14.25pt;width:17.6pt;mso-position-horizontal-relative:page;mso-position-vertical-relative:page;z-index:-251637760;mso-width-relative:page;mso-height-relative:page;" filled="f" stroked="f" coordsize="21600,21600" o:gfxdata="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3PnhPaAAAADQEAAA8AAAAAAAAAAQAgAAAAIgAAAGRycy9kb3ducmV2LnhtbFBLAQIUABQAAAAI&#10;AIdO4kCf4oNcsgEAAHUDAAAOAAAAAAAAAAEAIAAAACkBAABkcnMvZTJvRG9jLnhtbFBLBQYAAAAA&#10;BgAGAFkBAABNBQAAAAA=&#10;">
              <v:fill on="f" focussize="0,0"/>
              <v:stroke on="f"/>
              <v:imagedata o:title=""/>
              <o:lock v:ext="edit" aspectratio="f"/>
              <v:textbox inset="0mm,0mm,0mm,0mm">
                <w:txbxContent>
                  <w:p w14:paraId="5AC16990">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45</w:t>
                    </w:r>
                    <w:r>
                      <w:rPr>
                        <w:spacing w:val="-5"/>
                        <w:sz w:val="22"/>
                      </w:rPr>
                      <w:fldChar w:fldCharType="end"/>
                    </w:r>
                  </w:p>
                </w:txbxContent>
              </v:textbox>
            </v:shape>
          </w:pict>
        </mc:Fallback>
      </mc:AlternateContent>
    </w:r>
    <w:r>
      <w:rPr>
        <w:sz w:val="20"/>
      </w:rPr>
      <mc:AlternateContent>
        <mc:Choice Requires="wps">
          <w:drawing>
            <wp:anchor distT="0" distB="0" distL="0" distR="0" simplePos="0" relativeHeight="251679744" behindDoc="1" locked="0" layoutInCell="1" allowOverlap="1">
              <wp:simplePos x="0" y="0"/>
              <wp:positionH relativeFrom="page">
                <wp:posOffset>5944235</wp:posOffset>
              </wp:positionH>
              <wp:positionV relativeFrom="page">
                <wp:posOffset>9918700</wp:posOffset>
              </wp:positionV>
              <wp:extent cx="599440" cy="180975"/>
              <wp:effectExtent l="0" t="0" r="0" b="0"/>
              <wp:wrapNone/>
              <wp:docPr id="63" name="Textbox 63"/>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194C4EB3">
                          <w:pPr>
                            <w:spacing w:before="11"/>
                            <w:ind w:left="20" w:right="0" w:firstLine="0"/>
                            <w:jc w:val="left"/>
                            <w:rPr>
                              <w:sz w:val="22"/>
                            </w:rPr>
                          </w:pPr>
                          <w:r>
                            <w:rPr>
                              <w:spacing w:val="-2"/>
                              <w:sz w:val="22"/>
                            </w:rPr>
                            <w:t>SALITER</w:t>
                          </w:r>
                        </w:p>
                      </w:txbxContent>
                    </wps:txbx>
                    <wps:bodyPr wrap="square" lIns="0" tIns="0" rIns="0" bIns="0" rtlCol="0">
                      <a:noAutofit/>
                    </wps:bodyPr>
                  </wps:wsp>
                </a:graphicData>
              </a:graphic>
            </wp:anchor>
          </w:drawing>
        </mc:Choice>
        <mc:Fallback>
          <w:pict>
            <v:shape id="Textbox 63" o:spid="_x0000_s1026" o:spt="202" type="#_x0000_t202" style="position:absolute;left:0pt;margin-left:468.05pt;margin-top:781pt;height:14.25pt;width:47.2pt;mso-position-horizontal-relative:page;mso-position-vertical-relative:page;z-index:-251636736;mso-width-relative:page;mso-height-relative:page;" filled="f" stroked="f" coordsize="21600,21600" o:gfxdata="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7LQzv2gAAAA4BAAAPAAAAAAAAAAEAIAAAACIAAABkcnMvZG93bnJldi54bWxQSwECFAAUAAAA&#10;CACHTuJABZ4TQ7MBAAB1AwAADgAAAAAAAAABACAAAAApAQAAZHJzL2Uyb0RvYy54bWxQSwUGAAAA&#10;AAYABgBZAQAATgUAAAAA&#10;">
              <v:fill on="f" focussize="0,0"/>
              <v:stroke on="f"/>
              <v:imagedata o:title=""/>
              <o:lock v:ext="edit" aspectratio="f"/>
              <v:textbox inset="0mm,0mm,0mm,0mm">
                <w:txbxContent>
                  <w:p w14:paraId="194C4EB3">
                    <w:pPr>
                      <w:spacing w:before="11"/>
                      <w:ind w:left="20" w:right="0" w:firstLine="0"/>
                      <w:jc w:val="left"/>
                      <w:rPr>
                        <w:sz w:val="22"/>
                      </w:rPr>
                    </w:pPr>
                    <w:r>
                      <w:rPr>
                        <w:spacing w:val="-2"/>
                        <w:sz w:val="22"/>
                      </w:rPr>
                      <w:t>SALITER</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5CB2CA">
    <w:pPr>
      <w:pStyle w:val="9"/>
      <w:spacing w:line="14" w:lineRule="auto"/>
      <w:rPr>
        <w:sz w:val="20"/>
      </w:rPr>
    </w:pPr>
    <w:r>
      <w:rPr>
        <w:sz w:val="20"/>
      </w:rPr>
      <w:drawing>
        <wp:anchor distT="0" distB="0" distL="0" distR="0" simplePos="0" relativeHeight="251680768" behindDoc="1" locked="0" layoutInCell="1" allowOverlap="1">
          <wp:simplePos x="0" y="0"/>
          <wp:positionH relativeFrom="page">
            <wp:posOffset>1348105</wp:posOffset>
          </wp:positionH>
          <wp:positionV relativeFrom="page">
            <wp:posOffset>9930130</wp:posOffset>
          </wp:positionV>
          <wp:extent cx="2034540" cy="143510"/>
          <wp:effectExtent l="0" t="0" r="0" b="0"/>
          <wp:wrapNone/>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1" cstate="print"/>
                  <a:stretch>
                    <a:fillRect/>
                  </a:stretch>
                </pic:blipFill>
                <pic:spPr>
                  <a:xfrm>
                    <a:off x="0" y="0"/>
                    <a:ext cx="2034413" cy="143509"/>
                  </a:xfrm>
                  <a:prstGeom prst="rect">
                    <a:avLst/>
                  </a:prstGeom>
                </pic:spPr>
              </pic:pic>
            </a:graphicData>
          </a:graphic>
        </wp:anchor>
      </w:drawing>
    </w:r>
    <w:r>
      <w:rPr>
        <w:sz w:val="20"/>
      </w:rPr>
      <mc:AlternateContent>
        <mc:Choice Requires="wps">
          <w:drawing>
            <wp:anchor distT="0" distB="0" distL="0" distR="0" simplePos="0" relativeHeight="251681792" behindDoc="1" locked="0" layoutInCell="1" allowOverlap="1">
              <wp:simplePos x="0" y="0"/>
              <wp:positionH relativeFrom="page">
                <wp:posOffset>5967095</wp:posOffset>
              </wp:positionH>
              <wp:positionV relativeFrom="page">
                <wp:posOffset>9903460</wp:posOffset>
              </wp:positionV>
              <wp:extent cx="599440" cy="180975"/>
              <wp:effectExtent l="0" t="0" r="0" b="0"/>
              <wp:wrapNone/>
              <wp:docPr id="67" name="Textbox 67"/>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25ADFDCF">
                          <w:pPr>
                            <w:spacing w:before="11"/>
                            <w:ind w:left="20" w:right="0" w:firstLine="0"/>
                            <w:jc w:val="left"/>
                            <w:rPr>
                              <w:sz w:val="22"/>
                            </w:rPr>
                          </w:pPr>
                          <w:r>
                            <w:rPr>
                              <w:spacing w:val="-2"/>
                              <w:sz w:val="22"/>
                            </w:rPr>
                            <w:t>SALITER</w:t>
                          </w:r>
                        </w:p>
                      </w:txbxContent>
                    </wps:txbx>
                    <wps:bodyPr wrap="square" lIns="0" tIns="0" rIns="0" bIns="0" rtlCol="0">
                      <a:noAutofit/>
                    </wps:bodyPr>
                  </wps:wsp>
                </a:graphicData>
              </a:graphic>
            </wp:anchor>
          </w:drawing>
        </mc:Choice>
        <mc:Fallback>
          <w:pict>
            <v:shape id="Textbox 67" o:spid="_x0000_s1026" o:spt="202" type="#_x0000_t202" style="position:absolute;left:0pt;margin-left:469.85pt;margin-top:779.8pt;height:14.25pt;width:47.2pt;mso-position-horizontal-relative:page;mso-position-vertical-relative:page;z-index:-251634688;mso-width-relative:page;mso-height-relative:page;" filled="f" stroked="f" coordsize="21600,21600" o:gfxdata="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VegKNsAAAAOAQAADwAAAAAAAAABACAAAAAiAAAAZHJzL2Rvd25yZXYueG1sUEsBAhQAFAAA&#10;AAgAh07iQIHN292zAQAAdQMAAA4AAAAAAAAAAQAgAAAAKgEAAGRycy9lMm9Eb2MueG1sUEsFBgAA&#10;AAAGAAYAWQEAAE8FAAAAAA==&#10;">
              <v:fill on="f" focussize="0,0"/>
              <v:stroke on="f"/>
              <v:imagedata o:title=""/>
              <o:lock v:ext="edit" aspectratio="f"/>
              <v:textbox inset="0mm,0mm,0mm,0mm">
                <w:txbxContent>
                  <w:p w14:paraId="25ADFDCF">
                    <w:pPr>
                      <w:spacing w:before="11"/>
                      <w:ind w:left="20" w:right="0" w:firstLine="0"/>
                      <w:jc w:val="left"/>
                      <w:rPr>
                        <w:sz w:val="22"/>
                      </w:rPr>
                    </w:pPr>
                    <w:r>
                      <w:rPr>
                        <w:spacing w:val="-2"/>
                        <w:sz w:val="22"/>
                      </w:rPr>
                      <w:t>SALITER</w:t>
                    </w:r>
                  </w:p>
                </w:txbxContent>
              </v:textbox>
            </v:shape>
          </w:pict>
        </mc:Fallback>
      </mc:AlternateContent>
    </w:r>
    <w:r>
      <w:rPr>
        <w:sz w:val="20"/>
      </w:rPr>
      <mc:AlternateContent>
        <mc:Choice Requires="wps">
          <w:drawing>
            <wp:anchor distT="0" distB="0" distL="0" distR="0" simplePos="0" relativeHeight="251681792" behindDoc="1" locked="0" layoutInCell="1" allowOverlap="1">
              <wp:simplePos x="0" y="0"/>
              <wp:positionH relativeFrom="page">
                <wp:posOffset>3785870</wp:posOffset>
              </wp:positionH>
              <wp:positionV relativeFrom="page">
                <wp:posOffset>9918700</wp:posOffset>
              </wp:positionV>
              <wp:extent cx="223520" cy="180975"/>
              <wp:effectExtent l="0" t="0" r="0" b="0"/>
              <wp:wrapNone/>
              <wp:docPr id="68" name="Textbox 68"/>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4E69C01E">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47</w:t>
                          </w:r>
                          <w:r>
                            <w:rPr>
                              <w:spacing w:val="-5"/>
                              <w:sz w:val="22"/>
                            </w:rPr>
                            <w:fldChar w:fldCharType="end"/>
                          </w:r>
                        </w:p>
                      </w:txbxContent>
                    </wps:txbx>
                    <wps:bodyPr wrap="square" lIns="0" tIns="0" rIns="0" bIns="0" rtlCol="0">
                      <a:noAutofit/>
                    </wps:bodyPr>
                  </wps:wsp>
                </a:graphicData>
              </a:graphic>
            </wp:anchor>
          </w:drawing>
        </mc:Choice>
        <mc:Fallback>
          <w:pict>
            <v:shape id="Textbox 68" o:spid="_x0000_s1026" o:spt="202" type="#_x0000_t202" style="position:absolute;left:0pt;margin-left:298.1pt;margin-top:781pt;height:14.25pt;width:17.6pt;mso-position-horizontal-relative:page;mso-position-vertical-relative:page;z-index:-251634688;mso-width-relative:page;mso-height-relative:page;" filled="f" stroked="f" coordsize="21600,21600" o:gfxdata="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3PnhPaAAAADQEAAA8AAAAAAAAAAQAgAAAAIgAAAGRycy9kb3ducmV2LnhtbFBLAQIUABQAAAAI&#10;AIdO4kAUagb1sgEAAHUDAAAOAAAAAAAAAAEAIAAAACkBAABkcnMvZTJvRG9jLnhtbFBLBQYAAAAA&#10;BgAGAFkBAABNBQAAAAA=&#10;">
              <v:fill on="f" focussize="0,0"/>
              <v:stroke on="f"/>
              <v:imagedata o:title=""/>
              <o:lock v:ext="edit" aspectratio="f"/>
              <v:textbox inset="0mm,0mm,0mm,0mm">
                <w:txbxContent>
                  <w:p w14:paraId="4E69C01E">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47</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8F300">
    <w:pPr>
      <w:pStyle w:val="9"/>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1294765</wp:posOffset>
              </wp:positionH>
              <wp:positionV relativeFrom="page">
                <wp:posOffset>401955</wp:posOffset>
              </wp:positionV>
              <wp:extent cx="407670" cy="153670"/>
              <wp:effectExtent l="0" t="0" r="0" b="0"/>
              <wp:wrapNone/>
              <wp:docPr id="6" name="Textbox 6"/>
              <wp:cNvGraphicFramePr/>
              <a:graphic xmlns:a="http://schemas.openxmlformats.org/drawingml/2006/main">
                <a:graphicData uri="http://schemas.microsoft.com/office/word/2010/wordprocessingShape">
                  <wps:wsp>
                    <wps:cNvSpPr txBox="1"/>
                    <wps:spPr>
                      <a:xfrm>
                        <a:off x="0" y="0"/>
                        <a:ext cx="407670" cy="153670"/>
                      </a:xfrm>
                      <a:prstGeom prst="rect">
                        <a:avLst/>
                      </a:prstGeom>
                    </wps:spPr>
                    <wps:txbx>
                      <w:txbxContent>
                        <w:p w14:paraId="60A68033">
                          <w:pPr>
                            <w:spacing w:before="14"/>
                            <w:ind w:left="20" w:right="0" w:firstLine="0"/>
                            <w:jc w:val="left"/>
                            <w:rPr>
                              <w:rFonts w:ascii="Arial MT"/>
                              <w:sz w:val="18"/>
                            </w:rPr>
                          </w:pPr>
                          <w:r>
                            <w:rPr>
                              <w:rFonts w:ascii="Arial MT"/>
                              <w:spacing w:val="-2"/>
                              <w:sz w:val="18"/>
                            </w:rPr>
                            <w:t>409372</w:t>
                          </w:r>
                        </w:p>
                      </w:txbxContent>
                    </wps:txbx>
                    <wps:bodyPr wrap="square" lIns="0" tIns="0" rIns="0" bIns="0" rtlCol="0">
                      <a:noAutofit/>
                    </wps:bodyPr>
                  </wps:wsp>
                </a:graphicData>
              </a:graphic>
            </wp:anchor>
          </w:drawing>
        </mc:Choice>
        <mc:Fallback>
          <w:pict>
            <v:shape id="Textbox 6" o:spid="_x0000_s1026" o:spt="202" type="#_x0000_t202" style="position:absolute;left:0pt;margin-left:101.95pt;margin-top:31.65pt;height:12.1pt;width:32.1pt;mso-position-horizontal-relative:page;mso-position-vertical-relative:page;z-index:-251656192;mso-width-relative:page;mso-height-relative:page;" filled="f" stroked="f" coordsize="21600,21600" o:gfxdata="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ag&#10;uMjZAAAACQEAAA8AAAAAAAAAAQAgAAAAIgAAAGRycy9kb3ducmV2LnhtbFBLAQIUABQAAAAIAIdO&#10;4kCHEsfBsAEAAHMDAAAOAAAAAAAAAAEAIAAAACgBAABkcnMvZTJvRG9jLnhtbFBLBQYAAAAABgAG&#10;AFkBAABKBQAAAAA=&#10;">
              <v:fill on="f" focussize="0,0"/>
              <v:stroke on="f"/>
              <v:imagedata o:title=""/>
              <o:lock v:ext="edit" aspectratio="f"/>
              <v:textbox inset="0mm,0mm,0mm,0mm">
                <w:txbxContent>
                  <w:p w14:paraId="60A68033">
                    <w:pPr>
                      <w:spacing w:before="14"/>
                      <w:ind w:left="20" w:right="0" w:firstLine="0"/>
                      <w:jc w:val="left"/>
                      <w:rPr>
                        <w:rFonts w:ascii="Arial MT"/>
                        <w:sz w:val="18"/>
                      </w:rPr>
                    </w:pPr>
                    <w:r>
                      <w:rPr>
                        <w:rFonts w:ascii="Arial MT"/>
                        <w:spacing w:val="-2"/>
                        <w:sz w:val="18"/>
                      </w:rPr>
                      <w:t>409372</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84F32">
    <w:pPr>
      <w:pStyle w:val="9"/>
      <w:spacing w:line="14" w:lineRule="auto"/>
      <w:rPr>
        <w:sz w:val="20"/>
      </w:rPr>
    </w:pPr>
    <w:r>
      <w:rPr>
        <w:sz w:val="20"/>
      </w:rPr>
      <w:drawing>
        <wp:anchor distT="0" distB="0" distL="0" distR="0" simplePos="0" relativeHeight="251679744" behindDoc="1" locked="0" layoutInCell="1" allowOverlap="1">
          <wp:simplePos x="0" y="0"/>
          <wp:positionH relativeFrom="page">
            <wp:posOffset>5942965</wp:posOffset>
          </wp:positionH>
          <wp:positionV relativeFrom="page">
            <wp:posOffset>456565</wp:posOffset>
          </wp:positionV>
          <wp:extent cx="672465" cy="117475"/>
          <wp:effectExtent l="0" t="0" r="0" b="0"/>
          <wp:wrapNone/>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 cstate="print"/>
                  <a:stretch>
                    <a:fillRect/>
                  </a:stretch>
                </pic:blipFill>
                <pic:spPr>
                  <a:xfrm>
                    <a:off x="0" y="0"/>
                    <a:ext cx="672515" cy="117475"/>
                  </a:xfrm>
                  <a:prstGeom prst="rect">
                    <a:avLst/>
                  </a:prstGeom>
                </pic:spPr>
              </pic:pic>
            </a:graphicData>
          </a:graphic>
        </wp:anchor>
      </w:drawing>
    </w:r>
    <w:r>
      <w:rPr>
        <w:sz w:val="20"/>
      </w:rPr>
      <mc:AlternateContent>
        <mc:Choice Requires="wps">
          <w:drawing>
            <wp:anchor distT="0" distB="0" distL="0" distR="0" simplePos="0" relativeHeight="251680768" behindDoc="1" locked="0" layoutInCell="1" allowOverlap="1">
              <wp:simplePos x="0" y="0"/>
              <wp:positionH relativeFrom="page">
                <wp:posOffset>1169670</wp:posOffset>
              </wp:positionH>
              <wp:positionV relativeFrom="page">
                <wp:posOffset>436245</wp:posOffset>
              </wp:positionV>
              <wp:extent cx="448310" cy="167005"/>
              <wp:effectExtent l="0" t="0" r="0" b="0"/>
              <wp:wrapNone/>
              <wp:docPr id="65" name="Textbox 65"/>
              <wp:cNvGraphicFramePr/>
              <a:graphic xmlns:a="http://schemas.openxmlformats.org/drawingml/2006/main">
                <a:graphicData uri="http://schemas.microsoft.com/office/word/2010/wordprocessingShape">
                  <wps:wsp>
                    <wps:cNvSpPr txBox="1"/>
                    <wps:spPr>
                      <a:xfrm>
                        <a:off x="0" y="0"/>
                        <a:ext cx="448309" cy="167005"/>
                      </a:xfrm>
                      <a:prstGeom prst="rect">
                        <a:avLst/>
                      </a:prstGeom>
                    </wps:spPr>
                    <wps:txbx>
                      <w:txbxContent>
                        <w:p w14:paraId="51AC1E5E">
                          <w:pPr>
                            <w:spacing w:before="12"/>
                            <w:ind w:left="20" w:right="0" w:firstLine="0"/>
                            <w:jc w:val="left"/>
                            <w:rPr>
                              <w:rFonts w:ascii="Arial MT"/>
                              <w:sz w:val="20"/>
                            </w:rPr>
                          </w:pPr>
                          <w:r>
                            <w:rPr>
                              <w:rFonts w:ascii="Arial MT"/>
                              <w:spacing w:val="-2"/>
                              <w:sz w:val="20"/>
                            </w:rPr>
                            <w:t>409372</w:t>
                          </w:r>
                        </w:p>
                      </w:txbxContent>
                    </wps:txbx>
                    <wps:bodyPr wrap="square" lIns="0" tIns="0" rIns="0" bIns="0" rtlCol="0">
                      <a:noAutofit/>
                    </wps:bodyPr>
                  </wps:wsp>
                </a:graphicData>
              </a:graphic>
            </wp:anchor>
          </w:drawing>
        </mc:Choice>
        <mc:Fallback>
          <w:pict>
            <v:shape id="Textbox 65" o:spid="_x0000_s1026" o:spt="202" type="#_x0000_t202" style="position:absolute;left:0pt;margin-left:92.1pt;margin-top:34.35pt;height:13.15pt;width:35.3pt;mso-position-horizontal-relative:page;mso-position-vertical-relative:page;z-index:-251635712;mso-width-relative:page;mso-height-relative:page;" filled="f" stroked="f" coordsize="21600,21600" o:gfxdata="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g9osTYAAAACQEAAA8AAAAAAAAAAQAgAAAAIgAAAGRycy9kb3ducmV2LnhtbFBLAQIUABQAAAAI&#10;AIdO4kAe0hKhtAEAAHUDAAAOAAAAAAAAAAEAIAAAACcBAABkcnMvZTJvRG9jLnhtbFBLBQYAAAAA&#10;BgAGAFkBAABNBQAAAAA=&#10;">
              <v:fill on="f" focussize="0,0"/>
              <v:stroke on="f"/>
              <v:imagedata o:title=""/>
              <o:lock v:ext="edit" aspectratio="f"/>
              <v:textbox inset="0mm,0mm,0mm,0mm">
                <w:txbxContent>
                  <w:p w14:paraId="51AC1E5E">
                    <w:pPr>
                      <w:spacing w:before="12"/>
                      <w:ind w:left="20" w:right="0" w:firstLine="0"/>
                      <w:jc w:val="left"/>
                      <w:rPr>
                        <w:rFonts w:ascii="Arial MT"/>
                        <w:sz w:val="20"/>
                      </w:rPr>
                    </w:pPr>
                    <w:r>
                      <w:rPr>
                        <w:rFonts w:ascii="Arial MT"/>
                        <w:spacing w:val="-2"/>
                        <w:sz w:val="20"/>
                      </w:rPr>
                      <w:t>409372</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71DE0D">
    <w:pPr>
      <w:pStyle w:val="9"/>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1294765</wp:posOffset>
              </wp:positionH>
              <wp:positionV relativeFrom="page">
                <wp:posOffset>404495</wp:posOffset>
              </wp:positionV>
              <wp:extent cx="407670" cy="153670"/>
              <wp:effectExtent l="0" t="0" r="0" b="0"/>
              <wp:wrapNone/>
              <wp:docPr id="9" name="Textbox 9"/>
              <wp:cNvGraphicFramePr/>
              <a:graphic xmlns:a="http://schemas.openxmlformats.org/drawingml/2006/main">
                <a:graphicData uri="http://schemas.microsoft.com/office/word/2010/wordprocessingShape">
                  <wps:wsp>
                    <wps:cNvSpPr txBox="1"/>
                    <wps:spPr>
                      <a:xfrm>
                        <a:off x="0" y="0"/>
                        <a:ext cx="407670" cy="153670"/>
                      </a:xfrm>
                      <a:prstGeom prst="rect">
                        <a:avLst/>
                      </a:prstGeom>
                    </wps:spPr>
                    <wps:txbx>
                      <w:txbxContent>
                        <w:p w14:paraId="5F4722BD">
                          <w:pPr>
                            <w:spacing w:before="14"/>
                            <w:ind w:left="20" w:right="0" w:firstLine="0"/>
                            <w:jc w:val="left"/>
                            <w:rPr>
                              <w:rFonts w:ascii="Arial MT"/>
                              <w:sz w:val="18"/>
                            </w:rPr>
                          </w:pPr>
                          <w:r>
                            <w:rPr>
                              <w:rFonts w:ascii="Arial MT"/>
                              <w:spacing w:val="-2"/>
                              <w:sz w:val="18"/>
                            </w:rPr>
                            <w:t>409372</w:t>
                          </w:r>
                        </w:p>
                      </w:txbxContent>
                    </wps:txbx>
                    <wps:bodyPr wrap="square" lIns="0" tIns="0" rIns="0" bIns="0" rtlCol="0">
                      <a:noAutofit/>
                    </wps:bodyPr>
                  </wps:wsp>
                </a:graphicData>
              </a:graphic>
            </wp:anchor>
          </w:drawing>
        </mc:Choice>
        <mc:Fallback>
          <w:pict>
            <v:shape id="Textbox 9" o:spid="_x0000_s1026" o:spt="202" type="#_x0000_t202" style="position:absolute;left:0pt;margin-left:101.95pt;margin-top:31.85pt;height:12.1pt;width:32.1pt;mso-position-horizontal-relative:page;mso-position-vertical-relative:page;z-index:-251656192;mso-width-relative:page;mso-height-relative:page;" filled="f" stroked="f" coordsize="21600,21600" o:gfxdata="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bo&#10;IRDZAAAACQEAAA8AAAAAAAAAAQAgAAAAIgAAAGRycy9kb3ducmV2LnhtbFBLAQIUABQAAAAIAIdO&#10;4kBMXUngsAEAAHMDAAAOAAAAAAAAAAEAIAAAACgBAABkcnMvZTJvRG9jLnhtbFBLBQYAAAAABgAG&#10;AFkBAABKBQAAAAA=&#10;">
              <v:fill on="f" focussize="0,0"/>
              <v:stroke on="f"/>
              <v:imagedata o:title=""/>
              <o:lock v:ext="edit" aspectratio="f"/>
              <v:textbox inset="0mm,0mm,0mm,0mm">
                <w:txbxContent>
                  <w:p w14:paraId="5F4722BD">
                    <w:pPr>
                      <w:spacing w:before="14"/>
                      <w:ind w:left="20" w:right="0" w:firstLine="0"/>
                      <w:jc w:val="left"/>
                      <w:rPr>
                        <w:rFonts w:ascii="Arial MT"/>
                        <w:sz w:val="18"/>
                      </w:rPr>
                    </w:pPr>
                    <w:r>
                      <w:rPr>
                        <w:rFonts w:ascii="Arial MT"/>
                        <w:spacing w:val="-2"/>
                        <w:sz w:val="18"/>
                      </w:rPr>
                      <w:t>409372</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03DD75">
    <w:pPr>
      <w:pStyle w:val="9"/>
      <w:spacing w:line="14" w:lineRule="auto"/>
      <w:rPr>
        <w:sz w:val="20"/>
      </w:rPr>
    </w:pPr>
    <w:r>
      <w:rPr>
        <w:sz w:val="20"/>
      </w:rPr>
      <w:drawing>
        <wp:anchor distT="0" distB="0" distL="0" distR="0" simplePos="0" relativeHeight="251662336" behindDoc="1" locked="0" layoutInCell="1" allowOverlap="1">
          <wp:simplePos x="0" y="0"/>
          <wp:positionH relativeFrom="page">
            <wp:posOffset>3668395</wp:posOffset>
          </wp:positionH>
          <wp:positionV relativeFrom="page">
            <wp:posOffset>444500</wp:posOffset>
          </wp:positionV>
          <wp:extent cx="2958465" cy="14287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 cstate="print"/>
                  <a:stretch>
                    <a:fillRect/>
                  </a:stretch>
                </pic:blipFill>
                <pic:spPr>
                  <a:xfrm>
                    <a:off x="0" y="0"/>
                    <a:ext cx="2958592" cy="142875"/>
                  </a:xfrm>
                  <a:prstGeom prst="rect">
                    <a:avLst/>
                  </a:prstGeom>
                </pic:spPr>
              </pic:pic>
            </a:graphicData>
          </a:graphic>
        </wp:anchor>
      </w:drawing>
    </w:r>
    <w:r>
      <w:rPr>
        <w:sz w:val="20"/>
      </w:rPr>
      <mc:AlternateContent>
        <mc:Choice Requires="wps">
          <w:drawing>
            <wp:anchor distT="0" distB="0" distL="0" distR="0" simplePos="0" relativeHeight="251663360" behindDoc="1" locked="0" layoutInCell="1" allowOverlap="1">
              <wp:simplePos x="0" y="0"/>
              <wp:positionH relativeFrom="page">
                <wp:posOffset>1203325</wp:posOffset>
              </wp:positionH>
              <wp:positionV relativeFrom="page">
                <wp:posOffset>421005</wp:posOffset>
              </wp:positionV>
              <wp:extent cx="448310" cy="167005"/>
              <wp:effectExtent l="0" t="0" r="0" b="0"/>
              <wp:wrapNone/>
              <wp:docPr id="14" name="Textbox 14"/>
              <wp:cNvGraphicFramePr/>
              <a:graphic xmlns:a="http://schemas.openxmlformats.org/drawingml/2006/main">
                <a:graphicData uri="http://schemas.microsoft.com/office/word/2010/wordprocessingShape">
                  <wps:wsp>
                    <wps:cNvSpPr txBox="1"/>
                    <wps:spPr>
                      <a:xfrm>
                        <a:off x="0" y="0"/>
                        <a:ext cx="448309" cy="167005"/>
                      </a:xfrm>
                      <a:prstGeom prst="rect">
                        <a:avLst/>
                      </a:prstGeom>
                    </wps:spPr>
                    <wps:txbx>
                      <w:txbxContent>
                        <w:p w14:paraId="366311C0">
                          <w:pPr>
                            <w:spacing w:before="12"/>
                            <w:ind w:left="20" w:right="0" w:firstLine="0"/>
                            <w:jc w:val="left"/>
                            <w:rPr>
                              <w:rFonts w:ascii="Arial MT"/>
                              <w:sz w:val="20"/>
                            </w:rPr>
                          </w:pPr>
                          <w:r>
                            <w:rPr>
                              <w:rFonts w:ascii="Arial MT"/>
                              <w:spacing w:val="-2"/>
                              <w:sz w:val="20"/>
                            </w:rPr>
                            <w:t>409372</w:t>
                          </w:r>
                        </w:p>
                      </w:txbxContent>
                    </wps:txbx>
                    <wps:bodyPr wrap="square" lIns="0" tIns="0" rIns="0" bIns="0" rtlCol="0">
                      <a:noAutofit/>
                    </wps:bodyPr>
                  </wps:wsp>
                </a:graphicData>
              </a:graphic>
            </wp:anchor>
          </w:drawing>
        </mc:Choice>
        <mc:Fallback>
          <w:pict>
            <v:shape id="Textbox 14" o:spid="_x0000_s1026" o:spt="202" type="#_x0000_t202" style="position:absolute;left:0pt;margin-left:94.75pt;margin-top:33.15pt;height:13.15pt;width:35.3pt;mso-position-horizontal-relative:page;mso-position-vertical-relative:page;z-index:-251653120;mso-width-relative:page;mso-height-relative:page;" filled="f" stroked="f" coordsize="21600,21600" o:gfxdata="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E&#10;Mrxt1wAAAAkBAAAPAAAAAAAAAAEAIAAAACIAAABkcnMvZG93bnJldi54bWxQSwECFAAUAAAACACH&#10;TuJA2u7kzrMBAAB1AwAADgAAAAAAAAABACAAAAAmAQAAZHJzL2Uyb0RvYy54bWxQSwUGAAAAAAYA&#10;BgBZAQAASwUAAAAA&#10;">
              <v:fill on="f" focussize="0,0"/>
              <v:stroke on="f"/>
              <v:imagedata o:title=""/>
              <o:lock v:ext="edit" aspectratio="f"/>
              <v:textbox inset="0mm,0mm,0mm,0mm">
                <w:txbxContent>
                  <w:p w14:paraId="366311C0">
                    <w:pPr>
                      <w:spacing w:before="12"/>
                      <w:ind w:left="20" w:right="0" w:firstLine="0"/>
                      <w:jc w:val="left"/>
                      <w:rPr>
                        <w:rFonts w:ascii="Arial MT"/>
                        <w:sz w:val="20"/>
                      </w:rPr>
                    </w:pPr>
                    <w:r>
                      <w:rPr>
                        <w:rFonts w:ascii="Arial MT"/>
                        <w:spacing w:val="-2"/>
                        <w:sz w:val="20"/>
                      </w:rPr>
                      <w:t>409372</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DD4450">
    <w:pPr>
      <w:pStyle w:val="9"/>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4910455</wp:posOffset>
              </wp:positionH>
              <wp:positionV relativeFrom="page">
                <wp:posOffset>410210</wp:posOffset>
              </wp:positionV>
              <wp:extent cx="1403985" cy="194310"/>
              <wp:effectExtent l="0" t="0" r="0" b="0"/>
              <wp:wrapNone/>
              <wp:docPr id="18" name="Textbox 18"/>
              <wp:cNvGraphicFramePr/>
              <a:graphic xmlns:a="http://schemas.openxmlformats.org/drawingml/2006/main">
                <a:graphicData uri="http://schemas.microsoft.com/office/word/2010/wordprocessingShape">
                  <wps:wsp>
                    <wps:cNvSpPr txBox="1"/>
                    <wps:spPr>
                      <a:xfrm>
                        <a:off x="0" y="0"/>
                        <a:ext cx="1403985" cy="194310"/>
                      </a:xfrm>
                      <a:prstGeom prst="rect">
                        <a:avLst/>
                      </a:prstGeom>
                    </wps:spPr>
                    <wps:txbx>
                      <w:txbxContent>
                        <w:p w14:paraId="188BD344">
                          <w:pPr>
                            <w:pStyle w:val="9"/>
                            <w:spacing w:before="10"/>
                            <w:ind w:left="20"/>
                          </w:pPr>
                          <w:r>
                            <w:t>Introduction</w:t>
                          </w:r>
                          <w:r>
                            <w:rPr>
                              <w:spacing w:val="-2"/>
                            </w:rPr>
                            <w:t xml:space="preserve"> </w:t>
                          </w:r>
                          <w:r>
                            <w:t>to</w:t>
                          </w:r>
                          <w:r>
                            <w:rPr>
                              <w:spacing w:val="-2"/>
                            </w:rPr>
                            <w:t xml:space="preserve"> Project</w:t>
                          </w:r>
                        </w:p>
                      </w:txbxContent>
                    </wps:txbx>
                    <wps:bodyPr wrap="square" lIns="0" tIns="0" rIns="0" bIns="0" rtlCol="0">
                      <a:noAutofit/>
                    </wps:bodyPr>
                  </wps:wsp>
                </a:graphicData>
              </a:graphic>
            </wp:anchor>
          </w:drawing>
        </mc:Choice>
        <mc:Fallback>
          <w:pict>
            <v:shape id="Textbox 18" o:spid="_x0000_s1026" o:spt="202" type="#_x0000_t202" style="position:absolute;left:0pt;margin-left:386.65pt;margin-top:32.3pt;height:15.3pt;width:110.55pt;mso-position-horizontal-relative:page;mso-position-vertical-relative:page;z-index:-251651072;mso-width-relative:page;mso-height-relative:page;" filled="f" stroked="f" coordsize="21600,21600" o:gfxdata="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x8dkH2gAAAAkBAAAPAAAAAAAAAAEAIAAAACIAAABkcnMvZG93bnJldi54bWxQSwECFAAUAAAA&#10;CACHTuJAR0KAH7MBAAB2AwAADgAAAAAAAAABACAAAAApAQAAZHJzL2Uyb0RvYy54bWxQSwUGAAAA&#10;AAYABgBZAQAATgUAAAAA&#10;">
              <v:fill on="f" focussize="0,0"/>
              <v:stroke on="f"/>
              <v:imagedata o:title=""/>
              <o:lock v:ext="edit" aspectratio="f"/>
              <v:textbox inset="0mm,0mm,0mm,0mm">
                <w:txbxContent>
                  <w:p w14:paraId="188BD344">
                    <w:pPr>
                      <w:pStyle w:val="9"/>
                      <w:spacing w:before="10"/>
                      <w:ind w:left="20"/>
                    </w:pPr>
                    <w:r>
                      <w:t>Introduction</w:t>
                    </w:r>
                    <w:r>
                      <w:rPr>
                        <w:spacing w:val="-2"/>
                      </w:rPr>
                      <w:t xml:space="preserve"> </w:t>
                    </w:r>
                    <w:r>
                      <w:t>to</w:t>
                    </w:r>
                    <w:r>
                      <w:rPr>
                        <w:spacing w:val="-2"/>
                      </w:rPr>
                      <w:t xml:space="preserve"> Project</w:t>
                    </w:r>
                  </w:p>
                </w:txbxContent>
              </v:textbox>
            </v:shape>
          </w:pict>
        </mc:Fallback>
      </mc:AlternateContent>
    </w:r>
    <w:r>
      <w:rPr>
        <w:sz w:val="20"/>
      </w:rPr>
      <mc:AlternateContent>
        <mc:Choice Requires="wps">
          <w:drawing>
            <wp:anchor distT="0" distB="0" distL="0" distR="0" simplePos="0" relativeHeight="251665408" behindDoc="1" locked="0" layoutInCell="1" allowOverlap="1">
              <wp:simplePos x="0" y="0"/>
              <wp:positionH relativeFrom="page">
                <wp:posOffset>1016000</wp:posOffset>
              </wp:positionH>
              <wp:positionV relativeFrom="page">
                <wp:posOffset>427355</wp:posOffset>
              </wp:positionV>
              <wp:extent cx="448310" cy="167005"/>
              <wp:effectExtent l="0" t="0" r="0" b="0"/>
              <wp:wrapNone/>
              <wp:docPr id="19" name="Textbox 19"/>
              <wp:cNvGraphicFramePr/>
              <a:graphic xmlns:a="http://schemas.openxmlformats.org/drawingml/2006/main">
                <a:graphicData uri="http://schemas.microsoft.com/office/word/2010/wordprocessingShape">
                  <wps:wsp>
                    <wps:cNvSpPr txBox="1"/>
                    <wps:spPr>
                      <a:xfrm>
                        <a:off x="0" y="0"/>
                        <a:ext cx="448309" cy="167005"/>
                      </a:xfrm>
                      <a:prstGeom prst="rect">
                        <a:avLst/>
                      </a:prstGeom>
                    </wps:spPr>
                    <wps:txbx>
                      <w:txbxContent>
                        <w:p w14:paraId="2B852AEF">
                          <w:pPr>
                            <w:spacing w:before="12"/>
                            <w:ind w:left="20" w:right="0" w:firstLine="0"/>
                            <w:jc w:val="left"/>
                            <w:rPr>
                              <w:rFonts w:ascii="Arial MT"/>
                              <w:sz w:val="20"/>
                            </w:rPr>
                          </w:pPr>
                          <w:r>
                            <w:rPr>
                              <w:rFonts w:ascii="Arial MT"/>
                              <w:spacing w:val="-2"/>
                              <w:sz w:val="20"/>
                            </w:rPr>
                            <w:t>409372</w:t>
                          </w:r>
                        </w:p>
                      </w:txbxContent>
                    </wps:txbx>
                    <wps:bodyPr wrap="square" lIns="0" tIns="0" rIns="0" bIns="0" rtlCol="0">
                      <a:noAutofit/>
                    </wps:bodyPr>
                  </wps:wsp>
                </a:graphicData>
              </a:graphic>
            </wp:anchor>
          </w:drawing>
        </mc:Choice>
        <mc:Fallback>
          <w:pict>
            <v:shape id="Textbox 19" o:spid="_x0000_s1026" o:spt="202" type="#_x0000_t202" style="position:absolute;left:0pt;margin-left:80pt;margin-top:33.65pt;height:13.15pt;width:35.3pt;mso-position-horizontal-relative:page;mso-position-vertical-relative:page;z-index:-251651072;mso-width-relative:page;mso-height-relative:page;" filled="f" stroked="f" coordsize="21600,21600" o:gfxdata="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7M&#10;BcDXAAAACQEAAA8AAAAAAAAAAQAgAAAAIgAAAGRycy9kb3ducmV2LnhtbFBLAQIUABQAAAAIAIdO&#10;4kD2CH+RsgEAAHUDAAAOAAAAAAAAAAEAIAAAACYBAABkcnMvZTJvRG9jLnhtbFBLBQYAAAAABgAG&#10;AFkBAABKBQAAAAA=&#10;">
              <v:fill on="f" focussize="0,0"/>
              <v:stroke on="f"/>
              <v:imagedata o:title=""/>
              <o:lock v:ext="edit" aspectratio="f"/>
              <v:textbox inset="0mm,0mm,0mm,0mm">
                <w:txbxContent>
                  <w:p w14:paraId="2B852AEF">
                    <w:pPr>
                      <w:spacing w:before="12"/>
                      <w:ind w:left="20" w:right="0" w:firstLine="0"/>
                      <w:jc w:val="left"/>
                      <w:rPr>
                        <w:rFonts w:ascii="Arial MT"/>
                        <w:sz w:val="20"/>
                      </w:rPr>
                    </w:pPr>
                    <w:r>
                      <w:rPr>
                        <w:rFonts w:ascii="Arial MT"/>
                        <w:spacing w:val="-2"/>
                        <w:sz w:val="20"/>
                      </w:rPr>
                      <w:t>409372</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4E1AEC">
    <w:pPr>
      <w:pStyle w:val="9"/>
      <w:spacing w:line="14" w:lineRule="auto"/>
      <w:rPr>
        <w:sz w:val="20"/>
      </w:rPr>
    </w:pPr>
    <w:r>
      <w:rPr>
        <w:sz w:val="20"/>
      </w:rPr>
      <mc:AlternateContent>
        <mc:Choice Requires="wps">
          <w:drawing>
            <wp:anchor distT="0" distB="0" distL="0" distR="0" simplePos="0" relativeHeight="251667456" behindDoc="1" locked="0" layoutInCell="1" allowOverlap="1">
              <wp:simplePos x="0" y="0"/>
              <wp:positionH relativeFrom="page">
                <wp:posOffset>1098550</wp:posOffset>
              </wp:positionH>
              <wp:positionV relativeFrom="page">
                <wp:posOffset>404495</wp:posOffset>
              </wp:positionV>
              <wp:extent cx="448310" cy="167005"/>
              <wp:effectExtent l="0" t="0" r="0" b="0"/>
              <wp:wrapNone/>
              <wp:docPr id="26" name="Textbox 26"/>
              <wp:cNvGraphicFramePr/>
              <a:graphic xmlns:a="http://schemas.openxmlformats.org/drawingml/2006/main">
                <a:graphicData uri="http://schemas.microsoft.com/office/word/2010/wordprocessingShape">
                  <wps:wsp>
                    <wps:cNvSpPr txBox="1"/>
                    <wps:spPr>
                      <a:xfrm>
                        <a:off x="0" y="0"/>
                        <a:ext cx="448309" cy="167005"/>
                      </a:xfrm>
                      <a:prstGeom prst="rect">
                        <a:avLst/>
                      </a:prstGeom>
                    </wps:spPr>
                    <wps:txbx>
                      <w:txbxContent>
                        <w:p w14:paraId="5488CF65">
                          <w:pPr>
                            <w:spacing w:before="12"/>
                            <w:ind w:left="20" w:right="0" w:firstLine="0"/>
                            <w:jc w:val="left"/>
                            <w:rPr>
                              <w:rFonts w:ascii="Arial MT"/>
                              <w:sz w:val="20"/>
                            </w:rPr>
                          </w:pPr>
                          <w:r>
                            <w:rPr>
                              <w:rFonts w:ascii="Arial MT"/>
                              <w:spacing w:val="-2"/>
                              <w:sz w:val="20"/>
                            </w:rPr>
                            <w:t>409372</w:t>
                          </w:r>
                        </w:p>
                      </w:txbxContent>
                    </wps:txbx>
                    <wps:bodyPr wrap="square" lIns="0" tIns="0" rIns="0" bIns="0" rtlCol="0">
                      <a:noAutofit/>
                    </wps:bodyPr>
                  </wps:wsp>
                </a:graphicData>
              </a:graphic>
            </wp:anchor>
          </w:drawing>
        </mc:Choice>
        <mc:Fallback>
          <w:pict>
            <v:shape id="Textbox 26" o:spid="_x0000_s1026" o:spt="202" type="#_x0000_t202" style="position:absolute;left:0pt;margin-left:86.5pt;margin-top:31.85pt;height:13.15pt;width:35.3pt;mso-position-horizontal-relative:page;mso-position-vertical-relative:page;z-index:-251649024;mso-width-relative:page;mso-height-relative:page;" filled="f" stroked="f" coordsize="21600,21600" o:gfxdata="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2/JFNgAAAAJAQAADwAAAAAAAAABACAAAAAiAAAAZHJzL2Rvd25yZXYueG1sUEsBAhQAFAAAAAgA&#10;h07iQFdgjyOzAQAAdQMAAA4AAAAAAAAAAQAgAAAAJwEAAGRycy9lMm9Eb2MueG1sUEsFBgAAAAAG&#10;AAYAWQEAAEwFAAAAAA==&#10;">
              <v:fill on="f" focussize="0,0"/>
              <v:stroke on="f"/>
              <v:imagedata o:title=""/>
              <o:lock v:ext="edit" aspectratio="f"/>
              <v:textbox inset="0mm,0mm,0mm,0mm">
                <w:txbxContent>
                  <w:p w14:paraId="5488CF65">
                    <w:pPr>
                      <w:spacing w:before="12"/>
                      <w:ind w:left="20" w:right="0" w:firstLine="0"/>
                      <w:jc w:val="left"/>
                      <w:rPr>
                        <w:rFonts w:ascii="Arial MT"/>
                        <w:sz w:val="20"/>
                      </w:rPr>
                    </w:pPr>
                    <w:r>
                      <w:rPr>
                        <w:rFonts w:ascii="Arial MT"/>
                        <w:spacing w:val="-2"/>
                        <w:sz w:val="20"/>
                      </w:rPr>
                      <w:t>409372</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6859AB">
    <w:pPr>
      <w:pStyle w:val="9"/>
      <w:spacing w:line="14" w:lineRule="auto"/>
      <w:rPr>
        <w:sz w:val="20"/>
      </w:rPr>
    </w:pPr>
    <w:r>
      <w:rPr>
        <w:sz w:val="20"/>
      </w:rPr>
      <w:drawing>
        <wp:anchor distT="0" distB="0" distL="0" distR="0" simplePos="0" relativeHeight="251669504" behindDoc="1" locked="0" layoutInCell="1" allowOverlap="1">
          <wp:simplePos x="0" y="0"/>
          <wp:positionH relativeFrom="page">
            <wp:posOffset>5619750</wp:posOffset>
          </wp:positionH>
          <wp:positionV relativeFrom="page">
            <wp:posOffset>387350</wp:posOffset>
          </wp:positionV>
          <wp:extent cx="1003300" cy="144780"/>
          <wp:effectExtent l="0" t="0" r="0" b="0"/>
          <wp:wrapNone/>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 cstate="print"/>
                  <a:stretch>
                    <a:fillRect/>
                  </a:stretch>
                </pic:blipFill>
                <pic:spPr>
                  <a:xfrm>
                    <a:off x="0" y="0"/>
                    <a:ext cx="1003007" cy="144779"/>
                  </a:xfrm>
                  <a:prstGeom prst="rect">
                    <a:avLst/>
                  </a:prstGeom>
                </pic:spPr>
              </pic:pic>
            </a:graphicData>
          </a:graphic>
        </wp:anchor>
      </w:drawing>
    </w:r>
    <w:r>
      <w:rPr>
        <w:sz w:val="20"/>
      </w:rPr>
      <mc:AlternateContent>
        <mc:Choice Requires="wps">
          <w:drawing>
            <wp:anchor distT="0" distB="0" distL="0" distR="0" simplePos="0" relativeHeight="251670528" behindDoc="1" locked="0" layoutInCell="1" allowOverlap="1">
              <wp:simplePos x="0" y="0"/>
              <wp:positionH relativeFrom="page">
                <wp:posOffset>1148715</wp:posOffset>
              </wp:positionH>
              <wp:positionV relativeFrom="page">
                <wp:posOffset>366395</wp:posOffset>
              </wp:positionV>
              <wp:extent cx="448310" cy="167005"/>
              <wp:effectExtent l="0" t="0" r="0" b="0"/>
              <wp:wrapNone/>
              <wp:docPr id="32" name="Textbox 32"/>
              <wp:cNvGraphicFramePr/>
              <a:graphic xmlns:a="http://schemas.openxmlformats.org/drawingml/2006/main">
                <a:graphicData uri="http://schemas.microsoft.com/office/word/2010/wordprocessingShape">
                  <wps:wsp>
                    <wps:cNvSpPr txBox="1"/>
                    <wps:spPr>
                      <a:xfrm>
                        <a:off x="0" y="0"/>
                        <a:ext cx="448309" cy="167005"/>
                      </a:xfrm>
                      <a:prstGeom prst="rect">
                        <a:avLst/>
                      </a:prstGeom>
                    </wps:spPr>
                    <wps:txbx>
                      <w:txbxContent>
                        <w:p w14:paraId="46DC7BF8">
                          <w:pPr>
                            <w:spacing w:before="12"/>
                            <w:ind w:left="20" w:right="0" w:firstLine="0"/>
                            <w:jc w:val="left"/>
                            <w:rPr>
                              <w:rFonts w:ascii="Arial MT"/>
                              <w:sz w:val="20"/>
                            </w:rPr>
                          </w:pPr>
                          <w:r>
                            <w:rPr>
                              <w:rFonts w:ascii="Arial MT"/>
                              <w:spacing w:val="-2"/>
                              <w:sz w:val="20"/>
                            </w:rPr>
                            <w:t>409372</w:t>
                          </w:r>
                        </w:p>
                      </w:txbxContent>
                    </wps:txbx>
                    <wps:bodyPr wrap="square" lIns="0" tIns="0" rIns="0" bIns="0" rtlCol="0">
                      <a:noAutofit/>
                    </wps:bodyPr>
                  </wps:wsp>
                </a:graphicData>
              </a:graphic>
            </wp:anchor>
          </w:drawing>
        </mc:Choice>
        <mc:Fallback>
          <w:pict>
            <v:shape id="Textbox 32" o:spid="_x0000_s1026" o:spt="202" type="#_x0000_t202" style="position:absolute;left:0pt;margin-left:90.45pt;margin-top:28.85pt;height:13.15pt;width:35.3pt;mso-position-horizontal-relative:page;mso-position-vertical-relative:page;z-index:-251645952;mso-width-relative:page;mso-height-relative:page;" filled="f" stroked="f" coordsize="21600,21600" o:gfxdata="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XIzUbYAAAACQEAAA8AAAAAAAAAAQAgAAAAIgAAAGRycy9kb3ducmV2LnhtbFBLAQIUABQAAAAI&#10;AIdO4kApU21qtAEAAHUDAAAOAAAAAAAAAAEAIAAAACcBAABkcnMvZTJvRG9jLnhtbFBLBQYAAAAA&#10;BgAGAFkBAABNBQAAAAA=&#10;">
              <v:fill on="f" focussize="0,0"/>
              <v:stroke on="f"/>
              <v:imagedata o:title=""/>
              <o:lock v:ext="edit" aspectratio="f"/>
              <v:textbox inset="0mm,0mm,0mm,0mm">
                <w:txbxContent>
                  <w:p w14:paraId="46DC7BF8">
                    <w:pPr>
                      <w:spacing w:before="12"/>
                      <w:ind w:left="20" w:right="0" w:firstLine="0"/>
                      <w:jc w:val="left"/>
                      <w:rPr>
                        <w:rFonts w:ascii="Arial MT"/>
                        <w:sz w:val="20"/>
                      </w:rPr>
                    </w:pPr>
                    <w:r>
                      <w:rPr>
                        <w:rFonts w:ascii="Arial MT"/>
                        <w:spacing w:val="-2"/>
                        <w:sz w:val="20"/>
                      </w:rPr>
                      <w:t>409372</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8F61C2">
    <w:pPr>
      <w:pStyle w:val="9"/>
      <w:spacing w:line="14" w:lineRule="auto"/>
      <w:rPr>
        <w:sz w:val="20"/>
      </w:rPr>
    </w:pPr>
    <w:r>
      <w:rPr>
        <w:sz w:val="20"/>
      </w:rPr>
      <mc:AlternateContent>
        <mc:Choice Requires="wps">
          <w:drawing>
            <wp:anchor distT="0" distB="0" distL="0" distR="0" simplePos="0" relativeHeight="251672576" behindDoc="1" locked="0" layoutInCell="1" allowOverlap="1">
              <wp:simplePos x="0" y="0"/>
              <wp:positionH relativeFrom="page">
                <wp:posOffset>5590540</wp:posOffset>
              </wp:positionH>
              <wp:positionV relativeFrom="page">
                <wp:posOffset>389255</wp:posOffset>
              </wp:positionV>
              <wp:extent cx="944245" cy="194310"/>
              <wp:effectExtent l="0" t="0" r="0" b="0"/>
              <wp:wrapNone/>
              <wp:docPr id="36" name="Textbox 36"/>
              <wp:cNvGraphicFramePr/>
              <a:graphic xmlns:a="http://schemas.openxmlformats.org/drawingml/2006/main">
                <a:graphicData uri="http://schemas.microsoft.com/office/word/2010/wordprocessingShape">
                  <wps:wsp>
                    <wps:cNvSpPr txBox="1"/>
                    <wps:spPr>
                      <a:xfrm>
                        <a:off x="0" y="0"/>
                        <a:ext cx="944244" cy="194310"/>
                      </a:xfrm>
                      <a:prstGeom prst="rect">
                        <a:avLst/>
                      </a:prstGeom>
                    </wps:spPr>
                    <wps:txbx>
                      <w:txbxContent>
                        <w:p w14:paraId="7C46CB07">
                          <w:pPr>
                            <w:pStyle w:val="9"/>
                            <w:spacing w:before="10"/>
                            <w:ind w:left="20"/>
                          </w:pPr>
                          <w:r>
                            <w:t xml:space="preserve">System </w:t>
                          </w:r>
                          <w:r>
                            <w:rPr>
                              <w:spacing w:val="-2"/>
                            </w:rPr>
                            <w:t>Design</w:t>
                          </w:r>
                        </w:p>
                      </w:txbxContent>
                    </wps:txbx>
                    <wps:bodyPr wrap="square" lIns="0" tIns="0" rIns="0" bIns="0" rtlCol="0">
                      <a:noAutofit/>
                    </wps:bodyPr>
                  </wps:wsp>
                </a:graphicData>
              </a:graphic>
            </wp:anchor>
          </w:drawing>
        </mc:Choice>
        <mc:Fallback>
          <w:pict>
            <v:shape id="Textbox 36" o:spid="_x0000_s1026" o:spt="202" type="#_x0000_t202" style="position:absolute;left:0pt;margin-left:440.2pt;margin-top:30.65pt;height:15.3pt;width:74.35pt;mso-position-horizontal-relative:page;mso-position-vertical-relative:page;z-index:-251643904;mso-width-relative:page;mso-height-relative:page;" filled="f" stroked="f" coordsize="21600,21600" o:gfxdata="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yhAQrYAAAACgEAAA8AAAAAAAAAAQAgAAAAIgAAAGRycy9kb3ducmV2LnhtbFBLAQIUABQAAAAI&#10;AIdO4kBCLB5ytAEAAHUDAAAOAAAAAAAAAAEAIAAAACcBAABkcnMvZTJvRG9jLnhtbFBLBQYAAAAA&#10;BgAGAFkBAABNBQAAAAA=&#10;">
              <v:fill on="f" focussize="0,0"/>
              <v:stroke on="f"/>
              <v:imagedata o:title=""/>
              <o:lock v:ext="edit" aspectratio="f"/>
              <v:textbox inset="0mm,0mm,0mm,0mm">
                <w:txbxContent>
                  <w:p w14:paraId="7C46CB07">
                    <w:pPr>
                      <w:pStyle w:val="9"/>
                      <w:spacing w:before="10"/>
                      <w:ind w:left="20"/>
                    </w:pPr>
                    <w:r>
                      <w:t xml:space="preserve">System </w:t>
                    </w:r>
                    <w:r>
                      <w:rPr>
                        <w:spacing w:val="-2"/>
                      </w:rPr>
                      <w:t>Design</w:t>
                    </w:r>
                  </w:p>
                </w:txbxContent>
              </v:textbox>
            </v:shape>
          </w:pict>
        </mc:Fallback>
      </mc:AlternateContent>
    </w:r>
    <w:r>
      <w:rPr>
        <w:sz w:val="20"/>
      </w:rPr>
      <mc:AlternateContent>
        <mc:Choice Requires="wps">
          <w:drawing>
            <wp:anchor distT="0" distB="0" distL="0" distR="0" simplePos="0" relativeHeight="251672576" behindDoc="1" locked="0" layoutInCell="1" allowOverlap="1">
              <wp:simplePos x="0" y="0"/>
              <wp:positionH relativeFrom="page">
                <wp:posOffset>1259840</wp:posOffset>
              </wp:positionH>
              <wp:positionV relativeFrom="page">
                <wp:posOffset>462280</wp:posOffset>
              </wp:positionV>
              <wp:extent cx="448310" cy="167005"/>
              <wp:effectExtent l="0" t="0" r="0" b="0"/>
              <wp:wrapNone/>
              <wp:docPr id="37" name="Textbox 37"/>
              <wp:cNvGraphicFramePr/>
              <a:graphic xmlns:a="http://schemas.openxmlformats.org/drawingml/2006/main">
                <a:graphicData uri="http://schemas.microsoft.com/office/word/2010/wordprocessingShape">
                  <wps:wsp>
                    <wps:cNvSpPr txBox="1"/>
                    <wps:spPr>
                      <a:xfrm>
                        <a:off x="0" y="0"/>
                        <a:ext cx="448309" cy="167005"/>
                      </a:xfrm>
                      <a:prstGeom prst="rect">
                        <a:avLst/>
                      </a:prstGeom>
                    </wps:spPr>
                    <wps:txbx>
                      <w:txbxContent>
                        <w:p w14:paraId="47EF3C93">
                          <w:pPr>
                            <w:spacing w:before="12"/>
                            <w:ind w:left="20" w:right="0" w:firstLine="0"/>
                            <w:jc w:val="left"/>
                            <w:rPr>
                              <w:rFonts w:ascii="Arial MT"/>
                              <w:sz w:val="20"/>
                            </w:rPr>
                          </w:pPr>
                          <w:r>
                            <w:rPr>
                              <w:rFonts w:ascii="Arial MT"/>
                              <w:spacing w:val="-2"/>
                              <w:sz w:val="20"/>
                            </w:rPr>
                            <w:t>409372</w:t>
                          </w:r>
                        </w:p>
                      </w:txbxContent>
                    </wps:txbx>
                    <wps:bodyPr wrap="square" lIns="0" tIns="0" rIns="0" bIns="0" rtlCol="0">
                      <a:noAutofit/>
                    </wps:bodyPr>
                  </wps:wsp>
                </a:graphicData>
              </a:graphic>
            </wp:anchor>
          </w:drawing>
        </mc:Choice>
        <mc:Fallback>
          <w:pict>
            <v:shape id="Textbox 37" o:spid="_x0000_s1026" o:spt="202" type="#_x0000_t202" style="position:absolute;left:0pt;margin-left:99.2pt;margin-top:36.4pt;height:13.15pt;width:35.3pt;mso-position-horizontal-relative:page;mso-position-vertical-relative:page;z-index:-251643904;mso-width-relative:page;mso-height-relative:page;" filled="f" stroked="f" coordsize="21600,21600" o:gfxdata="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8aKdtcAAAAJAQAADwAAAAAAAAABACAAAAAiAAAAZHJzL2Rvd25yZXYueG1sUEsBAhQAFAAAAAgA&#10;h07iQEwUF9O0AQAAdQMAAA4AAAAAAAAAAQAgAAAAJgEAAGRycy9lMm9Eb2MueG1sUEsFBgAAAAAG&#10;AAYAWQEAAEwFAAAAAA==&#10;">
              <v:fill on="f" focussize="0,0"/>
              <v:stroke on="f"/>
              <v:imagedata o:title=""/>
              <o:lock v:ext="edit" aspectratio="f"/>
              <v:textbox inset="0mm,0mm,0mm,0mm">
                <w:txbxContent>
                  <w:p w14:paraId="47EF3C93">
                    <w:pPr>
                      <w:spacing w:before="12"/>
                      <w:ind w:left="20" w:right="0" w:firstLine="0"/>
                      <w:jc w:val="left"/>
                      <w:rPr>
                        <w:rFonts w:ascii="Arial MT"/>
                        <w:sz w:val="20"/>
                      </w:rPr>
                    </w:pPr>
                    <w:r>
                      <w:rPr>
                        <w:rFonts w:ascii="Arial MT"/>
                        <w:spacing w:val="-2"/>
                        <w:sz w:val="20"/>
                      </w:rPr>
                      <w:t>409372</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E154E9">
    <w:pPr>
      <w:pStyle w:val="9"/>
      <w:spacing w:line="14" w:lineRule="auto"/>
      <w:rPr>
        <w:sz w:val="20"/>
      </w:rPr>
    </w:pPr>
    <w:r>
      <w:rPr>
        <w:sz w:val="20"/>
      </w:rPr>
      <mc:AlternateContent>
        <mc:Choice Requires="wps">
          <w:drawing>
            <wp:anchor distT="0" distB="0" distL="0" distR="0" simplePos="0" relativeHeight="251674624" behindDoc="1" locked="0" layoutInCell="1" allowOverlap="1">
              <wp:simplePos x="0" y="0"/>
              <wp:positionH relativeFrom="page">
                <wp:posOffset>5590540</wp:posOffset>
              </wp:positionH>
              <wp:positionV relativeFrom="page">
                <wp:posOffset>389255</wp:posOffset>
              </wp:positionV>
              <wp:extent cx="989965" cy="194310"/>
              <wp:effectExtent l="0" t="0" r="0" b="0"/>
              <wp:wrapNone/>
              <wp:docPr id="54" name="Textbox 54"/>
              <wp:cNvGraphicFramePr/>
              <a:graphic xmlns:a="http://schemas.openxmlformats.org/drawingml/2006/main">
                <a:graphicData uri="http://schemas.microsoft.com/office/word/2010/wordprocessingShape">
                  <wps:wsp>
                    <wps:cNvSpPr txBox="1"/>
                    <wps:spPr>
                      <a:xfrm>
                        <a:off x="0" y="0"/>
                        <a:ext cx="989965" cy="194310"/>
                      </a:xfrm>
                      <a:prstGeom prst="rect">
                        <a:avLst/>
                      </a:prstGeom>
                    </wps:spPr>
                    <wps:txbx>
                      <w:txbxContent>
                        <w:p w14:paraId="7F79B48E">
                          <w:pPr>
                            <w:pStyle w:val="9"/>
                            <w:spacing w:before="10"/>
                            <w:ind w:left="20"/>
                          </w:pPr>
                          <w:r>
                            <w:rPr>
                              <w:spacing w:val="-2"/>
                            </w:rPr>
                            <w:t>Implementation</w:t>
                          </w:r>
                        </w:p>
                      </w:txbxContent>
                    </wps:txbx>
                    <wps:bodyPr wrap="square" lIns="0" tIns="0" rIns="0" bIns="0" rtlCol="0">
                      <a:noAutofit/>
                    </wps:bodyPr>
                  </wps:wsp>
                </a:graphicData>
              </a:graphic>
            </wp:anchor>
          </w:drawing>
        </mc:Choice>
        <mc:Fallback>
          <w:pict>
            <v:shape id="Textbox 54" o:spid="_x0000_s1026" o:spt="202" type="#_x0000_t202" style="position:absolute;left:0pt;margin-left:440.2pt;margin-top:30.65pt;height:15.3pt;width:77.95pt;mso-position-horizontal-relative:page;mso-position-vertical-relative:page;z-index:-251641856;mso-width-relative:page;mso-height-relative:page;" filled="f" stroked="f" coordsize="21600,21600" o:gfxdata="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FVuL3YAAAACgEAAA8AAAAAAAAAAQAgAAAAIgAAAGRycy9kb3ducmV2LnhtbFBLAQIUABQAAAAI&#10;AIdO4kDZLHUVtAEAAHUDAAAOAAAAAAAAAAEAIAAAACcBAABkcnMvZTJvRG9jLnhtbFBLBQYAAAAA&#10;BgAGAFkBAABNBQAAAAA=&#10;">
              <v:fill on="f" focussize="0,0"/>
              <v:stroke on="f"/>
              <v:imagedata o:title=""/>
              <o:lock v:ext="edit" aspectratio="f"/>
              <v:textbox inset="0mm,0mm,0mm,0mm">
                <w:txbxContent>
                  <w:p w14:paraId="7F79B48E">
                    <w:pPr>
                      <w:pStyle w:val="9"/>
                      <w:spacing w:before="10"/>
                      <w:ind w:left="20"/>
                    </w:pPr>
                    <w:r>
                      <w:rPr>
                        <w:spacing w:val="-2"/>
                      </w:rPr>
                      <w:t>Implementation</w:t>
                    </w:r>
                  </w:p>
                </w:txbxContent>
              </v:textbox>
            </v:shape>
          </w:pict>
        </mc:Fallback>
      </mc:AlternateContent>
    </w:r>
    <w:r>
      <w:rPr>
        <w:sz w:val="20"/>
      </w:rPr>
      <mc:AlternateContent>
        <mc:Choice Requires="wps">
          <w:drawing>
            <wp:anchor distT="0" distB="0" distL="0" distR="0" simplePos="0" relativeHeight="251675648" behindDoc="1" locked="0" layoutInCell="1" allowOverlap="1">
              <wp:simplePos x="0" y="0"/>
              <wp:positionH relativeFrom="page">
                <wp:posOffset>1189990</wp:posOffset>
              </wp:positionH>
              <wp:positionV relativeFrom="page">
                <wp:posOffset>434975</wp:posOffset>
              </wp:positionV>
              <wp:extent cx="448310" cy="167005"/>
              <wp:effectExtent l="0" t="0" r="0" b="0"/>
              <wp:wrapNone/>
              <wp:docPr id="55" name="Textbox 55"/>
              <wp:cNvGraphicFramePr/>
              <a:graphic xmlns:a="http://schemas.openxmlformats.org/drawingml/2006/main">
                <a:graphicData uri="http://schemas.microsoft.com/office/word/2010/wordprocessingShape">
                  <wps:wsp>
                    <wps:cNvSpPr txBox="1"/>
                    <wps:spPr>
                      <a:xfrm>
                        <a:off x="0" y="0"/>
                        <a:ext cx="448309" cy="167005"/>
                      </a:xfrm>
                      <a:prstGeom prst="rect">
                        <a:avLst/>
                      </a:prstGeom>
                    </wps:spPr>
                    <wps:txbx>
                      <w:txbxContent>
                        <w:p w14:paraId="3B2D8182">
                          <w:pPr>
                            <w:spacing w:before="12"/>
                            <w:ind w:left="20" w:right="0" w:firstLine="0"/>
                            <w:jc w:val="left"/>
                            <w:rPr>
                              <w:rFonts w:ascii="Arial MT"/>
                              <w:sz w:val="20"/>
                            </w:rPr>
                          </w:pPr>
                          <w:r>
                            <w:rPr>
                              <w:rFonts w:ascii="Arial MT"/>
                              <w:spacing w:val="-2"/>
                              <w:sz w:val="20"/>
                            </w:rPr>
                            <w:t>409372</w:t>
                          </w:r>
                        </w:p>
                      </w:txbxContent>
                    </wps:txbx>
                    <wps:bodyPr wrap="square" lIns="0" tIns="0" rIns="0" bIns="0" rtlCol="0">
                      <a:noAutofit/>
                    </wps:bodyPr>
                  </wps:wsp>
                </a:graphicData>
              </a:graphic>
            </wp:anchor>
          </w:drawing>
        </mc:Choice>
        <mc:Fallback>
          <w:pict>
            <v:shape id="Textbox 55" o:spid="_x0000_s1026" o:spt="202" type="#_x0000_t202" style="position:absolute;left:0pt;margin-left:93.7pt;margin-top:34.25pt;height:13.15pt;width:35.3pt;mso-position-horizontal-relative:page;mso-position-vertical-relative:page;z-index:-251640832;mso-width-relative:page;mso-height-relative:page;" filled="f" stroked="f" coordsize="21600,21600" o:gfxdata="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RNVPYAAAACQEAAA8AAAAAAAAAAQAgAAAAIgAAAGRycy9kb3ducmV2LnhtbFBLAQIUABQAAAAI&#10;AIdO4kBRdR0DtAEAAHUDAAAOAAAAAAAAAAEAIAAAACcBAABkcnMvZTJvRG9jLnhtbFBLBQYAAAAA&#10;BgAGAFkBAABNBQAAAAA=&#10;">
              <v:fill on="f" focussize="0,0"/>
              <v:stroke on="f"/>
              <v:imagedata o:title=""/>
              <o:lock v:ext="edit" aspectratio="f"/>
              <v:textbox inset="0mm,0mm,0mm,0mm">
                <w:txbxContent>
                  <w:p w14:paraId="3B2D8182">
                    <w:pPr>
                      <w:spacing w:before="12"/>
                      <w:ind w:left="20" w:right="0" w:firstLine="0"/>
                      <w:jc w:val="left"/>
                      <w:rPr>
                        <w:rFonts w:ascii="Arial MT"/>
                        <w:sz w:val="20"/>
                      </w:rPr>
                    </w:pPr>
                    <w:r>
                      <w:rPr>
                        <w:rFonts w:ascii="Arial MT"/>
                        <w:spacing w:val="-2"/>
                        <w:sz w:val="20"/>
                      </w:rPr>
                      <w:t>409372</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176E09">
    <w:pPr>
      <w:pStyle w:val="9"/>
      <w:spacing w:line="14" w:lineRule="auto"/>
      <w:rPr>
        <w:sz w:val="20"/>
      </w:rPr>
    </w:pPr>
    <w:r>
      <w:rPr>
        <w:sz w:val="20"/>
      </w:rPr>
      <w:drawing>
        <wp:anchor distT="0" distB="0" distL="0" distR="0" simplePos="0" relativeHeight="251677696" behindDoc="1" locked="0" layoutInCell="1" allowOverlap="1">
          <wp:simplePos x="0" y="0"/>
          <wp:positionH relativeFrom="page">
            <wp:posOffset>6187440</wp:posOffset>
          </wp:positionH>
          <wp:positionV relativeFrom="page">
            <wp:posOffset>415290</wp:posOffset>
          </wp:positionV>
          <wp:extent cx="445135" cy="141605"/>
          <wp:effectExtent l="0" t="0" r="0" b="0"/>
          <wp:wrapNone/>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 cstate="print"/>
                  <a:stretch>
                    <a:fillRect/>
                  </a:stretch>
                </pic:blipFill>
                <pic:spPr>
                  <a:xfrm>
                    <a:off x="0" y="0"/>
                    <a:ext cx="444855" cy="141604"/>
                  </a:xfrm>
                  <a:prstGeom prst="rect">
                    <a:avLst/>
                  </a:prstGeom>
                </pic:spPr>
              </pic:pic>
            </a:graphicData>
          </a:graphic>
        </wp:anchor>
      </w:drawing>
    </w:r>
    <w:r>
      <w:rPr>
        <w:sz w:val="20"/>
      </w:rPr>
      <mc:AlternateContent>
        <mc:Choice Requires="wps">
          <w:drawing>
            <wp:anchor distT="0" distB="0" distL="0" distR="0" simplePos="0" relativeHeight="251677696" behindDoc="1" locked="0" layoutInCell="1" allowOverlap="1">
              <wp:simplePos x="0" y="0"/>
              <wp:positionH relativeFrom="page">
                <wp:posOffset>1210945</wp:posOffset>
              </wp:positionH>
              <wp:positionV relativeFrom="page">
                <wp:posOffset>436245</wp:posOffset>
              </wp:positionV>
              <wp:extent cx="448310" cy="167005"/>
              <wp:effectExtent l="0" t="0" r="0" b="0"/>
              <wp:wrapNone/>
              <wp:docPr id="60" name="Textbox 60"/>
              <wp:cNvGraphicFramePr/>
              <a:graphic xmlns:a="http://schemas.openxmlformats.org/drawingml/2006/main">
                <a:graphicData uri="http://schemas.microsoft.com/office/word/2010/wordprocessingShape">
                  <wps:wsp>
                    <wps:cNvSpPr txBox="1"/>
                    <wps:spPr>
                      <a:xfrm>
                        <a:off x="0" y="0"/>
                        <a:ext cx="448309" cy="167005"/>
                      </a:xfrm>
                      <a:prstGeom prst="rect">
                        <a:avLst/>
                      </a:prstGeom>
                    </wps:spPr>
                    <wps:txbx>
                      <w:txbxContent>
                        <w:p w14:paraId="467E4B08">
                          <w:pPr>
                            <w:spacing w:before="12"/>
                            <w:ind w:left="20" w:right="0" w:firstLine="0"/>
                            <w:jc w:val="left"/>
                            <w:rPr>
                              <w:rFonts w:ascii="Arial MT"/>
                              <w:sz w:val="20"/>
                            </w:rPr>
                          </w:pPr>
                          <w:r>
                            <w:rPr>
                              <w:rFonts w:ascii="Arial MT"/>
                              <w:spacing w:val="-2"/>
                              <w:sz w:val="20"/>
                            </w:rPr>
                            <w:t>409372</w:t>
                          </w:r>
                        </w:p>
                      </w:txbxContent>
                    </wps:txbx>
                    <wps:bodyPr wrap="square" lIns="0" tIns="0" rIns="0" bIns="0" rtlCol="0">
                      <a:noAutofit/>
                    </wps:bodyPr>
                  </wps:wsp>
                </a:graphicData>
              </a:graphic>
            </wp:anchor>
          </w:drawing>
        </mc:Choice>
        <mc:Fallback>
          <w:pict>
            <v:shape id="Textbox 60" o:spid="_x0000_s1026" o:spt="202" type="#_x0000_t202" style="position:absolute;left:0pt;margin-left:95.35pt;margin-top:34.35pt;height:13.15pt;width:35.3pt;mso-position-horizontal-relative:page;mso-position-vertical-relative:page;z-index:-251638784;mso-width-relative:page;mso-height-relative:page;" filled="f" stroked="f" coordsize="21600,21600" o:gfxdata="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Tk1UCdgAAAAJAQAADwAAAAAAAAABACAAAAAiAAAAZHJzL2Rvd25yZXYueG1sUEsBAhQAFAAAAAgA&#10;h07iQHuVaBizAQAAdQMAAA4AAAAAAAAAAQAgAAAAJwEAAGRycy9lMm9Eb2MueG1sUEsFBgAAAAAG&#10;AAYAWQEAAEwFAAAAAA==&#10;">
              <v:fill on="f" focussize="0,0"/>
              <v:stroke on="f"/>
              <v:imagedata o:title=""/>
              <o:lock v:ext="edit" aspectratio="f"/>
              <v:textbox inset="0mm,0mm,0mm,0mm">
                <w:txbxContent>
                  <w:p w14:paraId="467E4B08">
                    <w:pPr>
                      <w:spacing w:before="12"/>
                      <w:ind w:left="20" w:right="0" w:firstLine="0"/>
                      <w:jc w:val="left"/>
                      <w:rPr>
                        <w:rFonts w:ascii="Arial MT"/>
                        <w:sz w:val="20"/>
                      </w:rPr>
                    </w:pPr>
                    <w:r>
                      <w:rPr>
                        <w:rFonts w:ascii="Arial MT"/>
                        <w:spacing w:val="-2"/>
                        <w:sz w:val="20"/>
                      </w:rPr>
                      <w:t>409372</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A33CE9"/>
    <w:multiLevelType w:val="multilevel"/>
    <w:tmpl w:val="88A33CE9"/>
    <w:lvl w:ilvl="0" w:tentative="0">
      <w:start w:val="0"/>
      <w:numFmt w:val="bullet"/>
      <w:lvlText w:val="•"/>
      <w:lvlJc w:val="left"/>
      <w:pPr>
        <w:ind w:left="1017"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tentative="0">
      <w:start w:val="0"/>
      <w:numFmt w:val="bullet"/>
      <w:lvlText w:val="•"/>
      <w:lvlJc w:val="left"/>
      <w:pPr>
        <w:ind w:left="1911" w:hanging="360"/>
      </w:pPr>
      <w:rPr>
        <w:rFonts w:hint="default"/>
        <w:lang w:val="en-US" w:eastAsia="en-US" w:bidi="ar-SA"/>
      </w:rPr>
    </w:lvl>
    <w:lvl w:ilvl="2" w:tentative="0">
      <w:start w:val="0"/>
      <w:numFmt w:val="bullet"/>
      <w:lvlText w:val="•"/>
      <w:lvlJc w:val="left"/>
      <w:pPr>
        <w:ind w:left="2803" w:hanging="360"/>
      </w:pPr>
      <w:rPr>
        <w:rFonts w:hint="default"/>
        <w:lang w:val="en-US" w:eastAsia="en-US" w:bidi="ar-SA"/>
      </w:rPr>
    </w:lvl>
    <w:lvl w:ilvl="3" w:tentative="0">
      <w:start w:val="0"/>
      <w:numFmt w:val="bullet"/>
      <w:lvlText w:val="•"/>
      <w:lvlJc w:val="left"/>
      <w:pPr>
        <w:ind w:left="3695" w:hanging="360"/>
      </w:pPr>
      <w:rPr>
        <w:rFonts w:hint="default"/>
        <w:lang w:val="en-US" w:eastAsia="en-US" w:bidi="ar-SA"/>
      </w:rPr>
    </w:lvl>
    <w:lvl w:ilvl="4" w:tentative="0">
      <w:start w:val="0"/>
      <w:numFmt w:val="bullet"/>
      <w:lvlText w:val="•"/>
      <w:lvlJc w:val="left"/>
      <w:pPr>
        <w:ind w:left="4586" w:hanging="360"/>
      </w:pPr>
      <w:rPr>
        <w:rFonts w:hint="default"/>
        <w:lang w:val="en-US" w:eastAsia="en-US" w:bidi="ar-SA"/>
      </w:rPr>
    </w:lvl>
    <w:lvl w:ilvl="5" w:tentative="0">
      <w:start w:val="0"/>
      <w:numFmt w:val="bullet"/>
      <w:lvlText w:val="•"/>
      <w:lvlJc w:val="left"/>
      <w:pPr>
        <w:ind w:left="5478" w:hanging="360"/>
      </w:pPr>
      <w:rPr>
        <w:rFonts w:hint="default"/>
        <w:lang w:val="en-US" w:eastAsia="en-US" w:bidi="ar-SA"/>
      </w:rPr>
    </w:lvl>
    <w:lvl w:ilvl="6" w:tentative="0">
      <w:start w:val="0"/>
      <w:numFmt w:val="bullet"/>
      <w:lvlText w:val="•"/>
      <w:lvlJc w:val="left"/>
      <w:pPr>
        <w:ind w:left="6370" w:hanging="360"/>
      </w:pPr>
      <w:rPr>
        <w:rFonts w:hint="default"/>
        <w:lang w:val="en-US" w:eastAsia="en-US" w:bidi="ar-SA"/>
      </w:rPr>
    </w:lvl>
    <w:lvl w:ilvl="7" w:tentative="0">
      <w:start w:val="0"/>
      <w:numFmt w:val="bullet"/>
      <w:lvlText w:val="•"/>
      <w:lvlJc w:val="left"/>
      <w:pPr>
        <w:ind w:left="7261" w:hanging="360"/>
      </w:pPr>
      <w:rPr>
        <w:rFonts w:hint="default"/>
        <w:lang w:val="en-US" w:eastAsia="en-US" w:bidi="ar-SA"/>
      </w:rPr>
    </w:lvl>
    <w:lvl w:ilvl="8" w:tentative="0">
      <w:start w:val="0"/>
      <w:numFmt w:val="bullet"/>
      <w:lvlText w:val="•"/>
      <w:lvlJc w:val="left"/>
      <w:pPr>
        <w:ind w:left="8153" w:hanging="360"/>
      </w:pPr>
      <w:rPr>
        <w:rFonts w:hint="default"/>
        <w:lang w:val="en-US" w:eastAsia="en-US" w:bidi="ar-SA"/>
      </w:rPr>
    </w:lvl>
  </w:abstractNum>
  <w:abstractNum w:abstractNumId="1">
    <w:nsid w:val="8B4D5EB7"/>
    <w:multiLevelType w:val="multilevel"/>
    <w:tmpl w:val="8B4D5EB7"/>
    <w:lvl w:ilvl="0" w:tentative="0">
      <w:start w:val="1"/>
      <w:numFmt w:val="decimal"/>
      <w:lvlText w:val="[%1]"/>
      <w:lvlJc w:val="left"/>
      <w:pPr>
        <w:ind w:left="2248" w:hanging="35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3009" w:hanging="358"/>
      </w:pPr>
      <w:rPr>
        <w:rFonts w:hint="default"/>
        <w:lang w:val="en-US" w:eastAsia="en-US" w:bidi="ar-SA"/>
      </w:rPr>
    </w:lvl>
    <w:lvl w:ilvl="2" w:tentative="0">
      <w:start w:val="0"/>
      <w:numFmt w:val="bullet"/>
      <w:lvlText w:val="•"/>
      <w:lvlJc w:val="left"/>
      <w:pPr>
        <w:ind w:left="3779" w:hanging="358"/>
      </w:pPr>
      <w:rPr>
        <w:rFonts w:hint="default"/>
        <w:lang w:val="en-US" w:eastAsia="en-US" w:bidi="ar-SA"/>
      </w:rPr>
    </w:lvl>
    <w:lvl w:ilvl="3" w:tentative="0">
      <w:start w:val="0"/>
      <w:numFmt w:val="bullet"/>
      <w:lvlText w:val="•"/>
      <w:lvlJc w:val="left"/>
      <w:pPr>
        <w:ind w:left="4549" w:hanging="358"/>
      </w:pPr>
      <w:rPr>
        <w:rFonts w:hint="default"/>
        <w:lang w:val="en-US" w:eastAsia="en-US" w:bidi="ar-SA"/>
      </w:rPr>
    </w:lvl>
    <w:lvl w:ilvl="4" w:tentative="0">
      <w:start w:val="0"/>
      <w:numFmt w:val="bullet"/>
      <w:lvlText w:val="•"/>
      <w:lvlJc w:val="left"/>
      <w:pPr>
        <w:ind w:left="5318" w:hanging="358"/>
      </w:pPr>
      <w:rPr>
        <w:rFonts w:hint="default"/>
        <w:lang w:val="en-US" w:eastAsia="en-US" w:bidi="ar-SA"/>
      </w:rPr>
    </w:lvl>
    <w:lvl w:ilvl="5" w:tentative="0">
      <w:start w:val="0"/>
      <w:numFmt w:val="bullet"/>
      <w:lvlText w:val="•"/>
      <w:lvlJc w:val="left"/>
      <w:pPr>
        <w:ind w:left="6088" w:hanging="358"/>
      </w:pPr>
      <w:rPr>
        <w:rFonts w:hint="default"/>
        <w:lang w:val="en-US" w:eastAsia="en-US" w:bidi="ar-SA"/>
      </w:rPr>
    </w:lvl>
    <w:lvl w:ilvl="6" w:tentative="0">
      <w:start w:val="0"/>
      <w:numFmt w:val="bullet"/>
      <w:lvlText w:val="•"/>
      <w:lvlJc w:val="left"/>
      <w:pPr>
        <w:ind w:left="6858" w:hanging="358"/>
      </w:pPr>
      <w:rPr>
        <w:rFonts w:hint="default"/>
        <w:lang w:val="en-US" w:eastAsia="en-US" w:bidi="ar-SA"/>
      </w:rPr>
    </w:lvl>
    <w:lvl w:ilvl="7" w:tentative="0">
      <w:start w:val="0"/>
      <w:numFmt w:val="bullet"/>
      <w:lvlText w:val="•"/>
      <w:lvlJc w:val="left"/>
      <w:pPr>
        <w:ind w:left="7627" w:hanging="358"/>
      </w:pPr>
      <w:rPr>
        <w:rFonts w:hint="default"/>
        <w:lang w:val="en-US" w:eastAsia="en-US" w:bidi="ar-SA"/>
      </w:rPr>
    </w:lvl>
    <w:lvl w:ilvl="8" w:tentative="0">
      <w:start w:val="0"/>
      <w:numFmt w:val="bullet"/>
      <w:lvlText w:val="•"/>
      <w:lvlJc w:val="left"/>
      <w:pPr>
        <w:ind w:left="8397" w:hanging="358"/>
      </w:pPr>
      <w:rPr>
        <w:rFonts w:hint="default"/>
        <w:lang w:val="en-US" w:eastAsia="en-US" w:bidi="ar-SA"/>
      </w:rPr>
    </w:lvl>
  </w:abstractNum>
  <w:abstractNum w:abstractNumId="2">
    <w:nsid w:val="AAEF065A"/>
    <w:multiLevelType w:val="multilevel"/>
    <w:tmpl w:val="AAEF065A"/>
    <w:lvl w:ilvl="0" w:tentative="0">
      <w:start w:val="1"/>
      <w:numFmt w:val="decimal"/>
      <w:lvlText w:val="%1"/>
      <w:lvlJc w:val="left"/>
      <w:pPr>
        <w:ind w:left="1228" w:hanging="420"/>
        <w:jc w:val="left"/>
      </w:pPr>
      <w:rPr>
        <w:rFonts w:hint="default"/>
        <w:lang w:val="en-US" w:eastAsia="en-US" w:bidi="ar-SA"/>
      </w:rPr>
    </w:lvl>
    <w:lvl w:ilvl="1" w:tentative="0">
      <w:start w:val="1"/>
      <w:numFmt w:val="decimal"/>
      <w:lvlText w:val="%1.%2"/>
      <w:lvlJc w:val="left"/>
      <w:pPr>
        <w:ind w:left="1228"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2963" w:hanging="420"/>
      </w:pPr>
      <w:rPr>
        <w:rFonts w:hint="default"/>
        <w:lang w:val="en-US" w:eastAsia="en-US" w:bidi="ar-SA"/>
      </w:rPr>
    </w:lvl>
    <w:lvl w:ilvl="3" w:tentative="0">
      <w:start w:val="0"/>
      <w:numFmt w:val="bullet"/>
      <w:lvlText w:val="•"/>
      <w:lvlJc w:val="left"/>
      <w:pPr>
        <w:ind w:left="3835" w:hanging="420"/>
      </w:pPr>
      <w:rPr>
        <w:rFonts w:hint="default"/>
        <w:lang w:val="en-US" w:eastAsia="en-US" w:bidi="ar-SA"/>
      </w:rPr>
    </w:lvl>
    <w:lvl w:ilvl="4" w:tentative="0">
      <w:start w:val="0"/>
      <w:numFmt w:val="bullet"/>
      <w:lvlText w:val="•"/>
      <w:lvlJc w:val="left"/>
      <w:pPr>
        <w:ind w:left="4706" w:hanging="420"/>
      </w:pPr>
      <w:rPr>
        <w:rFonts w:hint="default"/>
        <w:lang w:val="en-US" w:eastAsia="en-US" w:bidi="ar-SA"/>
      </w:rPr>
    </w:lvl>
    <w:lvl w:ilvl="5" w:tentative="0">
      <w:start w:val="0"/>
      <w:numFmt w:val="bullet"/>
      <w:lvlText w:val="•"/>
      <w:lvlJc w:val="left"/>
      <w:pPr>
        <w:ind w:left="5578" w:hanging="420"/>
      </w:pPr>
      <w:rPr>
        <w:rFonts w:hint="default"/>
        <w:lang w:val="en-US" w:eastAsia="en-US" w:bidi="ar-SA"/>
      </w:rPr>
    </w:lvl>
    <w:lvl w:ilvl="6" w:tentative="0">
      <w:start w:val="0"/>
      <w:numFmt w:val="bullet"/>
      <w:lvlText w:val="•"/>
      <w:lvlJc w:val="left"/>
      <w:pPr>
        <w:ind w:left="6450" w:hanging="420"/>
      </w:pPr>
      <w:rPr>
        <w:rFonts w:hint="default"/>
        <w:lang w:val="en-US" w:eastAsia="en-US" w:bidi="ar-SA"/>
      </w:rPr>
    </w:lvl>
    <w:lvl w:ilvl="7" w:tentative="0">
      <w:start w:val="0"/>
      <w:numFmt w:val="bullet"/>
      <w:lvlText w:val="•"/>
      <w:lvlJc w:val="left"/>
      <w:pPr>
        <w:ind w:left="7321" w:hanging="420"/>
      </w:pPr>
      <w:rPr>
        <w:rFonts w:hint="default"/>
        <w:lang w:val="en-US" w:eastAsia="en-US" w:bidi="ar-SA"/>
      </w:rPr>
    </w:lvl>
    <w:lvl w:ilvl="8" w:tentative="0">
      <w:start w:val="0"/>
      <w:numFmt w:val="bullet"/>
      <w:lvlText w:val="•"/>
      <w:lvlJc w:val="left"/>
      <w:pPr>
        <w:ind w:left="8193" w:hanging="420"/>
      </w:pPr>
      <w:rPr>
        <w:rFonts w:hint="default"/>
        <w:lang w:val="en-US" w:eastAsia="en-US" w:bidi="ar-SA"/>
      </w:rPr>
    </w:lvl>
  </w:abstractNum>
  <w:abstractNum w:abstractNumId="3">
    <w:nsid w:val="AB7D90AD"/>
    <w:multiLevelType w:val="multilevel"/>
    <w:tmpl w:val="AB7D90AD"/>
    <w:lvl w:ilvl="0" w:tentative="0">
      <w:start w:val="0"/>
      <w:numFmt w:val="bullet"/>
      <w:lvlText w:val="•"/>
      <w:lvlJc w:val="left"/>
      <w:pPr>
        <w:ind w:left="1468" w:hanging="78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tentative="0">
      <w:start w:val="0"/>
      <w:numFmt w:val="bullet"/>
      <w:lvlText w:val="•"/>
      <w:lvlJc w:val="left"/>
      <w:pPr>
        <w:ind w:left="2307" w:hanging="780"/>
      </w:pPr>
      <w:rPr>
        <w:rFonts w:hint="default"/>
        <w:lang w:val="en-US" w:eastAsia="en-US" w:bidi="ar-SA"/>
      </w:rPr>
    </w:lvl>
    <w:lvl w:ilvl="2" w:tentative="0">
      <w:start w:val="0"/>
      <w:numFmt w:val="bullet"/>
      <w:lvlText w:val="•"/>
      <w:lvlJc w:val="left"/>
      <w:pPr>
        <w:ind w:left="3155" w:hanging="780"/>
      </w:pPr>
      <w:rPr>
        <w:rFonts w:hint="default"/>
        <w:lang w:val="en-US" w:eastAsia="en-US" w:bidi="ar-SA"/>
      </w:rPr>
    </w:lvl>
    <w:lvl w:ilvl="3" w:tentative="0">
      <w:start w:val="0"/>
      <w:numFmt w:val="bullet"/>
      <w:lvlText w:val="•"/>
      <w:lvlJc w:val="left"/>
      <w:pPr>
        <w:ind w:left="4003" w:hanging="780"/>
      </w:pPr>
      <w:rPr>
        <w:rFonts w:hint="default"/>
        <w:lang w:val="en-US" w:eastAsia="en-US" w:bidi="ar-SA"/>
      </w:rPr>
    </w:lvl>
    <w:lvl w:ilvl="4" w:tentative="0">
      <w:start w:val="0"/>
      <w:numFmt w:val="bullet"/>
      <w:lvlText w:val="•"/>
      <w:lvlJc w:val="left"/>
      <w:pPr>
        <w:ind w:left="4850" w:hanging="780"/>
      </w:pPr>
      <w:rPr>
        <w:rFonts w:hint="default"/>
        <w:lang w:val="en-US" w:eastAsia="en-US" w:bidi="ar-SA"/>
      </w:rPr>
    </w:lvl>
    <w:lvl w:ilvl="5" w:tentative="0">
      <w:start w:val="0"/>
      <w:numFmt w:val="bullet"/>
      <w:lvlText w:val="•"/>
      <w:lvlJc w:val="left"/>
      <w:pPr>
        <w:ind w:left="5698" w:hanging="780"/>
      </w:pPr>
      <w:rPr>
        <w:rFonts w:hint="default"/>
        <w:lang w:val="en-US" w:eastAsia="en-US" w:bidi="ar-SA"/>
      </w:rPr>
    </w:lvl>
    <w:lvl w:ilvl="6" w:tentative="0">
      <w:start w:val="0"/>
      <w:numFmt w:val="bullet"/>
      <w:lvlText w:val="•"/>
      <w:lvlJc w:val="left"/>
      <w:pPr>
        <w:ind w:left="6546" w:hanging="780"/>
      </w:pPr>
      <w:rPr>
        <w:rFonts w:hint="default"/>
        <w:lang w:val="en-US" w:eastAsia="en-US" w:bidi="ar-SA"/>
      </w:rPr>
    </w:lvl>
    <w:lvl w:ilvl="7" w:tentative="0">
      <w:start w:val="0"/>
      <w:numFmt w:val="bullet"/>
      <w:lvlText w:val="•"/>
      <w:lvlJc w:val="left"/>
      <w:pPr>
        <w:ind w:left="7393" w:hanging="780"/>
      </w:pPr>
      <w:rPr>
        <w:rFonts w:hint="default"/>
        <w:lang w:val="en-US" w:eastAsia="en-US" w:bidi="ar-SA"/>
      </w:rPr>
    </w:lvl>
    <w:lvl w:ilvl="8" w:tentative="0">
      <w:start w:val="0"/>
      <w:numFmt w:val="bullet"/>
      <w:lvlText w:val="•"/>
      <w:lvlJc w:val="left"/>
      <w:pPr>
        <w:ind w:left="8241" w:hanging="780"/>
      </w:pPr>
      <w:rPr>
        <w:rFonts w:hint="default"/>
        <w:lang w:val="en-US" w:eastAsia="en-US" w:bidi="ar-SA"/>
      </w:rPr>
    </w:lvl>
  </w:abstractNum>
  <w:abstractNum w:abstractNumId="4">
    <w:nsid w:val="B5E306ED"/>
    <w:multiLevelType w:val="multilevel"/>
    <w:tmpl w:val="B5E306ED"/>
    <w:lvl w:ilvl="0" w:tentative="0">
      <w:start w:val="5"/>
      <w:numFmt w:val="decimal"/>
      <w:lvlText w:val="%1"/>
      <w:lvlJc w:val="left"/>
      <w:pPr>
        <w:ind w:left="1547" w:hanging="425"/>
        <w:jc w:val="left"/>
      </w:pPr>
      <w:rPr>
        <w:rFonts w:hint="default"/>
        <w:lang w:val="en-US" w:eastAsia="en-US" w:bidi="ar-SA"/>
      </w:rPr>
    </w:lvl>
    <w:lvl w:ilvl="1" w:tentative="0">
      <w:start w:val="1"/>
      <w:numFmt w:val="decimal"/>
      <w:lvlText w:val="%1.%2"/>
      <w:lvlJc w:val="left"/>
      <w:pPr>
        <w:ind w:left="1547" w:hanging="425"/>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tentative="0">
      <w:start w:val="0"/>
      <w:numFmt w:val="bullet"/>
      <w:lvlText w:val="•"/>
      <w:lvlJc w:val="left"/>
      <w:pPr>
        <w:ind w:left="3219" w:hanging="425"/>
      </w:pPr>
      <w:rPr>
        <w:rFonts w:hint="default"/>
        <w:lang w:val="en-US" w:eastAsia="en-US" w:bidi="ar-SA"/>
      </w:rPr>
    </w:lvl>
    <w:lvl w:ilvl="3" w:tentative="0">
      <w:start w:val="0"/>
      <w:numFmt w:val="bullet"/>
      <w:lvlText w:val="•"/>
      <w:lvlJc w:val="left"/>
      <w:pPr>
        <w:ind w:left="4059" w:hanging="425"/>
      </w:pPr>
      <w:rPr>
        <w:rFonts w:hint="default"/>
        <w:lang w:val="en-US" w:eastAsia="en-US" w:bidi="ar-SA"/>
      </w:rPr>
    </w:lvl>
    <w:lvl w:ilvl="4" w:tentative="0">
      <w:start w:val="0"/>
      <w:numFmt w:val="bullet"/>
      <w:lvlText w:val="•"/>
      <w:lvlJc w:val="left"/>
      <w:pPr>
        <w:ind w:left="4898" w:hanging="425"/>
      </w:pPr>
      <w:rPr>
        <w:rFonts w:hint="default"/>
        <w:lang w:val="en-US" w:eastAsia="en-US" w:bidi="ar-SA"/>
      </w:rPr>
    </w:lvl>
    <w:lvl w:ilvl="5" w:tentative="0">
      <w:start w:val="0"/>
      <w:numFmt w:val="bullet"/>
      <w:lvlText w:val="•"/>
      <w:lvlJc w:val="left"/>
      <w:pPr>
        <w:ind w:left="5738" w:hanging="425"/>
      </w:pPr>
      <w:rPr>
        <w:rFonts w:hint="default"/>
        <w:lang w:val="en-US" w:eastAsia="en-US" w:bidi="ar-SA"/>
      </w:rPr>
    </w:lvl>
    <w:lvl w:ilvl="6" w:tentative="0">
      <w:start w:val="0"/>
      <w:numFmt w:val="bullet"/>
      <w:lvlText w:val="•"/>
      <w:lvlJc w:val="left"/>
      <w:pPr>
        <w:ind w:left="6578" w:hanging="425"/>
      </w:pPr>
      <w:rPr>
        <w:rFonts w:hint="default"/>
        <w:lang w:val="en-US" w:eastAsia="en-US" w:bidi="ar-SA"/>
      </w:rPr>
    </w:lvl>
    <w:lvl w:ilvl="7" w:tentative="0">
      <w:start w:val="0"/>
      <w:numFmt w:val="bullet"/>
      <w:lvlText w:val="•"/>
      <w:lvlJc w:val="left"/>
      <w:pPr>
        <w:ind w:left="7417" w:hanging="425"/>
      </w:pPr>
      <w:rPr>
        <w:rFonts w:hint="default"/>
        <w:lang w:val="en-US" w:eastAsia="en-US" w:bidi="ar-SA"/>
      </w:rPr>
    </w:lvl>
    <w:lvl w:ilvl="8" w:tentative="0">
      <w:start w:val="0"/>
      <w:numFmt w:val="bullet"/>
      <w:lvlText w:val="•"/>
      <w:lvlJc w:val="left"/>
      <w:pPr>
        <w:ind w:left="8257" w:hanging="425"/>
      </w:pPr>
      <w:rPr>
        <w:rFonts w:hint="default"/>
        <w:lang w:val="en-US" w:eastAsia="en-US" w:bidi="ar-SA"/>
      </w:rPr>
    </w:lvl>
  </w:abstractNum>
  <w:abstractNum w:abstractNumId="5">
    <w:nsid w:val="B8902EB4"/>
    <w:multiLevelType w:val="multilevel"/>
    <w:tmpl w:val="B8902EB4"/>
    <w:lvl w:ilvl="0" w:tentative="0">
      <w:start w:val="4"/>
      <w:numFmt w:val="decimal"/>
      <w:lvlText w:val="%1"/>
      <w:lvlJc w:val="left"/>
      <w:pPr>
        <w:ind w:left="1226" w:hanging="418"/>
        <w:jc w:val="left"/>
      </w:pPr>
      <w:rPr>
        <w:rFonts w:hint="default"/>
        <w:lang w:val="en-US" w:eastAsia="en-US" w:bidi="ar-SA"/>
      </w:rPr>
    </w:lvl>
    <w:lvl w:ilvl="1" w:tentative="0">
      <w:start w:val="1"/>
      <w:numFmt w:val="decimal"/>
      <w:lvlText w:val="%1.%2"/>
      <w:lvlJc w:val="left"/>
      <w:pPr>
        <w:ind w:left="1226" w:hanging="418"/>
        <w:jc w:val="left"/>
      </w:pPr>
      <w:rPr>
        <w:rFonts w:hint="default" w:ascii="Times New Roman" w:hAnsi="Times New Roman" w:eastAsia="Times New Roman" w:cs="Times New Roman"/>
        <w:b/>
        <w:bCs/>
        <w:i w:val="0"/>
        <w:iCs w:val="0"/>
        <w:spacing w:val="-2"/>
        <w:w w:val="94"/>
        <w:sz w:val="28"/>
        <w:szCs w:val="28"/>
        <w:lang w:val="en-US" w:eastAsia="en-US" w:bidi="ar-SA"/>
      </w:rPr>
    </w:lvl>
    <w:lvl w:ilvl="2" w:tentative="0">
      <w:start w:val="0"/>
      <w:numFmt w:val="bullet"/>
      <w:lvlText w:val="•"/>
      <w:lvlJc w:val="left"/>
      <w:pPr>
        <w:ind w:left="1797"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3" w:tentative="0">
      <w:start w:val="0"/>
      <w:numFmt w:val="bullet"/>
      <w:lvlText w:val="▪"/>
      <w:lvlJc w:val="left"/>
      <w:pPr>
        <w:ind w:left="1948"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4" w:tentative="0">
      <w:start w:val="0"/>
      <w:numFmt w:val="bullet"/>
      <w:lvlText w:val="•"/>
      <w:lvlJc w:val="left"/>
      <w:pPr>
        <w:ind w:left="1880" w:hanging="360"/>
      </w:pPr>
      <w:rPr>
        <w:rFonts w:hint="default"/>
        <w:lang w:val="en-US" w:eastAsia="en-US" w:bidi="ar-SA"/>
      </w:rPr>
    </w:lvl>
    <w:lvl w:ilvl="5" w:tentative="0">
      <w:start w:val="0"/>
      <w:numFmt w:val="bullet"/>
      <w:lvlText w:val="•"/>
      <w:lvlJc w:val="left"/>
      <w:pPr>
        <w:ind w:left="1940" w:hanging="360"/>
      </w:pPr>
      <w:rPr>
        <w:rFonts w:hint="default"/>
        <w:lang w:val="en-US" w:eastAsia="en-US" w:bidi="ar-SA"/>
      </w:rPr>
    </w:lvl>
    <w:lvl w:ilvl="6" w:tentative="0">
      <w:start w:val="0"/>
      <w:numFmt w:val="bullet"/>
      <w:lvlText w:val="•"/>
      <w:lvlJc w:val="left"/>
      <w:pPr>
        <w:ind w:left="3539" w:hanging="360"/>
      </w:pPr>
      <w:rPr>
        <w:rFonts w:hint="default"/>
        <w:lang w:val="en-US" w:eastAsia="en-US" w:bidi="ar-SA"/>
      </w:rPr>
    </w:lvl>
    <w:lvl w:ilvl="7" w:tentative="0">
      <w:start w:val="0"/>
      <w:numFmt w:val="bullet"/>
      <w:lvlText w:val="•"/>
      <w:lvlJc w:val="left"/>
      <w:pPr>
        <w:ind w:left="5138" w:hanging="360"/>
      </w:pPr>
      <w:rPr>
        <w:rFonts w:hint="default"/>
        <w:lang w:val="en-US" w:eastAsia="en-US" w:bidi="ar-SA"/>
      </w:rPr>
    </w:lvl>
    <w:lvl w:ilvl="8" w:tentative="0">
      <w:start w:val="0"/>
      <w:numFmt w:val="bullet"/>
      <w:lvlText w:val="•"/>
      <w:lvlJc w:val="left"/>
      <w:pPr>
        <w:ind w:left="6738" w:hanging="360"/>
      </w:pPr>
      <w:rPr>
        <w:rFonts w:hint="default"/>
        <w:lang w:val="en-US" w:eastAsia="en-US" w:bidi="ar-SA"/>
      </w:rPr>
    </w:lvl>
  </w:abstractNum>
  <w:abstractNum w:abstractNumId="6">
    <w:nsid w:val="B8F07203"/>
    <w:multiLevelType w:val="multilevel"/>
    <w:tmpl w:val="B8F07203"/>
    <w:lvl w:ilvl="0" w:tentative="0">
      <w:start w:val="0"/>
      <w:numFmt w:val="bullet"/>
      <w:lvlText w:val="•"/>
      <w:lvlJc w:val="left"/>
      <w:pPr>
        <w:ind w:left="1468"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tentative="0">
      <w:start w:val="0"/>
      <w:numFmt w:val="bullet"/>
      <w:lvlText w:val="•"/>
      <w:lvlJc w:val="left"/>
      <w:pPr>
        <w:ind w:left="2307" w:hanging="360"/>
      </w:pPr>
      <w:rPr>
        <w:rFonts w:hint="default"/>
        <w:lang w:val="en-US" w:eastAsia="en-US" w:bidi="ar-SA"/>
      </w:rPr>
    </w:lvl>
    <w:lvl w:ilvl="2" w:tentative="0">
      <w:start w:val="0"/>
      <w:numFmt w:val="bullet"/>
      <w:lvlText w:val="•"/>
      <w:lvlJc w:val="left"/>
      <w:pPr>
        <w:ind w:left="3155" w:hanging="360"/>
      </w:pPr>
      <w:rPr>
        <w:rFonts w:hint="default"/>
        <w:lang w:val="en-US" w:eastAsia="en-US" w:bidi="ar-SA"/>
      </w:rPr>
    </w:lvl>
    <w:lvl w:ilvl="3" w:tentative="0">
      <w:start w:val="0"/>
      <w:numFmt w:val="bullet"/>
      <w:lvlText w:val="•"/>
      <w:lvlJc w:val="left"/>
      <w:pPr>
        <w:ind w:left="4003" w:hanging="360"/>
      </w:pPr>
      <w:rPr>
        <w:rFonts w:hint="default"/>
        <w:lang w:val="en-US" w:eastAsia="en-US" w:bidi="ar-SA"/>
      </w:rPr>
    </w:lvl>
    <w:lvl w:ilvl="4" w:tentative="0">
      <w:start w:val="0"/>
      <w:numFmt w:val="bullet"/>
      <w:lvlText w:val="•"/>
      <w:lvlJc w:val="left"/>
      <w:pPr>
        <w:ind w:left="4850" w:hanging="360"/>
      </w:pPr>
      <w:rPr>
        <w:rFonts w:hint="default"/>
        <w:lang w:val="en-US" w:eastAsia="en-US" w:bidi="ar-SA"/>
      </w:rPr>
    </w:lvl>
    <w:lvl w:ilvl="5" w:tentative="0">
      <w:start w:val="0"/>
      <w:numFmt w:val="bullet"/>
      <w:lvlText w:val="•"/>
      <w:lvlJc w:val="left"/>
      <w:pPr>
        <w:ind w:left="5698" w:hanging="360"/>
      </w:pPr>
      <w:rPr>
        <w:rFonts w:hint="default"/>
        <w:lang w:val="en-US" w:eastAsia="en-US" w:bidi="ar-SA"/>
      </w:rPr>
    </w:lvl>
    <w:lvl w:ilvl="6" w:tentative="0">
      <w:start w:val="0"/>
      <w:numFmt w:val="bullet"/>
      <w:lvlText w:val="•"/>
      <w:lvlJc w:val="left"/>
      <w:pPr>
        <w:ind w:left="6546" w:hanging="360"/>
      </w:pPr>
      <w:rPr>
        <w:rFonts w:hint="default"/>
        <w:lang w:val="en-US" w:eastAsia="en-US" w:bidi="ar-SA"/>
      </w:rPr>
    </w:lvl>
    <w:lvl w:ilvl="7" w:tentative="0">
      <w:start w:val="0"/>
      <w:numFmt w:val="bullet"/>
      <w:lvlText w:val="•"/>
      <w:lvlJc w:val="left"/>
      <w:pPr>
        <w:ind w:left="7393" w:hanging="360"/>
      </w:pPr>
      <w:rPr>
        <w:rFonts w:hint="default"/>
        <w:lang w:val="en-US" w:eastAsia="en-US" w:bidi="ar-SA"/>
      </w:rPr>
    </w:lvl>
    <w:lvl w:ilvl="8" w:tentative="0">
      <w:start w:val="0"/>
      <w:numFmt w:val="bullet"/>
      <w:lvlText w:val="•"/>
      <w:lvlJc w:val="left"/>
      <w:pPr>
        <w:ind w:left="8241" w:hanging="360"/>
      </w:pPr>
      <w:rPr>
        <w:rFonts w:hint="default"/>
        <w:lang w:val="en-US" w:eastAsia="en-US" w:bidi="ar-SA"/>
      </w:rPr>
    </w:lvl>
  </w:abstractNum>
  <w:abstractNum w:abstractNumId="7">
    <w:nsid w:val="BF205925"/>
    <w:multiLevelType w:val="multilevel"/>
    <w:tmpl w:val="BF205925"/>
    <w:lvl w:ilvl="0" w:tentative="0">
      <w:start w:val="4"/>
      <w:numFmt w:val="decimal"/>
      <w:lvlText w:val="%1"/>
      <w:lvlJc w:val="left"/>
      <w:pPr>
        <w:ind w:left="1547" w:hanging="425"/>
        <w:jc w:val="left"/>
      </w:pPr>
      <w:rPr>
        <w:rFonts w:hint="default"/>
        <w:lang w:val="en-US" w:eastAsia="en-US" w:bidi="ar-SA"/>
      </w:rPr>
    </w:lvl>
    <w:lvl w:ilvl="1" w:tentative="0">
      <w:start w:val="1"/>
      <w:numFmt w:val="decimal"/>
      <w:lvlText w:val="%1.%2"/>
      <w:lvlJc w:val="left"/>
      <w:pPr>
        <w:ind w:left="1547" w:hanging="425"/>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tentative="0">
      <w:start w:val="0"/>
      <w:numFmt w:val="bullet"/>
      <w:lvlText w:val="•"/>
      <w:lvlJc w:val="left"/>
      <w:pPr>
        <w:ind w:left="3219" w:hanging="425"/>
      </w:pPr>
      <w:rPr>
        <w:rFonts w:hint="default"/>
        <w:lang w:val="en-US" w:eastAsia="en-US" w:bidi="ar-SA"/>
      </w:rPr>
    </w:lvl>
    <w:lvl w:ilvl="3" w:tentative="0">
      <w:start w:val="0"/>
      <w:numFmt w:val="bullet"/>
      <w:lvlText w:val="•"/>
      <w:lvlJc w:val="left"/>
      <w:pPr>
        <w:ind w:left="4059" w:hanging="425"/>
      </w:pPr>
      <w:rPr>
        <w:rFonts w:hint="default"/>
        <w:lang w:val="en-US" w:eastAsia="en-US" w:bidi="ar-SA"/>
      </w:rPr>
    </w:lvl>
    <w:lvl w:ilvl="4" w:tentative="0">
      <w:start w:val="0"/>
      <w:numFmt w:val="bullet"/>
      <w:lvlText w:val="•"/>
      <w:lvlJc w:val="left"/>
      <w:pPr>
        <w:ind w:left="4898" w:hanging="425"/>
      </w:pPr>
      <w:rPr>
        <w:rFonts w:hint="default"/>
        <w:lang w:val="en-US" w:eastAsia="en-US" w:bidi="ar-SA"/>
      </w:rPr>
    </w:lvl>
    <w:lvl w:ilvl="5" w:tentative="0">
      <w:start w:val="0"/>
      <w:numFmt w:val="bullet"/>
      <w:lvlText w:val="•"/>
      <w:lvlJc w:val="left"/>
      <w:pPr>
        <w:ind w:left="5738" w:hanging="425"/>
      </w:pPr>
      <w:rPr>
        <w:rFonts w:hint="default"/>
        <w:lang w:val="en-US" w:eastAsia="en-US" w:bidi="ar-SA"/>
      </w:rPr>
    </w:lvl>
    <w:lvl w:ilvl="6" w:tentative="0">
      <w:start w:val="0"/>
      <w:numFmt w:val="bullet"/>
      <w:lvlText w:val="•"/>
      <w:lvlJc w:val="left"/>
      <w:pPr>
        <w:ind w:left="6578" w:hanging="425"/>
      </w:pPr>
      <w:rPr>
        <w:rFonts w:hint="default"/>
        <w:lang w:val="en-US" w:eastAsia="en-US" w:bidi="ar-SA"/>
      </w:rPr>
    </w:lvl>
    <w:lvl w:ilvl="7" w:tentative="0">
      <w:start w:val="0"/>
      <w:numFmt w:val="bullet"/>
      <w:lvlText w:val="•"/>
      <w:lvlJc w:val="left"/>
      <w:pPr>
        <w:ind w:left="7417" w:hanging="425"/>
      </w:pPr>
      <w:rPr>
        <w:rFonts w:hint="default"/>
        <w:lang w:val="en-US" w:eastAsia="en-US" w:bidi="ar-SA"/>
      </w:rPr>
    </w:lvl>
    <w:lvl w:ilvl="8" w:tentative="0">
      <w:start w:val="0"/>
      <w:numFmt w:val="bullet"/>
      <w:lvlText w:val="•"/>
      <w:lvlJc w:val="left"/>
      <w:pPr>
        <w:ind w:left="8257" w:hanging="425"/>
      </w:pPr>
      <w:rPr>
        <w:rFonts w:hint="default"/>
        <w:lang w:val="en-US" w:eastAsia="en-US" w:bidi="ar-SA"/>
      </w:rPr>
    </w:lvl>
  </w:abstractNum>
  <w:abstractNum w:abstractNumId="8">
    <w:nsid w:val="CA56EDCD"/>
    <w:multiLevelType w:val="multilevel"/>
    <w:tmpl w:val="CA56EDCD"/>
    <w:lvl w:ilvl="0" w:tentative="0">
      <w:start w:val="6"/>
      <w:numFmt w:val="decimal"/>
      <w:lvlText w:val="%1"/>
      <w:lvlJc w:val="left"/>
      <w:pPr>
        <w:ind w:left="1226" w:hanging="418"/>
        <w:jc w:val="left"/>
      </w:pPr>
      <w:rPr>
        <w:rFonts w:hint="default"/>
        <w:lang w:val="en-US" w:eastAsia="en-US" w:bidi="ar-SA"/>
      </w:rPr>
    </w:lvl>
    <w:lvl w:ilvl="1" w:tentative="0">
      <w:start w:val="1"/>
      <w:numFmt w:val="decimal"/>
      <w:lvlText w:val="%1.%2"/>
      <w:lvlJc w:val="left"/>
      <w:pPr>
        <w:ind w:left="1226" w:hanging="418"/>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1948"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3" w:tentative="0">
      <w:start w:val="0"/>
      <w:numFmt w:val="bullet"/>
      <w:lvlText w:val="•"/>
      <w:lvlJc w:val="left"/>
      <w:pPr>
        <w:ind w:left="3717" w:hanging="360"/>
      </w:pPr>
      <w:rPr>
        <w:rFonts w:hint="default"/>
        <w:lang w:val="en-US" w:eastAsia="en-US" w:bidi="ar-SA"/>
      </w:rPr>
    </w:lvl>
    <w:lvl w:ilvl="4" w:tentative="0">
      <w:start w:val="0"/>
      <w:numFmt w:val="bullet"/>
      <w:lvlText w:val="•"/>
      <w:lvlJc w:val="left"/>
      <w:pPr>
        <w:ind w:left="4605" w:hanging="360"/>
      </w:pPr>
      <w:rPr>
        <w:rFonts w:hint="default"/>
        <w:lang w:val="en-US" w:eastAsia="en-US" w:bidi="ar-SA"/>
      </w:rPr>
    </w:lvl>
    <w:lvl w:ilvl="5" w:tentative="0">
      <w:start w:val="0"/>
      <w:numFmt w:val="bullet"/>
      <w:lvlText w:val="•"/>
      <w:lvlJc w:val="left"/>
      <w:pPr>
        <w:ind w:left="5494" w:hanging="360"/>
      </w:pPr>
      <w:rPr>
        <w:rFonts w:hint="default"/>
        <w:lang w:val="en-US" w:eastAsia="en-US" w:bidi="ar-SA"/>
      </w:rPr>
    </w:lvl>
    <w:lvl w:ilvl="6" w:tentative="0">
      <w:start w:val="0"/>
      <w:numFmt w:val="bullet"/>
      <w:lvlText w:val="•"/>
      <w:lvlJc w:val="left"/>
      <w:pPr>
        <w:ind w:left="6382" w:hanging="360"/>
      </w:pPr>
      <w:rPr>
        <w:rFonts w:hint="default"/>
        <w:lang w:val="en-US" w:eastAsia="en-US" w:bidi="ar-SA"/>
      </w:rPr>
    </w:lvl>
    <w:lvl w:ilvl="7" w:tentative="0">
      <w:start w:val="0"/>
      <w:numFmt w:val="bullet"/>
      <w:lvlText w:val="•"/>
      <w:lvlJc w:val="left"/>
      <w:pPr>
        <w:ind w:left="7271" w:hanging="360"/>
      </w:pPr>
      <w:rPr>
        <w:rFonts w:hint="default"/>
        <w:lang w:val="en-US" w:eastAsia="en-US" w:bidi="ar-SA"/>
      </w:rPr>
    </w:lvl>
    <w:lvl w:ilvl="8" w:tentative="0">
      <w:start w:val="0"/>
      <w:numFmt w:val="bullet"/>
      <w:lvlText w:val="•"/>
      <w:lvlJc w:val="left"/>
      <w:pPr>
        <w:ind w:left="8159" w:hanging="360"/>
      </w:pPr>
      <w:rPr>
        <w:rFonts w:hint="default"/>
        <w:lang w:val="en-US" w:eastAsia="en-US" w:bidi="ar-SA"/>
      </w:rPr>
    </w:lvl>
  </w:abstractNum>
  <w:abstractNum w:abstractNumId="9">
    <w:nsid w:val="CF092B84"/>
    <w:multiLevelType w:val="multilevel"/>
    <w:tmpl w:val="CF092B84"/>
    <w:lvl w:ilvl="0" w:tentative="0">
      <w:start w:val="2"/>
      <w:numFmt w:val="decimal"/>
      <w:lvlText w:val="%1"/>
      <w:lvlJc w:val="left"/>
      <w:pPr>
        <w:ind w:left="537" w:hanging="300"/>
        <w:jc w:val="left"/>
      </w:pPr>
      <w:rPr>
        <w:rFonts w:hint="default"/>
        <w:lang w:val="en-US" w:eastAsia="en-US" w:bidi="ar-SA"/>
      </w:rPr>
    </w:lvl>
    <w:lvl w:ilvl="1" w:tentative="0">
      <w:start w:val="1"/>
      <w:numFmt w:val="decimal"/>
      <w:lvlText w:val="%1.%2"/>
      <w:lvlJc w:val="left"/>
      <w:pPr>
        <w:ind w:left="537" w:hanging="300"/>
        <w:jc w:val="left"/>
      </w:pPr>
      <w:rPr>
        <w:rFonts w:hint="default" w:ascii="Times New Roman" w:hAnsi="Times New Roman" w:eastAsia="Times New Roman" w:cs="Times New Roman"/>
        <w:b w:val="0"/>
        <w:bCs w:val="0"/>
        <w:i w:val="0"/>
        <w:iCs w:val="0"/>
        <w:spacing w:val="-1"/>
        <w:w w:val="92"/>
        <w:sz w:val="22"/>
        <w:szCs w:val="22"/>
        <w:lang w:val="en-US" w:eastAsia="en-US" w:bidi="ar-SA"/>
      </w:rPr>
    </w:lvl>
    <w:lvl w:ilvl="2" w:tentative="0">
      <w:start w:val="0"/>
      <w:numFmt w:val="bullet"/>
      <w:lvlText w:val="•"/>
      <w:lvlJc w:val="left"/>
      <w:pPr>
        <w:ind w:left="2419" w:hanging="300"/>
      </w:pPr>
      <w:rPr>
        <w:rFonts w:hint="default"/>
        <w:lang w:val="en-US" w:eastAsia="en-US" w:bidi="ar-SA"/>
      </w:rPr>
    </w:lvl>
    <w:lvl w:ilvl="3" w:tentative="0">
      <w:start w:val="0"/>
      <w:numFmt w:val="bullet"/>
      <w:lvlText w:val="•"/>
      <w:lvlJc w:val="left"/>
      <w:pPr>
        <w:ind w:left="3359" w:hanging="300"/>
      </w:pPr>
      <w:rPr>
        <w:rFonts w:hint="default"/>
        <w:lang w:val="en-US" w:eastAsia="en-US" w:bidi="ar-SA"/>
      </w:rPr>
    </w:lvl>
    <w:lvl w:ilvl="4" w:tentative="0">
      <w:start w:val="0"/>
      <w:numFmt w:val="bullet"/>
      <w:lvlText w:val="•"/>
      <w:lvlJc w:val="left"/>
      <w:pPr>
        <w:ind w:left="4298" w:hanging="300"/>
      </w:pPr>
      <w:rPr>
        <w:rFonts w:hint="default"/>
        <w:lang w:val="en-US" w:eastAsia="en-US" w:bidi="ar-SA"/>
      </w:rPr>
    </w:lvl>
    <w:lvl w:ilvl="5" w:tentative="0">
      <w:start w:val="0"/>
      <w:numFmt w:val="bullet"/>
      <w:lvlText w:val="•"/>
      <w:lvlJc w:val="left"/>
      <w:pPr>
        <w:ind w:left="5238" w:hanging="300"/>
      </w:pPr>
      <w:rPr>
        <w:rFonts w:hint="default"/>
        <w:lang w:val="en-US" w:eastAsia="en-US" w:bidi="ar-SA"/>
      </w:rPr>
    </w:lvl>
    <w:lvl w:ilvl="6" w:tentative="0">
      <w:start w:val="0"/>
      <w:numFmt w:val="bullet"/>
      <w:lvlText w:val="•"/>
      <w:lvlJc w:val="left"/>
      <w:pPr>
        <w:ind w:left="6178" w:hanging="300"/>
      </w:pPr>
      <w:rPr>
        <w:rFonts w:hint="default"/>
        <w:lang w:val="en-US" w:eastAsia="en-US" w:bidi="ar-SA"/>
      </w:rPr>
    </w:lvl>
    <w:lvl w:ilvl="7" w:tentative="0">
      <w:start w:val="0"/>
      <w:numFmt w:val="bullet"/>
      <w:lvlText w:val="•"/>
      <w:lvlJc w:val="left"/>
      <w:pPr>
        <w:ind w:left="7117" w:hanging="300"/>
      </w:pPr>
      <w:rPr>
        <w:rFonts w:hint="default"/>
        <w:lang w:val="en-US" w:eastAsia="en-US" w:bidi="ar-SA"/>
      </w:rPr>
    </w:lvl>
    <w:lvl w:ilvl="8" w:tentative="0">
      <w:start w:val="0"/>
      <w:numFmt w:val="bullet"/>
      <w:lvlText w:val="•"/>
      <w:lvlJc w:val="left"/>
      <w:pPr>
        <w:ind w:left="8057" w:hanging="300"/>
      </w:pPr>
      <w:rPr>
        <w:rFonts w:hint="default"/>
        <w:lang w:val="en-US" w:eastAsia="en-US" w:bidi="ar-SA"/>
      </w:rPr>
    </w:lvl>
  </w:abstractNum>
  <w:abstractNum w:abstractNumId="10">
    <w:nsid w:val="DCF17A36"/>
    <w:multiLevelType w:val="multilevel"/>
    <w:tmpl w:val="DCF17A36"/>
    <w:lvl w:ilvl="0" w:tentative="0">
      <w:start w:val="0"/>
      <w:numFmt w:val="bullet"/>
      <w:lvlText w:val="●"/>
      <w:lvlJc w:val="left"/>
      <w:pPr>
        <w:ind w:left="1468" w:hanging="360"/>
      </w:pPr>
      <w:rPr>
        <w:rFonts w:hint="default" w:ascii="Microsoft Sans Serif" w:hAnsi="Microsoft Sans Serif" w:eastAsia="Microsoft Sans Serif" w:cs="Microsoft Sans Serif"/>
        <w:spacing w:val="0"/>
        <w:w w:val="100"/>
        <w:lang w:val="en-US" w:eastAsia="en-US" w:bidi="ar-SA"/>
      </w:rPr>
    </w:lvl>
    <w:lvl w:ilvl="1" w:tentative="0">
      <w:start w:val="0"/>
      <w:numFmt w:val="bullet"/>
      <w:lvlText w:val="•"/>
      <w:lvlJc w:val="left"/>
      <w:pPr>
        <w:ind w:left="2307" w:hanging="360"/>
      </w:pPr>
      <w:rPr>
        <w:rFonts w:hint="default"/>
        <w:lang w:val="en-US" w:eastAsia="en-US" w:bidi="ar-SA"/>
      </w:rPr>
    </w:lvl>
    <w:lvl w:ilvl="2" w:tentative="0">
      <w:start w:val="0"/>
      <w:numFmt w:val="bullet"/>
      <w:lvlText w:val="•"/>
      <w:lvlJc w:val="left"/>
      <w:pPr>
        <w:ind w:left="3155" w:hanging="360"/>
      </w:pPr>
      <w:rPr>
        <w:rFonts w:hint="default"/>
        <w:lang w:val="en-US" w:eastAsia="en-US" w:bidi="ar-SA"/>
      </w:rPr>
    </w:lvl>
    <w:lvl w:ilvl="3" w:tentative="0">
      <w:start w:val="0"/>
      <w:numFmt w:val="bullet"/>
      <w:lvlText w:val="•"/>
      <w:lvlJc w:val="left"/>
      <w:pPr>
        <w:ind w:left="4003" w:hanging="360"/>
      </w:pPr>
      <w:rPr>
        <w:rFonts w:hint="default"/>
        <w:lang w:val="en-US" w:eastAsia="en-US" w:bidi="ar-SA"/>
      </w:rPr>
    </w:lvl>
    <w:lvl w:ilvl="4" w:tentative="0">
      <w:start w:val="0"/>
      <w:numFmt w:val="bullet"/>
      <w:lvlText w:val="•"/>
      <w:lvlJc w:val="left"/>
      <w:pPr>
        <w:ind w:left="4850" w:hanging="360"/>
      </w:pPr>
      <w:rPr>
        <w:rFonts w:hint="default"/>
        <w:lang w:val="en-US" w:eastAsia="en-US" w:bidi="ar-SA"/>
      </w:rPr>
    </w:lvl>
    <w:lvl w:ilvl="5" w:tentative="0">
      <w:start w:val="0"/>
      <w:numFmt w:val="bullet"/>
      <w:lvlText w:val="•"/>
      <w:lvlJc w:val="left"/>
      <w:pPr>
        <w:ind w:left="5698" w:hanging="360"/>
      </w:pPr>
      <w:rPr>
        <w:rFonts w:hint="default"/>
        <w:lang w:val="en-US" w:eastAsia="en-US" w:bidi="ar-SA"/>
      </w:rPr>
    </w:lvl>
    <w:lvl w:ilvl="6" w:tentative="0">
      <w:start w:val="0"/>
      <w:numFmt w:val="bullet"/>
      <w:lvlText w:val="•"/>
      <w:lvlJc w:val="left"/>
      <w:pPr>
        <w:ind w:left="6546" w:hanging="360"/>
      </w:pPr>
      <w:rPr>
        <w:rFonts w:hint="default"/>
        <w:lang w:val="en-US" w:eastAsia="en-US" w:bidi="ar-SA"/>
      </w:rPr>
    </w:lvl>
    <w:lvl w:ilvl="7" w:tentative="0">
      <w:start w:val="0"/>
      <w:numFmt w:val="bullet"/>
      <w:lvlText w:val="•"/>
      <w:lvlJc w:val="left"/>
      <w:pPr>
        <w:ind w:left="7393" w:hanging="360"/>
      </w:pPr>
      <w:rPr>
        <w:rFonts w:hint="default"/>
        <w:lang w:val="en-US" w:eastAsia="en-US" w:bidi="ar-SA"/>
      </w:rPr>
    </w:lvl>
    <w:lvl w:ilvl="8" w:tentative="0">
      <w:start w:val="0"/>
      <w:numFmt w:val="bullet"/>
      <w:lvlText w:val="•"/>
      <w:lvlJc w:val="left"/>
      <w:pPr>
        <w:ind w:left="8241" w:hanging="360"/>
      </w:pPr>
      <w:rPr>
        <w:rFonts w:hint="default"/>
        <w:lang w:val="en-US" w:eastAsia="en-US" w:bidi="ar-SA"/>
      </w:rPr>
    </w:lvl>
  </w:abstractNum>
  <w:abstractNum w:abstractNumId="11">
    <w:nsid w:val="E9FDCF82"/>
    <w:multiLevelType w:val="multilevel"/>
    <w:tmpl w:val="E9FDCF82"/>
    <w:lvl w:ilvl="0" w:tentative="0">
      <w:start w:val="3"/>
      <w:numFmt w:val="decimal"/>
      <w:lvlText w:val="%1"/>
      <w:lvlJc w:val="left"/>
      <w:pPr>
        <w:ind w:left="806" w:hanging="418"/>
        <w:jc w:val="left"/>
      </w:pPr>
      <w:rPr>
        <w:rFonts w:hint="default"/>
        <w:lang w:val="en-US" w:eastAsia="en-US" w:bidi="ar-SA"/>
      </w:rPr>
    </w:lvl>
    <w:lvl w:ilvl="1" w:tentative="0">
      <w:start w:val="1"/>
      <w:numFmt w:val="decimal"/>
      <w:lvlText w:val="%1.%2"/>
      <w:lvlJc w:val="left"/>
      <w:pPr>
        <w:ind w:left="806" w:hanging="418"/>
        <w:jc w:val="right"/>
      </w:pPr>
      <w:rPr>
        <w:rFonts w:hint="default" w:ascii="Times New Roman" w:hAnsi="Times New Roman" w:eastAsia="Times New Roman" w:cs="Times New Roman"/>
        <w:b/>
        <w:bCs/>
        <w:i w:val="0"/>
        <w:iCs w:val="0"/>
        <w:spacing w:val="-2"/>
        <w:w w:val="94"/>
        <w:sz w:val="28"/>
        <w:szCs w:val="28"/>
        <w:lang w:val="en-US" w:eastAsia="en-US" w:bidi="ar-SA"/>
      </w:rPr>
    </w:lvl>
    <w:lvl w:ilvl="2" w:tentative="0">
      <w:start w:val="1"/>
      <w:numFmt w:val="decimal"/>
      <w:lvlText w:val="%1.%2.%3"/>
      <w:lvlJc w:val="left"/>
      <w:pPr>
        <w:ind w:left="1737" w:hanging="629"/>
        <w:jc w:val="right"/>
      </w:pPr>
      <w:rPr>
        <w:rFonts w:hint="default" w:ascii="Times New Roman" w:hAnsi="Times New Roman" w:eastAsia="Times New Roman" w:cs="Times New Roman"/>
        <w:b/>
        <w:bCs/>
        <w:i w:val="0"/>
        <w:iCs w:val="0"/>
        <w:spacing w:val="-3"/>
        <w:w w:val="96"/>
        <w:sz w:val="28"/>
        <w:szCs w:val="28"/>
        <w:lang w:val="en-US" w:eastAsia="en-US" w:bidi="ar-SA"/>
      </w:rPr>
    </w:lvl>
    <w:lvl w:ilvl="3" w:tentative="0">
      <w:start w:val="0"/>
      <w:numFmt w:val="bullet"/>
      <w:lvlText w:val="o"/>
      <w:lvlJc w:val="left"/>
      <w:pPr>
        <w:ind w:left="1466" w:hanging="358"/>
      </w:pPr>
      <w:rPr>
        <w:rFonts w:hint="default" w:ascii="Courier New" w:hAnsi="Courier New" w:eastAsia="Courier New" w:cs="Courier New"/>
        <w:b w:val="0"/>
        <w:bCs w:val="0"/>
        <w:i w:val="0"/>
        <w:iCs w:val="0"/>
        <w:spacing w:val="0"/>
        <w:w w:val="100"/>
        <w:sz w:val="24"/>
        <w:szCs w:val="24"/>
        <w:lang w:val="en-US" w:eastAsia="en-US" w:bidi="ar-SA"/>
      </w:rPr>
    </w:lvl>
    <w:lvl w:ilvl="4" w:tentative="0">
      <w:start w:val="0"/>
      <w:numFmt w:val="bullet"/>
      <w:lvlText w:val="▪"/>
      <w:lvlJc w:val="left"/>
      <w:pPr>
        <w:ind w:left="159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5" w:tentative="0">
      <w:start w:val="0"/>
      <w:numFmt w:val="bullet"/>
      <w:lvlText w:val="▪"/>
      <w:lvlJc w:val="left"/>
      <w:pPr>
        <w:ind w:left="1948"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6" w:tentative="0">
      <w:start w:val="0"/>
      <w:numFmt w:val="bullet"/>
      <w:lvlText w:val="•"/>
      <w:lvlJc w:val="left"/>
      <w:pPr>
        <w:ind w:left="2180" w:hanging="360"/>
      </w:pPr>
      <w:rPr>
        <w:rFonts w:hint="default"/>
        <w:lang w:val="en-US" w:eastAsia="en-US" w:bidi="ar-SA"/>
      </w:rPr>
    </w:lvl>
    <w:lvl w:ilvl="7" w:tentative="0">
      <w:start w:val="0"/>
      <w:numFmt w:val="bullet"/>
      <w:lvlText w:val="•"/>
      <w:lvlJc w:val="left"/>
      <w:pPr>
        <w:ind w:left="4119" w:hanging="360"/>
      </w:pPr>
      <w:rPr>
        <w:rFonts w:hint="default"/>
        <w:lang w:val="en-US" w:eastAsia="en-US" w:bidi="ar-SA"/>
      </w:rPr>
    </w:lvl>
    <w:lvl w:ilvl="8" w:tentative="0">
      <w:start w:val="0"/>
      <w:numFmt w:val="bullet"/>
      <w:lvlText w:val="•"/>
      <w:lvlJc w:val="left"/>
      <w:pPr>
        <w:ind w:left="6058" w:hanging="360"/>
      </w:pPr>
      <w:rPr>
        <w:rFonts w:hint="default"/>
        <w:lang w:val="en-US" w:eastAsia="en-US" w:bidi="ar-SA"/>
      </w:rPr>
    </w:lvl>
  </w:abstractNum>
  <w:abstractNum w:abstractNumId="12">
    <w:nsid w:val="EE14784D"/>
    <w:multiLevelType w:val="multilevel"/>
    <w:tmpl w:val="EE14784D"/>
    <w:lvl w:ilvl="0" w:tentative="0">
      <w:start w:val="0"/>
      <w:numFmt w:val="bullet"/>
      <w:lvlText w:val="●"/>
      <w:lvlJc w:val="left"/>
      <w:pPr>
        <w:ind w:left="1223"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1" w:tentative="0">
      <w:start w:val="0"/>
      <w:numFmt w:val="bullet"/>
      <w:lvlText w:val="•"/>
      <w:lvlJc w:val="left"/>
      <w:pPr>
        <w:ind w:left="2091" w:hanging="360"/>
      </w:pPr>
      <w:rPr>
        <w:rFonts w:hint="default"/>
        <w:lang w:val="en-US" w:eastAsia="en-US" w:bidi="ar-SA"/>
      </w:rPr>
    </w:lvl>
    <w:lvl w:ilvl="2" w:tentative="0">
      <w:start w:val="0"/>
      <w:numFmt w:val="bullet"/>
      <w:lvlText w:val="•"/>
      <w:lvlJc w:val="left"/>
      <w:pPr>
        <w:ind w:left="2963" w:hanging="360"/>
      </w:pPr>
      <w:rPr>
        <w:rFonts w:hint="default"/>
        <w:lang w:val="en-US" w:eastAsia="en-US" w:bidi="ar-SA"/>
      </w:rPr>
    </w:lvl>
    <w:lvl w:ilvl="3" w:tentative="0">
      <w:start w:val="0"/>
      <w:numFmt w:val="bullet"/>
      <w:lvlText w:val="•"/>
      <w:lvlJc w:val="left"/>
      <w:pPr>
        <w:ind w:left="3835" w:hanging="360"/>
      </w:pPr>
      <w:rPr>
        <w:rFonts w:hint="default"/>
        <w:lang w:val="en-US" w:eastAsia="en-US" w:bidi="ar-SA"/>
      </w:rPr>
    </w:lvl>
    <w:lvl w:ilvl="4" w:tentative="0">
      <w:start w:val="0"/>
      <w:numFmt w:val="bullet"/>
      <w:lvlText w:val="•"/>
      <w:lvlJc w:val="left"/>
      <w:pPr>
        <w:ind w:left="4706" w:hanging="360"/>
      </w:pPr>
      <w:rPr>
        <w:rFonts w:hint="default"/>
        <w:lang w:val="en-US" w:eastAsia="en-US" w:bidi="ar-SA"/>
      </w:rPr>
    </w:lvl>
    <w:lvl w:ilvl="5" w:tentative="0">
      <w:start w:val="0"/>
      <w:numFmt w:val="bullet"/>
      <w:lvlText w:val="•"/>
      <w:lvlJc w:val="left"/>
      <w:pPr>
        <w:ind w:left="5578" w:hanging="360"/>
      </w:pPr>
      <w:rPr>
        <w:rFonts w:hint="default"/>
        <w:lang w:val="en-US" w:eastAsia="en-US" w:bidi="ar-SA"/>
      </w:rPr>
    </w:lvl>
    <w:lvl w:ilvl="6" w:tentative="0">
      <w:start w:val="0"/>
      <w:numFmt w:val="bullet"/>
      <w:lvlText w:val="•"/>
      <w:lvlJc w:val="left"/>
      <w:pPr>
        <w:ind w:left="6450" w:hanging="360"/>
      </w:pPr>
      <w:rPr>
        <w:rFonts w:hint="default"/>
        <w:lang w:val="en-US" w:eastAsia="en-US" w:bidi="ar-SA"/>
      </w:rPr>
    </w:lvl>
    <w:lvl w:ilvl="7" w:tentative="0">
      <w:start w:val="0"/>
      <w:numFmt w:val="bullet"/>
      <w:lvlText w:val="•"/>
      <w:lvlJc w:val="left"/>
      <w:pPr>
        <w:ind w:left="7321" w:hanging="360"/>
      </w:pPr>
      <w:rPr>
        <w:rFonts w:hint="default"/>
        <w:lang w:val="en-US" w:eastAsia="en-US" w:bidi="ar-SA"/>
      </w:rPr>
    </w:lvl>
    <w:lvl w:ilvl="8" w:tentative="0">
      <w:start w:val="0"/>
      <w:numFmt w:val="bullet"/>
      <w:lvlText w:val="•"/>
      <w:lvlJc w:val="left"/>
      <w:pPr>
        <w:ind w:left="8193" w:hanging="360"/>
      </w:pPr>
      <w:rPr>
        <w:rFonts w:hint="default"/>
        <w:lang w:val="en-US" w:eastAsia="en-US" w:bidi="ar-SA"/>
      </w:rPr>
    </w:lvl>
  </w:abstractNum>
  <w:abstractNum w:abstractNumId="13">
    <w:nsid w:val="F08412F7"/>
    <w:multiLevelType w:val="multilevel"/>
    <w:tmpl w:val="F08412F7"/>
    <w:lvl w:ilvl="0" w:tentative="0">
      <w:start w:val="0"/>
      <w:numFmt w:val="bullet"/>
      <w:lvlText w:val="●"/>
      <w:lvlJc w:val="left"/>
      <w:pPr>
        <w:ind w:left="1828"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1" w:tentative="0">
      <w:start w:val="0"/>
      <w:numFmt w:val="bullet"/>
      <w:lvlText w:val="•"/>
      <w:lvlJc w:val="left"/>
      <w:pPr>
        <w:ind w:left="2631" w:hanging="360"/>
      </w:pPr>
      <w:rPr>
        <w:rFonts w:hint="default"/>
        <w:lang w:val="en-US" w:eastAsia="en-US" w:bidi="ar-SA"/>
      </w:rPr>
    </w:lvl>
    <w:lvl w:ilvl="2" w:tentative="0">
      <w:start w:val="0"/>
      <w:numFmt w:val="bullet"/>
      <w:lvlText w:val="•"/>
      <w:lvlJc w:val="left"/>
      <w:pPr>
        <w:ind w:left="3443" w:hanging="360"/>
      </w:pPr>
      <w:rPr>
        <w:rFonts w:hint="default"/>
        <w:lang w:val="en-US" w:eastAsia="en-US" w:bidi="ar-SA"/>
      </w:rPr>
    </w:lvl>
    <w:lvl w:ilvl="3" w:tentative="0">
      <w:start w:val="0"/>
      <w:numFmt w:val="bullet"/>
      <w:lvlText w:val="•"/>
      <w:lvlJc w:val="left"/>
      <w:pPr>
        <w:ind w:left="4255" w:hanging="360"/>
      </w:pPr>
      <w:rPr>
        <w:rFonts w:hint="default"/>
        <w:lang w:val="en-US" w:eastAsia="en-US" w:bidi="ar-SA"/>
      </w:rPr>
    </w:lvl>
    <w:lvl w:ilvl="4" w:tentative="0">
      <w:start w:val="0"/>
      <w:numFmt w:val="bullet"/>
      <w:lvlText w:val="•"/>
      <w:lvlJc w:val="left"/>
      <w:pPr>
        <w:ind w:left="5066" w:hanging="360"/>
      </w:pPr>
      <w:rPr>
        <w:rFonts w:hint="default"/>
        <w:lang w:val="en-US" w:eastAsia="en-US" w:bidi="ar-SA"/>
      </w:rPr>
    </w:lvl>
    <w:lvl w:ilvl="5" w:tentative="0">
      <w:start w:val="0"/>
      <w:numFmt w:val="bullet"/>
      <w:lvlText w:val="•"/>
      <w:lvlJc w:val="left"/>
      <w:pPr>
        <w:ind w:left="5878" w:hanging="360"/>
      </w:pPr>
      <w:rPr>
        <w:rFonts w:hint="default"/>
        <w:lang w:val="en-US" w:eastAsia="en-US" w:bidi="ar-SA"/>
      </w:rPr>
    </w:lvl>
    <w:lvl w:ilvl="6" w:tentative="0">
      <w:start w:val="0"/>
      <w:numFmt w:val="bullet"/>
      <w:lvlText w:val="•"/>
      <w:lvlJc w:val="left"/>
      <w:pPr>
        <w:ind w:left="6690" w:hanging="360"/>
      </w:pPr>
      <w:rPr>
        <w:rFonts w:hint="default"/>
        <w:lang w:val="en-US" w:eastAsia="en-US" w:bidi="ar-SA"/>
      </w:rPr>
    </w:lvl>
    <w:lvl w:ilvl="7" w:tentative="0">
      <w:start w:val="0"/>
      <w:numFmt w:val="bullet"/>
      <w:lvlText w:val="•"/>
      <w:lvlJc w:val="left"/>
      <w:pPr>
        <w:ind w:left="7501" w:hanging="360"/>
      </w:pPr>
      <w:rPr>
        <w:rFonts w:hint="default"/>
        <w:lang w:val="en-US" w:eastAsia="en-US" w:bidi="ar-SA"/>
      </w:rPr>
    </w:lvl>
    <w:lvl w:ilvl="8" w:tentative="0">
      <w:start w:val="0"/>
      <w:numFmt w:val="bullet"/>
      <w:lvlText w:val="•"/>
      <w:lvlJc w:val="left"/>
      <w:pPr>
        <w:ind w:left="8313" w:hanging="360"/>
      </w:pPr>
      <w:rPr>
        <w:rFonts w:hint="default"/>
        <w:lang w:val="en-US" w:eastAsia="en-US" w:bidi="ar-SA"/>
      </w:rPr>
    </w:lvl>
  </w:abstractNum>
  <w:abstractNum w:abstractNumId="14">
    <w:nsid w:val="F4FDE7EA"/>
    <w:multiLevelType w:val="multilevel"/>
    <w:tmpl w:val="F4FDE7EA"/>
    <w:lvl w:ilvl="0" w:tentative="0">
      <w:start w:val="0"/>
      <w:numFmt w:val="bullet"/>
      <w:lvlText w:val="•"/>
      <w:lvlJc w:val="left"/>
      <w:pPr>
        <w:ind w:left="1588" w:hanging="375"/>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tentative="0">
      <w:start w:val="0"/>
      <w:numFmt w:val="bullet"/>
      <w:lvlText w:val="•"/>
      <w:lvlJc w:val="left"/>
      <w:pPr>
        <w:ind w:left="2415" w:hanging="375"/>
      </w:pPr>
      <w:rPr>
        <w:rFonts w:hint="default"/>
        <w:lang w:val="en-US" w:eastAsia="en-US" w:bidi="ar-SA"/>
      </w:rPr>
    </w:lvl>
    <w:lvl w:ilvl="2" w:tentative="0">
      <w:start w:val="0"/>
      <w:numFmt w:val="bullet"/>
      <w:lvlText w:val="•"/>
      <w:lvlJc w:val="left"/>
      <w:pPr>
        <w:ind w:left="3251" w:hanging="375"/>
      </w:pPr>
      <w:rPr>
        <w:rFonts w:hint="default"/>
        <w:lang w:val="en-US" w:eastAsia="en-US" w:bidi="ar-SA"/>
      </w:rPr>
    </w:lvl>
    <w:lvl w:ilvl="3" w:tentative="0">
      <w:start w:val="0"/>
      <w:numFmt w:val="bullet"/>
      <w:lvlText w:val="•"/>
      <w:lvlJc w:val="left"/>
      <w:pPr>
        <w:ind w:left="4087" w:hanging="375"/>
      </w:pPr>
      <w:rPr>
        <w:rFonts w:hint="default"/>
        <w:lang w:val="en-US" w:eastAsia="en-US" w:bidi="ar-SA"/>
      </w:rPr>
    </w:lvl>
    <w:lvl w:ilvl="4" w:tentative="0">
      <w:start w:val="0"/>
      <w:numFmt w:val="bullet"/>
      <w:lvlText w:val="•"/>
      <w:lvlJc w:val="left"/>
      <w:pPr>
        <w:ind w:left="4922" w:hanging="375"/>
      </w:pPr>
      <w:rPr>
        <w:rFonts w:hint="default"/>
        <w:lang w:val="en-US" w:eastAsia="en-US" w:bidi="ar-SA"/>
      </w:rPr>
    </w:lvl>
    <w:lvl w:ilvl="5" w:tentative="0">
      <w:start w:val="0"/>
      <w:numFmt w:val="bullet"/>
      <w:lvlText w:val="•"/>
      <w:lvlJc w:val="left"/>
      <w:pPr>
        <w:ind w:left="5758" w:hanging="375"/>
      </w:pPr>
      <w:rPr>
        <w:rFonts w:hint="default"/>
        <w:lang w:val="en-US" w:eastAsia="en-US" w:bidi="ar-SA"/>
      </w:rPr>
    </w:lvl>
    <w:lvl w:ilvl="6" w:tentative="0">
      <w:start w:val="0"/>
      <w:numFmt w:val="bullet"/>
      <w:lvlText w:val="•"/>
      <w:lvlJc w:val="left"/>
      <w:pPr>
        <w:ind w:left="6594" w:hanging="375"/>
      </w:pPr>
      <w:rPr>
        <w:rFonts w:hint="default"/>
        <w:lang w:val="en-US" w:eastAsia="en-US" w:bidi="ar-SA"/>
      </w:rPr>
    </w:lvl>
    <w:lvl w:ilvl="7" w:tentative="0">
      <w:start w:val="0"/>
      <w:numFmt w:val="bullet"/>
      <w:lvlText w:val="•"/>
      <w:lvlJc w:val="left"/>
      <w:pPr>
        <w:ind w:left="7429" w:hanging="375"/>
      </w:pPr>
      <w:rPr>
        <w:rFonts w:hint="default"/>
        <w:lang w:val="en-US" w:eastAsia="en-US" w:bidi="ar-SA"/>
      </w:rPr>
    </w:lvl>
    <w:lvl w:ilvl="8" w:tentative="0">
      <w:start w:val="0"/>
      <w:numFmt w:val="bullet"/>
      <w:lvlText w:val="•"/>
      <w:lvlJc w:val="left"/>
      <w:pPr>
        <w:ind w:left="8265" w:hanging="375"/>
      </w:pPr>
      <w:rPr>
        <w:rFonts w:hint="default"/>
        <w:lang w:val="en-US" w:eastAsia="en-US" w:bidi="ar-SA"/>
      </w:rPr>
    </w:lvl>
  </w:abstractNum>
  <w:abstractNum w:abstractNumId="15">
    <w:nsid w:val="F5173CFF"/>
    <w:multiLevelType w:val="multilevel"/>
    <w:tmpl w:val="F5173CFF"/>
    <w:lvl w:ilvl="0" w:tentative="0">
      <w:start w:val="0"/>
      <w:numFmt w:val="bullet"/>
      <w:lvlText w:val="●"/>
      <w:lvlJc w:val="left"/>
      <w:pPr>
        <w:ind w:left="1528" w:hanging="360"/>
      </w:pPr>
      <w:rPr>
        <w:rFonts w:hint="default" w:ascii="Microsoft Sans Serif" w:hAnsi="Microsoft Sans Serif" w:eastAsia="Microsoft Sans Serif" w:cs="Microsoft Sans Serif"/>
        <w:b w:val="0"/>
        <w:bCs w:val="0"/>
        <w:i w:val="0"/>
        <w:iCs w:val="0"/>
        <w:spacing w:val="0"/>
        <w:w w:val="100"/>
        <w:sz w:val="28"/>
        <w:szCs w:val="28"/>
        <w:lang w:val="en-US" w:eastAsia="en-US" w:bidi="ar-SA"/>
      </w:rPr>
    </w:lvl>
    <w:lvl w:ilvl="1" w:tentative="0">
      <w:start w:val="0"/>
      <w:numFmt w:val="bullet"/>
      <w:lvlText w:val="•"/>
      <w:lvlJc w:val="left"/>
      <w:pPr>
        <w:ind w:left="2361" w:hanging="360"/>
      </w:pPr>
      <w:rPr>
        <w:rFonts w:hint="default"/>
        <w:lang w:val="en-US" w:eastAsia="en-US" w:bidi="ar-SA"/>
      </w:rPr>
    </w:lvl>
    <w:lvl w:ilvl="2" w:tentative="0">
      <w:start w:val="0"/>
      <w:numFmt w:val="bullet"/>
      <w:lvlText w:val="•"/>
      <w:lvlJc w:val="left"/>
      <w:pPr>
        <w:ind w:left="3203" w:hanging="360"/>
      </w:pPr>
      <w:rPr>
        <w:rFonts w:hint="default"/>
        <w:lang w:val="en-US" w:eastAsia="en-US" w:bidi="ar-SA"/>
      </w:rPr>
    </w:lvl>
    <w:lvl w:ilvl="3" w:tentative="0">
      <w:start w:val="0"/>
      <w:numFmt w:val="bullet"/>
      <w:lvlText w:val="•"/>
      <w:lvlJc w:val="left"/>
      <w:pPr>
        <w:ind w:left="4045" w:hanging="360"/>
      </w:pPr>
      <w:rPr>
        <w:rFonts w:hint="default"/>
        <w:lang w:val="en-US" w:eastAsia="en-US" w:bidi="ar-SA"/>
      </w:rPr>
    </w:lvl>
    <w:lvl w:ilvl="4" w:tentative="0">
      <w:start w:val="0"/>
      <w:numFmt w:val="bullet"/>
      <w:lvlText w:val="•"/>
      <w:lvlJc w:val="left"/>
      <w:pPr>
        <w:ind w:left="4886" w:hanging="360"/>
      </w:pPr>
      <w:rPr>
        <w:rFonts w:hint="default"/>
        <w:lang w:val="en-US" w:eastAsia="en-US" w:bidi="ar-SA"/>
      </w:rPr>
    </w:lvl>
    <w:lvl w:ilvl="5" w:tentative="0">
      <w:start w:val="0"/>
      <w:numFmt w:val="bullet"/>
      <w:lvlText w:val="•"/>
      <w:lvlJc w:val="left"/>
      <w:pPr>
        <w:ind w:left="5728" w:hanging="360"/>
      </w:pPr>
      <w:rPr>
        <w:rFonts w:hint="default"/>
        <w:lang w:val="en-US" w:eastAsia="en-US" w:bidi="ar-SA"/>
      </w:rPr>
    </w:lvl>
    <w:lvl w:ilvl="6" w:tentative="0">
      <w:start w:val="0"/>
      <w:numFmt w:val="bullet"/>
      <w:lvlText w:val="•"/>
      <w:lvlJc w:val="left"/>
      <w:pPr>
        <w:ind w:left="6570" w:hanging="360"/>
      </w:pPr>
      <w:rPr>
        <w:rFonts w:hint="default"/>
        <w:lang w:val="en-US" w:eastAsia="en-US" w:bidi="ar-SA"/>
      </w:rPr>
    </w:lvl>
    <w:lvl w:ilvl="7" w:tentative="0">
      <w:start w:val="0"/>
      <w:numFmt w:val="bullet"/>
      <w:lvlText w:val="•"/>
      <w:lvlJc w:val="left"/>
      <w:pPr>
        <w:ind w:left="7411" w:hanging="360"/>
      </w:pPr>
      <w:rPr>
        <w:rFonts w:hint="default"/>
        <w:lang w:val="en-US" w:eastAsia="en-US" w:bidi="ar-SA"/>
      </w:rPr>
    </w:lvl>
    <w:lvl w:ilvl="8" w:tentative="0">
      <w:start w:val="0"/>
      <w:numFmt w:val="bullet"/>
      <w:lvlText w:val="•"/>
      <w:lvlJc w:val="left"/>
      <w:pPr>
        <w:ind w:left="8253" w:hanging="360"/>
      </w:pPr>
      <w:rPr>
        <w:rFonts w:hint="default"/>
        <w:lang w:val="en-US" w:eastAsia="en-US" w:bidi="ar-SA"/>
      </w:rPr>
    </w:lvl>
  </w:abstractNum>
  <w:abstractNum w:abstractNumId="16">
    <w:nsid w:val="0053208E"/>
    <w:multiLevelType w:val="multilevel"/>
    <w:tmpl w:val="0053208E"/>
    <w:lvl w:ilvl="0" w:tentative="0">
      <w:start w:val="1"/>
      <w:numFmt w:val="decimal"/>
      <w:lvlText w:val="%1"/>
      <w:lvlJc w:val="left"/>
      <w:pPr>
        <w:ind w:left="597" w:hanging="360"/>
        <w:jc w:val="left"/>
      </w:pPr>
      <w:rPr>
        <w:rFonts w:hint="default"/>
        <w:lang w:val="en-US" w:eastAsia="en-US" w:bidi="ar-SA"/>
      </w:rPr>
    </w:lvl>
    <w:lvl w:ilvl="1" w:tentative="0">
      <w:start w:val="1"/>
      <w:numFmt w:val="decimal"/>
      <w:lvlText w:val="%1.%2"/>
      <w:lvlJc w:val="left"/>
      <w:pPr>
        <w:ind w:left="59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467" w:hanging="360"/>
      </w:pPr>
      <w:rPr>
        <w:rFonts w:hint="default"/>
        <w:lang w:val="en-US" w:eastAsia="en-US" w:bidi="ar-SA"/>
      </w:rPr>
    </w:lvl>
    <w:lvl w:ilvl="3" w:tentative="0">
      <w:start w:val="0"/>
      <w:numFmt w:val="bullet"/>
      <w:lvlText w:val="•"/>
      <w:lvlJc w:val="left"/>
      <w:pPr>
        <w:ind w:left="3401" w:hanging="360"/>
      </w:pPr>
      <w:rPr>
        <w:rFonts w:hint="default"/>
        <w:lang w:val="en-US" w:eastAsia="en-US" w:bidi="ar-SA"/>
      </w:rPr>
    </w:lvl>
    <w:lvl w:ilvl="4" w:tentative="0">
      <w:start w:val="0"/>
      <w:numFmt w:val="bullet"/>
      <w:lvlText w:val="•"/>
      <w:lvlJc w:val="left"/>
      <w:pPr>
        <w:ind w:left="4334" w:hanging="360"/>
      </w:pPr>
      <w:rPr>
        <w:rFonts w:hint="default"/>
        <w:lang w:val="en-US" w:eastAsia="en-US" w:bidi="ar-SA"/>
      </w:rPr>
    </w:lvl>
    <w:lvl w:ilvl="5" w:tentative="0">
      <w:start w:val="0"/>
      <w:numFmt w:val="bullet"/>
      <w:lvlText w:val="•"/>
      <w:lvlJc w:val="left"/>
      <w:pPr>
        <w:ind w:left="5268" w:hanging="360"/>
      </w:pPr>
      <w:rPr>
        <w:rFonts w:hint="default"/>
        <w:lang w:val="en-US" w:eastAsia="en-US" w:bidi="ar-SA"/>
      </w:rPr>
    </w:lvl>
    <w:lvl w:ilvl="6" w:tentative="0">
      <w:start w:val="0"/>
      <w:numFmt w:val="bullet"/>
      <w:lvlText w:val="•"/>
      <w:lvlJc w:val="left"/>
      <w:pPr>
        <w:ind w:left="6202" w:hanging="360"/>
      </w:pPr>
      <w:rPr>
        <w:rFonts w:hint="default"/>
        <w:lang w:val="en-US" w:eastAsia="en-US" w:bidi="ar-SA"/>
      </w:rPr>
    </w:lvl>
    <w:lvl w:ilvl="7" w:tentative="0">
      <w:start w:val="0"/>
      <w:numFmt w:val="bullet"/>
      <w:lvlText w:val="•"/>
      <w:lvlJc w:val="left"/>
      <w:pPr>
        <w:ind w:left="7135" w:hanging="360"/>
      </w:pPr>
      <w:rPr>
        <w:rFonts w:hint="default"/>
        <w:lang w:val="en-US" w:eastAsia="en-US" w:bidi="ar-SA"/>
      </w:rPr>
    </w:lvl>
    <w:lvl w:ilvl="8" w:tentative="0">
      <w:start w:val="0"/>
      <w:numFmt w:val="bullet"/>
      <w:lvlText w:val="•"/>
      <w:lvlJc w:val="left"/>
      <w:pPr>
        <w:ind w:left="8069" w:hanging="360"/>
      </w:pPr>
      <w:rPr>
        <w:rFonts w:hint="default"/>
        <w:lang w:val="en-US" w:eastAsia="en-US" w:bidi="ar-SA"/>
      </w:rPr>
    </w:lvl>
  </w:abstractNum>
  <w:abstractNum w:abstractNumId="17">
    <w:nsid w:val="03D62ECE"/>
    <w:multiLevelType w:val="multilevel"/>
    <w:tmpl w:val="03D62ECE"/>
    <w:lvl w:ilvl="0" w:tentative="0">
      <w:start w:val="6"/>
      <w:numFmt w:val="decimal"/>
      <w:lvlText w:val="%1"/>
      <w:lvlJc w:val="left"/>
      <w:pPr>
        <w:ind w:left="1547" w:hanging="425"/>
        <w:jc w:val="left"/>
      </w:pPr>
      <w:rPr>
        <w:rFonts w:hint="default"/>
        <w:lang w:val="en-US" w:eastAsia="en-US" w:bidi="ar-SA"/>
      </w:rPr>
    </w:lvl>
    <w:lvl w:ilvl="1" w:tentative="0">
      <w:start w:val="1"/>
      <w:numFmt w:val="decimal"/>
      <w:lvlText w:val="%1.%2"/>
      <w:lvlJc w:val="left"/>
      <w:pPr>
        <w:ind w:left="1547" w:hanging="42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219" w:hanging="425"/>
      </w:pPr>
      <w:rPr>
        <w:rFonts w:hint="default"/>
        <w:lang w:val="en-US" w:eastAsia="en-US" w:bidi="ar-SA"/>
      </w:rPr>
    </w:lvl>
    <w:lvl w:ilvl="3" w:tentative="0">
      <w:start w:val="0"/>
      <w:numFmt w:val="bullet"/>
      <w:lvlText w:val="•"/>
      <w:lvlJc w:val="left"/>
      <w:pPr>
        <w:ind w:left="4059" w:hanging="425"/>
      </w:pPr>
      <w:rPr>
        <w:rFonts w:hint="default"/>
        <w:lang w:val="en-US" w:eastAsia="en-US" w:bidi="ar-SA"/>
      </w:rPr>
    </w:lvl>
    <w:lvl w:ilvl="4" w:tentative="0">
      <w:start w:val="0"/>
      <w:numFmt w:val="bullet"/>
      <w:lvlText w:val="•"/>
      <w:lvlJc w:val="left"/>
      <w:pPr>
        <w:ind w:left="4898" w:hanging="425"/>
      </w:pPr>
      <w:rPr>
        <w:rFonts w:hint="default"/>
        <w:lang w:val="en-US" w:eastAsia="en-US" w:bidi="ar-SA"/>
      </w:rPr>
    </w:lvl>
    <w:lvl w:ilvl="5" w:tentative="0">
      <w:start w:val="0"/>
      <w:numFmt w:val="bullet"/>
      <w:lvlText w:val="•"/>
      <w:lvlJc w:val="left"/>
      <w:pPr>
        <w:ind w:left="5738" w:hanging="425"/>
      </w:pPr>
      <w:rPr>
        <w:rFonts w:hint="default"/>
        <w:lang w:val="en-US" w:eastAsia="en-US" w:bidi="ar-SA"/>
      </w:rPr>
    </w:lvl>
    <w:lvl w:ilvl="6" w:tentative="0">
      <w:start w:val="0"/>
      <w:numFmt w:val="bullet"/>
      <w:lvlText w:val="•"/>
      <w:lvlJc w:val="left"/>
      <w:pPr>
        <w:ind w:left="6578" w:hanging="425"/>
      </w:pPr>
      <w:rPr>
        <w:rFonts w:hint="default"/>
        <w:lang w:val="en-US" w:eastAsia="en-US" w:bidi="ar-SA"/>
      </w:rPr>
    </w:lvl>
    <w:lvl w:ilvl="7" w:tentative="0">
      <w:start w:val="0"/>
      <w:numFmt w:val="bullet"/>
      <w:lvlText w:val="•"/>
      <w:lvlJc w:val="left"/>
      <w:pPr>
        <w:ind w:left="7417" w:hanging="425"/>
      </w:pPr>
      <w:rPr>
        <w:rFonts w:hint="default"/>
        <w:lang w:val="en-US" w:eastAsia="en-US" w:bidi="ar-SA"/>
      </w:rPr>
    </w:lvl>
    <w:lvl w:ilvl="8" w:tentative="0">
      <w:start w:val="0"/>
      <w:numFmt w:val="bullet"/>
      <w:lvlText w:val="•"/>
      <w:lvlJc w:val="left"/>
      <w:pPr>
        <w:ind w:left="8257" w:hanging="425"/>
      </w:pPr>
      <w:rPr>
        <w:rFonts w:hint="default"/>
        <w:lang w:val="en-US" w:eastAsia="en-US" w:bidi="ar-SA"/>
      </w:rPr>
    </w:lvl>
  </w:abstractNum>
  <w:abstractNum w:abstractNumId="18">
    <w:nsid w:val="0A66E573"/>
    <w:multiLevelType w:val="multilevel"/>
    <w:tmpl w:val="0A66E573"/>
    <w:lvl w:ilvl="0" w:tentative="0">
      <w:start w:val="1"/>
      <w:numFmt w:val="decimal"/>
      <w:lvlText w:val="%1."/>
      <w:lvlJc w:val="left"/>
      <w:pPr>
        <w:ind w:left="194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948"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2" w:tentative="0">
      <w:start w:val="0"/>
      <w:numFmt w:val="bullet"/>
      <w:lvlText w:val="•"/>
      <w:lvlJc w:val="left"/>
      <w:pPr>
        <w:ind w:left="3539" w:hanging="360"/>
      </w:pPr>
      <w:rPr>
        <w:rFonts w:hint="default"/>
        <w:lang w:val="en-US" w:eastAsia="en-US" w:bidi="ar-SA"/>
      </w:rPr>
    </w:lvl>
    <w:lvl w:ilvl="3" w:tentative="0">
      <w:start w:val="0"/>
      <w:numFmt w:val="bullet"/>
      <w:lvlText w:val="•"/>
      <w:lvlJc w:val="left"/>
      <w:pPr>
        <w:ind w:left="4339" w:hanging="360"/>
      </w:pPr>
      <w:rPr>
        <w:rFonts w:hint="default"/>
        <w:lang w:val="en-US" w:eastAsia="en-US" w:bidi="ar-SA"/>
      </w:rPr>
    </w:lvl>
    <w:lvl w:ilvl="4" w:tentative="0">
      <w:start w:val="0"/>
      <w:numFmt w:val="bullet"/>
      <w:lvlText w:val="•"/>
      <w:lvlJc w:val="left"/>
      <w:pPr>
        <w:ind w:left="5138" w:hanging="360"/>
      </w:pPr>
      <w:rPr>
        <w:rFonts w:hint="default"/>
        <w:lang w:val="en-US" w:eastAsia="en-US" w:bidi="ar-SA"/>
      </w:rPr>
    </w:lvl>
    <w:lvl w:ilvl="5" w:tentative="0">
      <w:start w:val="0"/>
      <w:numFmt w:val="bullet"/>
      <w:lvlText w:val="•"/>
      <w:lvlJc w:val="left"/>
      <w:pPr>
        <w:ind w:left="5938" w:hanging="360"/>
      </w:pPr>
      <w:rPr>
        <w:rFonts w:hint="default"/>
        <w:lang w:val="en-US" w:eastAsia="en-US" w:bidi="ar-SA"/>
      </w:rPr>
    </w:lvl>
    <w:lvl w:ilvl="6" w:tentative="0">
      <w:start w:val="0"/>
      <w:numFmt w:val="bullet"/>
      <w:lvlText w:val="•"/>
      <w:lvlJc w:val="left"/>
      <w:pPr>
        <w:ind w:left="6738" w:hanging="360"/>
      </w:pPr>
      <w:rPr>
        <w:rFonts w:hint="default"/>
        <w:lang w:val="en-US" w:eastAsia="en-US" w:bidi="ar-SA"/>
      </w:rPr>
    </w:lvl>
    <w:lvl w:ilvl="7" w:tentative="0">
      <w:start w:val="0"/>
      <w:numFmt w:val="bullet"/>
      <w:lvlText w:val="•"/>
      <w:lvlJc w:val="left"/>
      <w:pPr>
        <w:ind w:left="7537" w:hanging="360"/>
      </w:pPr>
      <w:rPr>
        <w:rFonts w:hint="default"/>
        <w:lang w:val="en-US" w:eastAsia="en-US" w:bidi="ar-SA"/>
      </w:rPr>
    </w:lvl>
    <w:lvl w:ilvl="8" w:tentative="0">
      <w:start w:val="0"/>
      <w:numFmt w:val="bullet"/>
      <w:lvlText w:val="•"/>
      <w:lvlJc w:val="left"/>
      <w:pPr>
        <w:ind w:left="8337" w:hanging="360"/>
      </w:pPr>
      <w:rPr>
        <w:rFonts w:hint="default"/>
        <w:lang w:val="en-US" w:eastAsia="en-US" w:bidi="ar-SA"/>
      </w:rPr>
    </w:lvl>
  </w:abstractNum>
  <w:abstractNum w:abstractNumId="19">
    <w:nsid w:val="130B8EE5"/>
    <w:multiLevelType w:val="multilevel"/>
    <w:tmpl w:val="130B8EE5"/>
    <w:lvl w:ilvl="0" w:tentative="0">
      <w:start w:val="1"/>
      <w:numFmt w:val="decimal"/>
      <w:lvlText w:val="%1."/>
      <w:lvlJc w:val="left"/>
      <w:pPr>
        <w:ind w:left="152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361" w:hanging="360"/>
      </w:pPr>
      <w:rPr>
        <w:rFonts w:hint="default"/>
        <w:lang w:val="en-US" w:eastAsia="en-US" w:bidi="ar-SA"/>
      </w:rPr>
    </w:lvl>
    <w:lvl w:ilvl="2" w:tentative="0">
      <w:start w:val="0"/>
      <w:numFmt w:val="bullet"/>
      <w:lvlText w:val="•"/>
      <w:lvlJc w:val="left"/>
      <w:pPr>
        <w:ind w:left="3203" w:hanging="360"/>
      </w:pPr>
      <w:rPr>
        <w:rFonts w:hint="default"/>
        <w:lang w:val="en-US" w:eastAsia="en-US" w:bidi="ar-SA"/>
      </w:rPr>
    </w:lvl>
    <w:lvl w:ilvl="3" w:tentative="0">
      <w:start w:val="0"/>
      <w:numFmt w:val="bullet"/>
      <w:lvlText w:val="•"/>
      <w:lvlJc w:val="left"/>
      <w:pPr>
        <w:ind w:left="4045" w:hanging="360"/>
      </w:pPr>
      <w:rPr>
        <w:rFonts w:hint="default"/>
        <w:lang w:val="en-US" w:eastAsia="en-US" w:bidi="ar-SA"/>
      </w:rPr>
    </w:lvl>
    <w:lvl w:ilvl="4" w:tentative="0">
      <w:start w:val="0"/>
      <w:numFmt w:val="bullet"/>
      <w:lvlText w:val="•"/>
      <w:lvlJc w:val="left"/>
      <w:pPr>
        <w:ind w:left="4886" w:hanging="360"/>
      </w:pPr>
      <w:rPr>
        <w:rFonts w:hint="default"/>
        <w:lang w:val="en-US" w:eastAsia="en-US" w:bidi="ar-SA"/>
      </w:rPr>
    </w:lvl>
    <w:lvl w:ilvl="5" w:tentative="0">
      <w:start w:val="0"/>
      <w:numFmt w:val="bullet"/>
      <w:lvlText w:val="•"/>
      <w:lvlJc w:val="left"/>
      <w:pPr>
        <w:ind w:left="5728" w:hanging="360"/>
      </w:pPr>
      <w:rPr>
        <w:rFonts w:hint="default"/>
        <w:lang w:val="en-US" w:eastAsia="en-US" w:bidi="ar-SA"/>
      </w:rPr>
    </w:lvl>
    <w:lvl w:ilvl="6" w:tentative="0">
      <w:start w:val="0"/>
      <w:numFmt w:val="bullet"/>
      <w:lvlText w:val="•"/>
      <w:lvlJc w:val="left"/>
      <w:pPr>
        <w:ind w:left="6570" w:hanging="360"/>
      </w:pPr>
      <w:rPr>
        <w:rFonts w:hint="default"/>
        <w:lang w:val="en-US" w:eastAsia="en-US" w:bidi="ar-SA"/>
      </w:rPr>
    </w:lvl>
    <w:lvl w:ilvl="7" w:tentative="0">
      <w:start w:val="0"/>
      <w:numFmt w:val="bullet"/>
      <w:lvlText w:val="•"/>
      <w:lvlJc w:val="left"/>
      <w:pPr>
        <w:ind w:left="7411" w:hanging="360"/>
      </w:pPr>
      <w:rPr>
        <w:rFonts w:hint="default"/>
        <w:lang w:val="en-US" w:eastAsia="en-US" w:bidi="ar-SA"/>
      </w:rPr>
    </w:lvl>
    <w:lvl w:ilvl="8" w:tentative="0">
      <w:start w:val="0"/>
      <w:numFmt w:val="bullet"/>
      <w:lvlText w:val="•"/>
      <w:lvlJc w:val="left"/>
      <w:pPr>
        <w:ind w:left="8253" w:hanging="360"/>
      </w:pPr>
      <w:rPr>
        <w:rFonts w:hint="default"/>
        <w:lang w:val="en-US" w:eastAsia="en-US" w:bidi="ar-SA"/>
      </w:rPr>
    </w:lvl>
  </w:abstractNum>
  <w:abstractNum w:abstractNumId="20">
    <w:nsid w:val="15B24B4D"/>
    <w:multiLevelType w:val="multilevel"/>
    <w:tmpl w:val="15B24B4D"/>
    <w:lvl w:ilvl="0" w:tentative="0">
      <w:start w:val="2"/>
      <w:numFmt w:val="decimal"/>
      <w:lvlText w:val="%1"/>
      <w:lvlJc w:val="left"/>
      <w:pPr>
        <w:ind w:left="1168" w:hanging="360"/>
        <w:jc w:val="left"/>
      </w:pPr>
      <w:rPr>
        <w:rFonts w:hint="default"/>
        <w:lang w:val="en-US" w:eastAsia="en-US" w:bidi="ar-SA"/>
      </w:rPr>
    </w:lvl>
    <w:lvl w:ilvl="1" w:tentative="0">
      <w:start w:val="1"/>
      <w:numFmt w:val="decimal"/>
      <w:lvlText w:val="%1.%2"/>
      <w:lvlJc w:val="left"/>
      <w:pPr>
        <w:ind w:left="1168" w:hanging="360"/>
        <w:jc w:val="left"/>
      </w:pPr>
      <w:rPr>
        <w:rFonts w:hint="default" w:ascii="Times New Roman" w:hAnsi="Times New Roman" w:eastAsia="Times New Roman" w:cs="Times New Roman"/>
        <w:b/>
        <w:bCs/>
        <w:i w:val="0"/>
        <w:iCs w:val="0"/>
        <w:spacing w:val="0"/>
        <w:w w:val="99"/>
        <w:sz w:val="26"/>
        <w:szCs w:val="26"/>
        <w:lang w:val="en-US" w:eastAsia="en-US" w:bidi="ar-SA"/>
      </w:rPr>
    </w:lvl>
    <w:lvl w:ilvl="2" w:tentative="0">
      <w:start w:val="0"/>
      <w:numFmt w:val="bullet"/>
      <w:lvlText w:val="●"/>
      <w:lvlJc w:val="left"/>
      <w:pPr>
        <w:ind w:left="1526" w:hanging="358"/>
      </w:pPr>
      <w:rPr>
        <w:rFonts w:hint="default" w:ascii="Arial" w:hAnsi="Arial" w:eastAsia="Arial" w:cs="Arial"/>
        <w:b/>
        <w:bCs/>
        <w:i w:val="0"/>
        <w:iCs w:val="0"/>
        <w:spacing w:val="0"/>
        <w:w w:val="100"/>
        <w:sz w:val="28"/>
        <w:szCs w:val="28"/>
        <w:lang w:val="en-US" w:eastAsia="en-US" w:bidi="ar-SA"/>
      </w:rPr>
    </w:lvl>
    <w:lvl w:ilvl="3" w:tentative="0">
      <w:start w:val="0"/>
      <w:numFmt w:val="bullet"/>
      <w:lvlText w:val="▪"/>
      <w:lvlJc w:val="left"/>
      <w:pPr>
        <w:ind w:left="1888" w:hanging="360"/>
      </w:pPr>
      <w:rPr>
        <w:rFonts w:hint="default" w:ascii="Times New Roman" w:hAnsi="Times New Roman" w:eastAsia="Times New Roman" w:cs="Times New Roman"/>
        <w:spacing w:val="0"/>
        <w:w w:val="100"/>
        <w:lang w:val="en-US" w:eastAsia="en-US" w:bidi="ar-SA"/>
      </w:rPr>
    </w:lvl>
    <w:lvl w:ilvl="4" w:tentative="0">
      <w:start w:val="0"/>
      <w:numFmt w:val="bullet"/>
      <w:lvlText w:val="•"/>
      <w:lvlJc w:val="left"/>
      <w:pPr>
        <w:ind w:left="3894" w:hanging="360"/>
      </w:pPr>
      <w:rPr>
        <w:rFonts w:hint="default"/>
        <w:lang w:val="en-US" w:eastAsia="en-US" w:bidi="ar-SA"/>
      </w:rPr>
    </w:lvl>
    <w:lvl w:ilvl="5" w:tentative="0">
      <w:start w:val="0"/>
      <w:numFmt w:val="bullet"/>
      <w:lvlText w:val="•"/>
      <w:lvlJc w:val="left"/>
      <w:pPr>
        <w:ind w:left="4901" w:hanging="360"/>
      </w:pPr>
      <w:rPr>
        <w:rFonts w:hint="default"/>
        <w:lang w:val="en-US" w:eastAsia="en-US" w:bidi="ar-SA"/>
      </w:rPr>
    </w:lvl>
    <w:lvl w:ilvl="6" w:tentative="0">
      <w:start w:val="0"/>
      <w:numFmt w:val="bullet"/>
      <w:lvlText w:val="•"/>
      <w:lvlJc w:val="left"/>
      <w:pPr>
        <w:ind w:left="5908" w:hanging="360"/>
      </w:pPr>
      <w:rPr>
        <w:rFonts w:hint="default"/>
        <w:lang w:val="en-US" w:eastAsia="en-US" w:bidi="ar-SA"/>
      </w:rPr>
    </w:lvl>
    <w:lvl w:ilvl="7" w:tentative="0">
      <w:start w:val="0"/>
      <w:numFmt w:val="bullet"/>
      <w:lvlText w:val="•"/>
      <w:lvlJc w:val="left"/>
      <w:pPr>
        <w:ind w:left="6915" w:hanging="360"/>
      </w:pPr>
      <w:rPr>
        <w:rFonts w:hint="default"/>
        <w:lang w:val="en-US" w:eastAsia="en-US" w:bidi="ar-SA"/>
      </w:rPr>
    </w:lvl>
    <w:lvl w:ilvl="8" w:tentative="0">
      <w:start w:val="0"/>
      <w:numFmt w:val="bullet"/>
      <w:lvlText w:val="•"/>
      <w:lvlJc w:val="left"/>
      <w:pPr>
        <w:ind w:left="7922" w:hanging="360"/>
      </w:pPr>
      <w:rPr>
        <w:rFonts w:hint="default"/>
        <w:lang w:val="en-US" w:eastAsia="en-US" w:bidi="ar-SA"/>
      </w:rPr>
    </w:lvl>
  </w:abstractNum>
  <w:abstractNum w:abstractNumId="21">
    <w:nsid w:val="224575C3"/>
    <w:multiLevelType w:val="multilevel"/>
    <w:tmpl w:val="224575C3"/>
    <w:lvl w:ilvl="0" w:tentative="0">
      <w:start w:val="0"/>
      <w:numFmt w:val="bullet"/>
      <w:lvlText w:val="o"/>
      <w:lvlJc w:val="left"/>
      <w:pPr>
        <w:ind w:left="1571" w:hanging="358"/>
      </w:pPr>
      <w:rPr>
        <w:rFonts w:hint="default" w:ascii="Courier New" w:hAnsi="Courier New" w:eastAsia="Courier New" w:cs="Courier New"/>
        <w:b/>
        <w:bCs/>
        <w:i w:val="0"/>
        <w:iCs w:val="0"/>
        <w:spacing w:val="0"/>
        <w:w w:val="100"/>
        <w:sz w:val="24"/>
        <w:szCs w:val="24"/>
        <w:lang w:val="en-US" w:eastAsia="en-US" w:bidi="ar-SA"/>
      </w:rPr>
    </w:lvl>
    <w:lvl w:ilvl="1" w:tentative="0">
      <w:start w:val="0"/>
      <w:numFmt w:val="bullet"/>
      <w:lvlText w:val="▪"/>
      <w:lvlJc w:val="left"/>
      <w:pPr>
        <w:ind w:left="2294" w:hanging="360"/>
      </w:pPr>
      <w:rPr>
        <w:rFonts w:hint="default" w:ascii="Times New Roman" w:hAnsi="Times New Roman" w:eastAsia="Times New Roman" w:cs="Times New Roman"/>
        <w:b w:val="0"/>
        <w:bCs w:val="0"/>
        <w:i w:val="0"/>
        <w:iCs w:val="0"/>
        <w:spacing w:val="0"/>
        <w:w w:val="97"/>
        <w:sz w:val="24"/>
        <w:szCs w:val="24"/>
        <w:lang w:val="en-US" w:eastAsia="en-US" w:bidi="ar-SA"/>
      </w:rPr>
    </w:lvl>
    <w:lvl w:ilvl="2" w:tentative="0">
      <w:start w:val="0"/>
      <w:numFmt w:val="bullet"/>
      <w:lvlText w:val="•"/>
      <w:lvlJc w:val="left"/>
      <w:pPr>
        <w:ind w:left="3148" w:hanging="360"/>
      </w:pPr>
      <w:rPr>
        <w:rFonts w:hint="default"/>
        <w:lang w:val="en-US" w:eastAsia="en-US" w:bidi="ar-SA"/>
      </w:rPr>
    </w:lvl>
    <w:lvl w:ilvl="3" w:tentative="0">
      <w:start w:val="0"/>
      <w:numFmt w:val="bullet"/>
      <w:lvlText w:val="•"/>
      <w:lvlJc w:val="left"/>
      <w:pPr>
        <w:ind w:left="3997" w:hanging="360"/>
      </w:pPr>
      <w:rPr>
        <w:rFonts w:hint="default"/>
        <w:lang w:val="en-US" w:eastAsia="en-US" w:bidi="ar-SA"/>
      </w:rPr>
    </w:lvl>
    <w:lvl w:ilvl="4" w:tentative="0">
      <w:start w:val="0"/>
      <w:numFmt w:val="bullet"/>
      <w:lvlText w:val="•"/>
      <w:lvlJc w:val="left"/>
      <w:pPr>
        <w:ind w:left="4845" w:hanging="360"/>
      </w:pPr>
      <w:rPr>
        <w:rFonts w:hint="default"/>
        <w:lang w:val="en-US" w:eastAsia="en-US" w:bidi="ar-SA"/>
      </w:rPr>
    </w:lvl>
    <w:lvl w:ilvl="5" w:tentative="0">
      <w:start w:val="0"/>
      <w:numFmt w:val="bullet"/>
      <w:lvlText w:val="•"/>
      <w:lvlJc w:val="left"/>
      <w:pPr>
        <w:ind w:left="5694" w:hanging="360"/>
      </w:pPr>
      <w:rPr>
        <w:rFonts w:hint="default"/>
        <w:lang w:val="en-US" w:eastAsia="en-US" w:bidi="ar-SA"/>
      </w:rPr>
    </w:lvl>
    <w:lvl w:ilvl="6" w:tentative="0">
      <w:start w:val="0"/>
      <w:numFmt w:val="bullet"/>
      <w:lvlText w:val="•"/>
      <w:lvlJc w:val="left"/>
      <w:pPr>
        <w:ind w:left="6542" w:hanging="360"/>
      </w:pPr>
      <w:rPr>
        <w:rFonts w:hint="default"/>
        <w:lang w:val="en-US" w:eastAsia="en-US" w:bidi="ar-SA"/>
      </w:rPr>
    </w:lvl>
    <w:lvl w:ilvl="7" w:tentative="0">
      <w:start w:val="0"/>
      <w:numFmt w:val="bullet"/>
      <w:lvlText w:val="•"/>
      <w:lvlJc w:val="left"/>
      <w:pPr>
        <w:ind w:left="7391" w:hanging="360"/>
      </w:pPr>
      <w:rPr>
        <w:rFonts w:hint="default"/>
        <w:lang w:val="en-US" w:eastAsia="en-US" w:bidi="ar-SA"/>
      </w:rPr>
    </w:lvl>
    <w:lvl w:ilvl="8" w:tentative="0">
      <w:start w:val="0"/>
      <w:numFmt w:val="bullet"/>
      <w:lvlText w:val="•"/>
      <w:lvlJc w:val="left"/>
      <w:pPr>
        <w:ind w:left="8239" w:hanging="360"/>
      </w:pPr>
      <w:rPr>
        <w:rFonts w:hint="default"/>
        <w:lang w:val="en-US" w:eastAsia="en-US" w:bidi="ar-SA"/>
      </w:rPr>
    </w:lvl>
  </w:abstractNum>
  <w:abstractNum w:abstractNumId="22">
    <w:nsid w:val="25B654F3"/>
    <w:multiLevelType w:val="multilevel"/>
    <w:tmpl w:val="25B654F3"/>
    <w:lvl w:ilvl="0" w:tentative="0">
      <w:start w:val="7"/>
      <w:numFmt w:val="decimal"/>
      <w:lvlText w:val="%1"/>
      <w:lvlJc w:val="left"/>
      <w:pPr>
        <w:ind w:left="1547" w:hanging="425"/>
        <w:jc w:val="left"/>
      </w:pPr>
      <w:rPr>
        <w:rFonts w:hint="default"/>
        <w:lang w:val="en-US" w:eastAsia="en-US" w:bidi="ar-SA"/>
      </w:rPr>
    </w:lvl>
    <w:lvl w:ilvl="1" w:tentative="0">
      <w:start w:val="1"/>
      <w:numFmt w:val="decimal"/>
      <w:lvlText w:val="%1.%2"/>
      <w:lvlJc w:val="left"/>
      <w:pPr>
        <w:ind w:left="1547" w:hanging="42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2255" w:hanging="56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tentative="0">
      <w:start w:val="0"/>
      <w:numFmt w:val="bullet"/>
      <w:lvlText w:val="•"/>
      <w:lvlJc w:val="left"/>
      <w:pPr>
        <w:ind w:left="3965" w:hanging="567"/>
      </w:pPr>
      <w:rPr>
        <w:rFonts w:hint="default"/>
        <w:lang w:val="en-US" w:eastAsia="en-US" w:bidi="ar-SA"/>
      </w:rPr>
    </w:lvl>
    <w:lvl w:ilvl="4" w:tentative="0">
      <w:start w:val="0"/>
      <w:numFmt w:val="bullet"/>
      <w:lvlText w:val="•"/>
      <w:lvlJc w:val="left"/>
      <w:pPr>
        <w:ind w:left="4818" w:hanging="567"/>
      </w:pPr>
      <w:rPr>
        <w:rFonts w:hint="default"/>
        <w:lang w:val="en-US" w:eastAsia="en-US" w:bidi="ar-SA"/>
      </w:rPr>
    </w:lvl>
    <w:lvl w:ilvl="5" w:tentative="0">
      <w:start w:val="0"/>
      <w:numFmt w:val="bullet"/>
      <w:lvlText w:val="•"/>
      <w:lvlJc w:val="left"/>
      <w:pPr>
        <w:ind w:left="5671" w:hanging="567"/>
      </w:pPr>
      <w:rPr>
        <w:rFonts w:hint="default"/>
        <w:lang w:val="en-US" w:eastAsia="en-US" w:bidi="ar-SA"/>
      </w:rPr>
    </w:lvl>
    <w:lvl w:ilvl="6" w:tentative="0">
      <w:start w:val="0"/>
      <w:numFmt w:val="bullet"/>
      <w:lvlText w:val="•"/>
      <w:lvlJc w:val="left"/>
      <w:pPr>
        <w:ind w:left="6524" w:hanging="567"/>
      </w:pPr>
      <w:rPr>
        <w:rFonts w:hint="default"/>
        <w:lang w:val="en-US" w:eastAsia="en-US" w:bidi="ar-SA"/>
      </w:rPr>
    </w:lvl>
    <w:lvl w:ilvl="7" w:tentative="0">
      <w:start w:val="0"/>
      <w:numFmt w:val="bullet"/>
      <w:lvlText w:val="•"/>
      <w:lvlJc w:val="left"/>
      <w:pPr>
        <w:ind w:left="7377" w:hanging="567"/>
      </w:pPr>
      <w:rPr>
        <w:rFonts w:hint="default"/>
        <w:lang w:val="en-US" w:eastAsia="en-US" w:bidi="ar-SA"/>
      </w:rPr>
    </w:lvl>
    <w:lvl w:ilvl="8" w:tentative="0">
      <w:start w:val="0"/>
      <w:numFmt w:val="bullet"/>
      <w:lvlText w:val="•"/>
      <w:lvlJc w:val="left"/>
      <w:pPr>
        <w:ind w:left="8230" w:hanging="567"/>
      </w:pPr>
      <w:rPr>
        <w:rFonts w:hint="default"/>
        <w:lang w:val="en-US" w:eastAsia="en-US" w:bidi="ar-SA"/>
      </w:rPr>
    </w:lvl>
  </w:abstractNum>
  <w:abstractNum w:abstractNumId="23">
    <w:nsid w:val="2CCFE787"/>
    <w:multiLevelType w:val="multilevel"/>
    <w:tmpl w:val="2CCFE787"/>
    <w:lvl w:ilvl="0" w:tentative="0">
      <w:start w:val="0"/>
      <w:numFmt w:val="bullet"/>
      <w:lvlText w:val="●"/>
      <w:lvlJc w:val="left"/>
      <w:pPr>
        <w:ind w:left="1526" w:hanging="358"/>
      </w:pPr>
      <w:rPr>
        <w:rFonts w:hint="default" w:ascii="Microsoft Sans Serif" w:hAnsi="Microsoft Sans Serif" w:eastAsia="Microsoft Sans Serif" w:cs="Microsoft Sans Serif"/>
        <w:spacing w:val="0"/>
        <w:w w:val="100"/>
        <w:lang w:val="en-US" w:eastAsia="en-US" w:bidi="ar-SA"/>
      </w:rPr>
    </w:lvl>
    <w:lvl w:ilvl="1" w:tentative="0">
      <w:start w:val="0"/>
      <w:numFmt w:val="bullet"/>
      <w:lvlText w:val="▪"/>
      <w:lvlJc w:val="left"/>
      <w:pPr>
        <w:ind w:left="1977"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864" w:hanging="360"/>
      </w:pPr>
      <w:rPr>
        <w:rFonts w:hint="default"/>
        <w:lang w:val="en-US" w:eastAsia="en-US" w:bidi="ar-SA"/>
      </w:rPr>
    </w:lvl>
    <w:lvl w:ilvl="3" w:tentative="0">
      <w:start w:val="0"/>
      <w:numFmt w:val="bullet"/>
      <w:lvlText w:val="•"/>
      <w:lvlJc w:val="left"/>
      <w:pPr>
        <w:ind w:left="3748" w:hanging="360"/>
      </w:pPr>
      <w:rPr>
        <w:rFonts w:hint="default"/>
        <w:lang w:val="en-US" w:eastAsia="en-US" w:bidi="ar-SA"/>
      </w:rPr>
    </w:lvl>
    <w:lvl w:ilvl="4" w:tentative="0">
      <w:start w:val="0"/>
      <w:numFmt w:val="bullet"/>
      <w:lvlText w:val="•"/>
      <w:lvlJc w:val="left"/>
      <w:pPr>
        <w:ind w:left="4632" w:hanging="360"/>
      </w:pPr>
      <w:rPr>
        <w:rFonts w:hint="default"/>
        <w:lang w:val="en-US" w:eastAsia="en-US" w:bidi="ar-SA"/>
      </w:rPr>
    </w:lvl>
    <w:lvl w:ilvl="5" w:tentative="0">
      <w:start w:val="0"/>
      <w:numFmt w:val="bullet"/>
      <w:lvlText w:val="•"/>
      <w:lvlJc w:val="left"/>
      <w:pPr>
        <w:ind w:left="5516" w:hanging="360"/>
      </w:pPr>
      <w:rPr>
        <w:rFonts w:hint="default"/>
        <w:lang w:val="en-US" w:eastAsia="en-US" w:bidi="ar-SA"/>
      </w:rPr>
    </w:lvl>
    <w:lvl w:ilvl="6" w:tentative="0">
      <w:start w:val="0"/>
      <w:numFmt w:val="bullet"/>
      <w:lvlText w:val="•"/>
      <w:lvlJc w:val="left"/>
      <w:pPr>
        <w:ind w:left="6400" w:hanging="360"/>
      </w:pPr>
      <w:rPr>
        <w:rFonts w:hint="default"/>
        <w:lang w:val="en-US" w:eastAsia="en-US" w:bidi="ar-SA"/>
      </w:rPr>
    </w:lvl>
    <w:lvl w:ilvl="7" w:tentative="0">
      <w:start w:val="0"/>
      <w:numFmt w:val="bullet"/>
      <w:lvlText w:val="•"/>
      <w:lvlJc w:val="left"/>
      <w:pPr>
        <w:ind w:left="7284" w:hanging="360"/>
      </w:pPr>
      <w:rPr>
        <w:rFonts w:hint="default"/>
        <w:lang w:val="en-US" w:eastAsia="en-US" w:bidi="ar-SA"/>
      </w:rPr>
    </w:lvl>
    <w:lvl w:ilvl="8" w:tentative="0">
      <w:start w:val="0"/>
      <w:numFmt w:val="bullet"/>
      <w:lvlText w:val="•"/>
      <w:lvlJc w:val="left"/>
      <w:pPr>
        <w:ind w:left="8168" w:hanging="360"/>
      </w:pPr>
      <w:rPr>
        <w:rFonts w:hint="default"/>
        <w:lang w:val="en-US" w:eastAsia="en-US" w:bidi="ar-SA"/>
      </w:rPr>
    </w:lvl>
  </w:abstractNum>
  <w:abstractNum w:abstractNumId="24">
    <w:nsid w:val="3B3B3A69"/>
    <w:multiLevelType w:val="multilevel"/>
    <w:tmpl w:val="3B3B3A69"/>
    <w:lvl w:ilvl="0" w:tentative="0">
      <w:start w:val="0"/>
      <w:numFmt w:val="bullet"/>
      <w:lvlText w:val="•"/>
      <w:lvlJc w:val="left"/>
      <w:pPr>
        <w:ind w:left="1468"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tentative="0">
      <w:start w:val="0"/>
      <w:numFmt w:val="bullet"/>
      <w:lvlText w:val="•"/>
      <w:lvlJc w:val="left"/>
      <w:pPr>
        <w:ind w:left="2307" w:hanging="360"/>
      </w:pPr>
      <w:rPr>
        <w:rFonts w:hint="default"/>
        <w:lang w:val="en-US" w:eastAsia="en-US" w:bidi="ar-SA"/>
      </w:rPr>
    </w:lvl>
    <w:lvl w:ilvl="2" w:tentative="0">
      <w:start w:val="0"/>
      <w:numFmt w:val="bullet"/>
      <w:lvlText w:val="•"/>
      <w:lvlJc w:val="left"/>
      <w:pPr>
        <w:ind w:left="3155" w:hanging="360"/>
      </w:pPr>
      <w:rPr>
        <w:rFonts w:hint="default"/>
        <w:lang w:val="en-US" w:eastAsia="en-US" w:bidi="ar-SA"/>
      </w:rPr>
    </w:lvl>
    <w:lvl w:ilvl="3" w:tentative="0">
      <w:start w:val="0"/>
      <w:numFmt w:val="bullet"/>
      <w:lvlText w:val="•"/>
      <w:lvlJc w:val="left"/>
      <w:pPr>
        <w:ind w:left="4003" w:hanging="360"/>
      </w:pPr>
      <w:rPr>
        <w:rFonts w:hint="default"/>
        <w:lang w:val="en-US" w:eastAsia="en-US" w:bidi="ar-SA"/>
      </w:rPr>
    </w:lvl>
    <w:lvl w:ilvl="4" w:tentative="0">
      <w:start w:val="0"/>
      <w:numFmt w:val="bullet"/>
      <w:lvlText w:val="•"/>
      <w:lvlJc w:val="left"/>
      <w:pPr>
        <w:ind w:left="4850" w:hanging="360"/>
      </w:pPr>
      <w:rPr>
        <w:rFonts w:hint="default"/>
        <w:lang w:val="en-US" w:eastAsia="en-US" w:bidi="ar-SA"/>
      </w:rPr>
    </w:lvl>
    <w:lvl w:ilvl="5" w:tentative="0">
      <w:start w:val="0"/>
      <w:numFmt w:val="bullet"/>
      <w:lvlText w:val="•"/>
      <w:lvlJc w:val="left"/>
      <w:pPr>
        <w:ind w:left="5698" w:hanging="360"/>
      </w:pPr>
      <w:rPr>
        <w:rFonts w:hint="default"/>
        <w:lang w:val="en-US" w:eastAsia="en-US" w:bidi="ar-SA"/>
      </w:rPr>
    </w:lvl>
    <w:lvl w:ilvl="6" w:tentative="0">
      <w:start w:val="0"/>
      <w:numFmt w:val="bullet"/>
      <w:lvlText w:val="•"/>
      <w:lvlJc w:val="left"/>
      <w:pPr>
        <w:ind w:left="6546" w:hanging="360"/>
      </w:pPr>
      <w:rPr>
        <w:rFonts w:hint="default"/>
        <w:lang w:val="en-US" w:eastAsia="en-US" w:bidi="ar-SA"/>
      </w:rPr>
    </w:lvl>
    <w:lvl w:ilvl="7" w:tentative="0">
      <w:start w:val="0"/>
      <w:numFmt w:val="bullet"/>
      <w:lvlText w:val="•"/>
      <w:lvlJc w:val="left"/>
      <w:pPr>
        <w:ind w:left="7393" w:hanging="360"/>
      </w:pPr>
      <w:rPr>
        <w:rFonts w:hint="default"/>
        <w:lang w:val="en-US" w:eastAsia="en-US" w:bidi="ar-SA"/>
      </w:rPr>
    </w:lvl>
    <w:lvl w:ilvl="8" w:tentative="0">
      <w:start w:val="0"/>
      <w:numFmt w:val="bullet"/>
      <w:lvlText w:val="•"/>
      <w:lvlJc w:val="left"/>
      <w:pPr>
        <w:ind w:left="8241" w:hanging="360"/>
      </w:pPr>
      <w:rPr>
        <w:rFonts w:hint="default"/>
        <w:lang w:val="en-US" w:eastAsia="en-US" w:bidi="ar-SA"/>
      </w:rPr>
    </w:lvl>
  </w:abstractNum>
  <w:abstractNum w:abstractNumId="25">
    <w:nsid w:val="3B4737BB"/>
    <w:multiLevelType w:val="multilevel"/>
    <w:tmpl w:val="3B4737BB"/>
    <w:lvl w:ilvl="0" w:tentative="0">
      <w:start w:val="5"/>
      <w:numFmt w:val="decimal"/>
      <w:lvlText w:val="%1"/>
      <w:lvlJc w:val="left"/>
      <w:pPr>
        <w:ind w:left="1158" w:hanging="351"/>
        <w:jc w:val="left"/>
      </w:pPr>
      <w:rPr>
        <w:rFonts w:hint="default"/>
        <w:lang w:val="en-US" w:eastAsia="en-US" w:bidi="ar-SA"/>
      </w:rPr>
    </w:lvl>
    <w:lvl w:ilvl="1" w:tentative="0">
      <w:start w:val="1"/>
      <w:numFmt w:val="decimal"/>
      <w:lvlText w:val="%1.%2"/>
      <w:lvlJc w:val="left"/>
      <w:pPr>
        <w:ind w:left="1158" w:hanging="351"/>
        <w:jc w:val="left"/>
      </w:pPr>
      <w:rPr>
        <w:rFonts w:hint="default" w:ascii="Times New Roman" w:hAnsi="Times New Roman" w:eastAsia="Times New Roman" w:cs="Times New Roman"/>
        <w:b/>
        <w:bCs/>
        <w:i w:val="0"/>
        <w:iCs w:val="0"/>
        <w:spacing w:val="0"/>
        <w:w w:val="99"/>
        <w:sz w:val="26"/>
        <w:szCs w:val="26"/>
        <w:lang w:val="en-US" w:eastAsia="en-US" w:bidi="ar-SA"/>
      </w:rPr>
    </w:lvl>
    <w:lvl w:ilvl="2" w:tentative="0">
      <w:start w:val="1"/>
      <w:numFmt w:val="decimal"/>
      <w:lvlText w:val="%1.%2.%3"/>
      <w:lvlJc w:val="left"/>
      <w:pPr>
        <w:ind w:left="1288" w:hanging="480"/>
        <w:jc w:val="left"/>
      </w:pPr>
      <w:rPr>
        <w:rFonts w:hint="default"/>
        <w:spacing w:val="-2"/>
        <w:w w:val="95"/>
        <w:lang w:val="en-US" w:eastAsia="en-US" w:bidi="ar-SA"/>
      </w:rPr>
    </w:lvl>
    <w:lvl w:ilvl="3" w:tentative="0">
      <w:start w:val="0"/>
      <w:numFmt w:val="bullet"/>
      <w:lvlText w:val="•"/>
      <w:lvlJc w:val="left"/>
      <w:pPr>
        <w:ind w:left="2957" w:hanging="480"/>
      </w:pPr>
      <w:rPr>
        <w:rFonts w:hint="default"/>
        <w:lang w:val="en-US" w:eastAsia="en-US" w:bidi="ar-SA"/>
      </w:rPr>
    </w:lvl>
    <w:lvl w:ilvl="4" w:tentative="0">
      <w:start w:val="0"/>
      <w:numFmt w:val="bullet"/>
      <w:lvlText w:val="•"/>
      <w:lvlJc w:val="left"/>
      <w:pPr>
        <w:ind w:left="3954" w:hanging="480"/>
      </w:pPr>
      <w:rPr>
        <w:rFonts w:hint="default"/>
        <w:lang w:val="en-US" w:eastAsia="en-US" w:bidi="ar-SA"/>
      </w:rPr>
    </w:lvl>
    <w:lvl w:ilvl="5" w:tentative="0">
      <w:start w:val="0"/>
      <w:numFmt w:val="bullet"/>
      <w:lvlText w:val="•"/>
      <w:lvlJc w:val="left"/>
      <w:pPr>
        <w:ind w:left="4951" w:hanging="480"/>
      </w:pPr>
      <w:rPr>
        <w:rFonts w:hint="default"/>
        <w:lang w:val="en-US" w:eastAsia="en-US" w:bidi="ar-SA"/>
      </w:rPr>
    </w:lvl>
    <w:lvl w:ilvl="6" w:tentative="0">
      <w:start w:val="0"/>
      <w:numFmt w:val="bullet"/>
      <w:lvlText w:val="•"/>
      <w:lvlJc w:val="left"/>
      <w:pPr>
        <w:ind w:left="5948" w:hanging="480"/>
      </w:pPr>
      <w:rPr>
        <w:rFonts w:hint="default"/>
        <w:lang w:val="en-US" w:eastAsia="en-US" w:bidi="ar-SA"/>
      </w:rPr>
    </w:lvl>
    <w:lvl w:ilvl="7" w:tentative="0">
      <w:start w:val="0"/>
      <w:numFmt w:val="bullet"/>
      <w:lvlText w:val="•"/>
      <w:lvlJc w:val="left"/>
      <w:pPr>
        <w:ind w:left="6945" w:hanging="480"/>
      </w:pPr>
      <w:rPr>
        <w:rFonts w:hint="default"/>
        <w:lang w:val="en-US" w:eastAsia="en-US" w:bidi="ar-SA"/>
      </w:rPr>
    </w:lvl>
    <w:lvl w:ilvl="8" w:tentative="0">
      <w:start w:val="0"/>
      <w:numFmt w:val="bullet"/>
      <w:lvlText w:val="•"/>
      <w:lvlJc w:val="left"/>
      <w:pPr>
        <w:ind w:left="7942" w:hanging="480"/>
      </w:pPr>
      <w:rPr>
        <w:rFonts w:hint="default"/>
        <w:lang w:val="en-US" w:eastAsia="en-US" w:bidi="ar-SA"/>
      </w:rPr>
    </w:lvl>
  </w:abstractNum>
  <w:abstractNum w:abstractNumId="26">
    <w:nsid w:val="45FD0B04"/>
    <w:multiLevelType w:val="multilevel"/>
    <w:tmpl w:val="45FD0B04"/>
    <w:lvl w:ilvl="0" w:tentative="0">
      <w:start w:val="0"/>
      <w:numFmt w:val="bullet"/>
      <w:lvlText w:val="•"/>
      <w:lvlJc w:val="left"/>
      <w:pPr>
        <w:ind w:left="2248"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tentative="0">
      <w:start w:val="0"/>
      <w:numFmt w:val="bullet"/>
      <w:lvlText w:val="•"/>
      <w:lvlJc w:val="left"/>
      <w:pPr>
        <w:ind w:left="3009" w:hanging="360"/>
      </w:pPr>
      <w:rPr>
        <w:rFonts w:hint="default"/>
        <w:lang w:val="en-US" w:eastAsia="en-US" w:bidi="ar-SA"/>
      </w:rPr>
    </w:lvl>
    <w:lvl w:ilvl="2" w:tentative="0">
      <w:start w:val="0"/>
      <w:numFmt w:val="bullet"/>
      <w:lvlText w:val="•"/>
      <w:lvlJc w:val="left"/>
      <w:pPr>
        <w:ind w:left="3779" w:hanging="360"/>
      </w:pPr>
      <w:rPr>
        <w:rFonts w:hint="default"/>
        <w:lang w:val="en-US" w:eastAsia="en-US" w:bidi="ar-SA"/>
      </w:rPr>
    </w:lvl>
    <w:lvl w:ilvl="3" w:tentative="0">
      <w:start w:val="0"/>
      <w:numFmt w:val="bullet"/>
      <w:lvlText w:val="•"/>
      <w:lvlJc w:val="left"/>
      <w:pPr>
        <w:ind w:left="4549" w:hanging="360"/>
      </w:pPr>
      <w:rPr>
        <w:rFonts w:hint="default"/>
        <w:lang w:val="en-US" w:eastAsia="en-US" w:bidi="ar-SA"/>
      </w:rPr>
    </w:lvl>
    <w:lvl w:ilvl="4" w:tentative="0">
      <w:start w:val="0"/>
      <w:numFmt w:val="bullet"/>
      <w:lvlText w:val="•"/>
      <w:lvlJc w:val="left"/>
      <w:pPr>
        <w:ind w:left="5318" w:hanging="360"/>
      </w:pPr>
      <w:rPr>
        <w:rFonts w:hint="default"/>
        <w:lang w:val="en-US" w:eastAsia="en-US" w:bidi="ar-SA"/>
      </w:rPr>
    </w:lvl>
    <w:lvl w:ilvl="5" w:tentative="0">
      <w:start w:val="0"/>
      <w:numFmt w:val="bullet"/>
      <w:lvlText w:val="•"/>
      <w:lvlJc w:val="left"/>
      <w:pPr>
        <w:ind w:left="6088" w:hanging="360"/>
      </w:pPr>
      <w:rPr>
        <w:rFonts w:hint="default"/>
        <w:lang w:val="en-US" w:eastAsia="en-US" w:bidi="ar-SA"/>
      </w:rPr>
    </w:lvl>
    <w:lvl w:ilvl="6" w:tentative="0">
      <w:start w:val="0"/>
      <w:numFmt w:val="bullet"/>
      <w:lvlText w:val="•"/>
      <w:lvlJc w:val="left"/>
      <w:pPr>
        <w:ind w:left="6858" w:hanging="360"/>
      </w:pPr>
      <w:rPr>
        <w:rFonts w:hint="default"/>
        <w:lang w:val="en-US" w:eastAsia="en-US" w:bidi="ar-SA"/>
      </w:rPr>
    </w:lvl>
    <w:lvl w:ilvl="7" w:tentative="0">
      <w:start w:val="0"/>
      <w:numFmt w:val="bullet"/>
      <w:lvlText w:val="•"/>
      <w:lvlJc w:val="left"/>
      <w:pPr>
        <w:ind w:left="7627" w:hanging="360"/>
      </w:pPr>
      <w:rPr>
        <w:rFonts w:hint="default"/>
        <w:lang w:val="en-US" w:eastAsia="en-US" w:bidi="ar-SA"/>
      </w:rPr>
    </w:lvl>
    <w:lvl w:ilvl="8" w:tentative="0">
      <w:start w:val="0"/>
      <w:numFmt w:val="bullet"/>
      <w:lvlText w:val="•"/>
      <w:lvlJc w:val="left"/>
      <w:pPr>
        <w:ind w:left="8397" w:hanging="360"/>
      </w:pPr>
      <w:rPr>
        <w:rFonts w:hint="default"/>
        <w:lang w:val="en-US" w:eastAsia="en-US" w:bidi="ar-SA"/>
      </w:rPr>
    </w:lvl>
  </w:abstractNum>
  <w:abstractNum w:abstractNumId="27">
    <w:nsid w:val="57CF4BEF"/>
    <w:multiLevelType w:val="multilevel"/>
    <w:tmpl w:val="57CF4BEF"/>
    <w:lvl w:ilvl="0" w:tentative="0">
      <w:start w:val="0"/>
      <w:numFmt w:val="bullet"/>
      <w:lvlText w:val="•"/>
      <w:lvlJc w:val="left"/>
      <w:pPr>
        <w:ind w:left="2157"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tentative="0">
      <w:start w:val="0"/>
      <w:numFmt w:val="bullet"/>
      <w:lvlText w:val="•"/>
      <w:lvlJc w:val="left"/>
      <w:pPr>
        <w:ind w:left="2937" w:hanging="360"/>
      </w:pPr>
      <w:rPr>
        <w:rFonts w:hint="default"/>
        <w:lang w:val="en-US" w:eastAsia="en-US" w:bidi="ar-SA"/>
      </w:rPr>
    </w:lvl>
    <w:lvl w:ilvl="2" w:tentative="0">
      <w:start w:val="0"/>
      <w:numFmt w:val="bullet"/>
      <w:lvlText w:val="•"/>
      <w:lvlJc w:val="left"/>
      <w:pPr>
        <w:ind w:left="3715" w:hanging="360"/>
      </w:pPr>
      <w:rPr>
        <w:rFonts w:hint="default"/>
        <w:lang w:val="en-US" w:eastAsia="en-US" w:bidi="ar-SA"/>
      </w:rPr>
    </w:lvl>
    <w:lvl w:ilvl="3" w:tentative="0">
      <w:start w:val="0"/>
      <w:numFmt w:val="bullet"/>
      <w:lvlText w:val="•"/>
      <w:lvlJc w:val="left"/>
      <w:pPr>
        <w:ind w:left="4493" w:hanging="360"/>
      </w:pPr>
      <w:rPr>
        <w:rFonts w:hint="default"/>
        <w:lang w:val="en-US" w:eastAsia="en-US" w:bidi="ar-SA"/>
      </w:rPr>
    </w:lvl>
    <w:lvl w:ilvl="4" w:tentative="0">
      <w:start w:val="0"/>
      <w:numFmt w:val="bullet"/>
      <w:lvlText w:val="•"/>
      <w:lvlJc w:val="left"/>
      <w:pPr>
        <w:ind w:left="5270" w:hanging="360"/>
      </w:pPr>
      <w:rPr>
        <w:rFonts w:hint="default"/>
        <w:lang w:val="en-US" w:eastAsia="en-US" w:bidi="ar-SA"/>
      </w:rPr>
    </w:lvl>
    <w:lvl w:ilvl="5" w:tentative="0">
      <w:start w:val="0"/>
      <w:numFmt w:val="bullet"/>
      <w:lvlText w:val="•"/>
      <w:lvlJc w:val="left"/>
      <w:pPr>
        <w:ind w:left="6048" w:hanging="360"/>
      </w:pPr>
      <w:rPr>
        <w:rFonts w:hint="default"/>
        <w:lang w:val="en-US" w:eastAsia="en-US" w:bidi="ar-SA"/>
      </w:rPr>
    </w:lvl>
    <w:lvl w:ilvl="6" w:tentative="0">
      <w:start w:val="0"/>
      <w:numFmt w:val="bullet"/>
      <w:lvlText w:val="•"/>
      <w:lvlJc w:val="left"/>
      <w:pPr>
        <w:ind w:left="6826" w:hanging="360"/>
      </w:pPr>
      <w:rPr>
        <w:rFonts w:hint="default"/>
        <w:lang w:val="en-US" w:eastAsia="en-US" w:bidi="ar-SA"/>
      </w:rPr>
    </w:lvl>
    <w:lvl w:ilvl="7" w:tentative="0">
      <w:start w:val="0"/>
      <w:numFmt w:val="bullet"/>
      <w:lvlText w:val="•"/>
      <w:lvlJc w:val="left"/>
      <w:pPr>
        <w:ind w:left="7603" w:hanging="360"/>
      </w:pPr>
      <w:rPr>
        <w:rFonts w:hint="default"/>
        <w:lang w:val="en-US" w:eastAsia="en-US" w:bidi="ar-SA"/>
      </w:rPr>
    </w:lvl>
    <w:lvl w:ilvl="8" w:tentative="0">
      <w:start w:val="0"/>
      <w:numFmt w:val="bullet"/>
      <w:lvlText w:val="•"/>
      <w:lvlJc w:val="left"/>
      <w:pPr>
        <w:ind w:left="8381" w:hanging="360"/>
      </w:pPr>
      <w:rPr>
        <w:rFonts w:hint="default"/>
        <w:lang w:val="en-US" w:eastAsia="en-US" w:bidi="ar-SA"/>
      </w:rPr>
    </w:lvl>
  </w:abstractNum>
  <w:abstractNum w:abstractNumId="28">
    <w:nsid w:val="590F9679"/>
    <w:multiLevelType w:val="multilevel"/>
    <w:tmpl w:val="590F9679"/>
    <w:lvl w:ilvl="0" w:tentative="0">
      <w:start w:val="8"/>
      <w:numFmt w:val="decimal"/>
      <w:lvlText w:val="%1"/>
      <w:lvlJc w:val="left"/>
      <w:pPr>
        <w:ind w:left="1226" w:hanging="418"/>
        <w:jc w:val="left"/>
      </w:pPr>
      <w:rPr>
        <w:rFonts w:hint="default"/>
        <w:lang w:val="en-US" w:eastAsia="en-US" w:bidi="ar-SA"/>
      </w:rPr>
    </w:lvl>
    <w:lvl w:ilvl="1" w:tentative="0">
      <w:start w:val="1"/>
      <w:numFmt w:val="decimal"/>
      <w:lvlText w:val="%1.%2"/>
      <w:lvlJc w:val="left"/>
      <w:pPr>
        <w:ind w:left="1226" w:hanging="418"/>
        <w:jc w:val="left"/>
      </w:pPr>
      <w:rPr>
        <w:rFonts w:hint="default" w:ascii="Times New Roman" w:hAnsi="Times New Roman" w:eastAsia="Times New Roman" w:cs="Times New Roman"/>
        <w:b/>
        <w:bCs/>
        <w:i w:val="0"/>
        <w:iCs w:val="0"/>
        <w:spacing w:val="-2"/>
        <w:w w:val="94"/>
        <w:sz w:val="28"/>
        <w:szCs w:val="28"/>
        <w:lang w:val="en-US" w:eastAsia="en-US" w:bidi="ar-SA"/>
      </w:rPr>
    </w:lvl>
    <w:lvl w:ilvl="2" w:tentative="0">
      <w:start w:val="1"/>
      <w:numFmt w:val="decimal"/>
      <w:lvlText w:val="%1.%2.%3"/>
      <w:lvlJc w:val="left"/>
      <w:pPr>
        <w:ind w:left="1797" w:hanging="584"/>
        <w:jc w:val="left"/>
      </w:pPr>
      <w:rPr>
        <w:rFonts w:hint="default" w:ascii="Times New Roman" w:hAnsi="Times New Roman" w:eastAsia="Times New Roman" w:cs="Times New Roman"/>
        <w:b/>
        <w:bCs/>
        <w:i w:val="0"/>
        <w:iCs w:val="0"/>
        <w:spacing w:val="0"/>
        <w:w w:val="95"/>
        <w:sz w:val="26"/>
        <w:szCs w:val="26"/>
        <w:lang w:val="en-US" w:eastAsia="en-US" w:bidi="ar-SA"/>
      </w:rPr>
    </w:lvl>
    <w:lvl w:ilvl="3" w:tentative="0">
      <w:start w:val="0"/>
      <w:numFmt w:val="bullet"/>
      <w:lvlText w:val="•"/>
      <w:lvlJc w:val="left"/>
      <w:pPr>
        <w:ind w:left="2248"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4" w:tentative="0">
      <w:start w:val="0"/>
      <w:numFmt w:val="bullet"/>
      <w:lvlText w:val="•"/>
      <w:lvlJc w:val="left"/>
      <w:pPr>
        <w:ind w:left="3339" w:hanging="360"/>
      </w:pPr>
      <w:rPr>
        <w:rFonts w:hint="default"/>
        <w:lang w:val="en-US" w:eastAsia="en-US" w:bidi="ar-SA"/>
      </w:rPr>
    </w:lvl>
    <w:lvl w:ilvl="5" w:tentative="0">
      <w:start w:val="0"/>
      <w:numFmt w:val="bullet"/>
      <w:lvlText w:val="•"/>
      <w:lvlJc w:val="left"/>
      <w:pPr>
        <w:ind w:left="4439" w:hanging="360"/>
      </w:pPr>
      <w:rPr>
        <w:rFonts w:hint="default"/>
        <w:lang w:val="en-US" w:eastAsia="en-US" w:bidi="ar-SA"/>
      </w:rPr>
    </w:lvl>
    <w:lvl w:ilvl="6" w:tentative="0">
      <w:start w:val="0"/>
      <w:numFmt w:val="bullet"/>
      <w:lvlText w:val="•"/>
      <w:lvlJc w:val="left"/>
      <w:pPr>
        <w:ind w:left="5538" w:hanging="360"/>
      </w:pPr>
      <w:rPr>
        <w:rFonts w:hint="default"/>
        <w:lang w:val="en-US" w:eastAsia="en-US" w:bidi="ar-SA"/>
      </w:rPr>
    </w:lvl>
    <w:lvl w:ilvl="7" w:tentative="0">
      <w:start w:val="0"/>
      <w:numFmt w:val="bullet"/>
      <w:lvlText w:val="•"/>
      <w:lvlJc w:val="left"/>
      <w:pPr>
        <w:ind w:left="6638" w:hanging="360"/>
      </w:pPr>
      <w:rPr>
        <w:rFonts w:hint="default"/>
        <w:lang w:val="en-US" w:eastAsia="en-US" w:bidi="ar-SA"/>
      </w:rPr>
    </w:lvl>
    <w:lvl w:ilvl="8" w:tentative="0">
      <w:start w:val="0"/>
      <w:numFmt w:val="bullet"/>
      <w:lvlText w:val="•"/>
      <w:lvlJc w:val="left"/>
      <w:pPr>
        <w:ind w:left="7737" w:hanging="360"/>
      </w:pPr>
      <w:rPr>
        <w:rFonts w:hint="default"/>
        <w:lang w:val="en-US" w:eastAsia="en-US" w:bidi="ar-SA"/>
      </w:rPr>
    </w:lvl>
  </w:abstractNum>
  <w:abstractNum w:abstractNumId="29">
    <w:nsid w:val="59ADCABA"/>
    <w:multiLevelType w:val="multilevel"/>
    <w:tmpl w:val="59ADCABA"/>
    <w:lvl w:ilvl="0" w:tentative="0">
      <w:start w:val="3"/>
      <w:numFmt w:val="decimal"/>
      <w:lvlText w:val="%1"/>
      <w:lvlJc w:val="left"/>
      <w:pPr>
        <w:ind w:left="537" w:hanging="300"/>
        <w:jc w:val="left"/>
      </w:pPr>
      <w:rPr>
        <w:rFonts w:hint="default"/>
        <w:lang w:val="en-US" w:eastAsia="en-US" w:bidi="ar-SA"/>
      </w:rPr>
    </w:lvl>
    <w:lvl w:ilvl="1" w:tentative="0">
      <w:start w:val="1"/>
      <w:numFmt w:val="decimal"/>
      <w:lvlText w:val="%1.%2"/>
      <w:lvlJc w:val="left"/>
      <w:pPr>
        <w:ind w:left="537" w:hanging="300"/>
        <w:jc w:val="left"/>
      </w:pPr>
      <w:rPr>
        <w:rFonts w:hint="default" w:ascii="Times New Roman" w:hAnsi="Times New Roman" w:eastAsia="Times New Roman" w:cs="Times New Roman"/>
        <w:b w:val="0"/>
        <w:bCs w:val="0"/>
        <w:i w:val="0"/>
        <w:iCs w:val="0"/>
        <w:spacing w:val="-1"/>
        <w:w w:val="92"/>
        <w:sz w:val="22"/>
        <w:szCs w:val="22"/>
        <w:lang w:val="en-US" w:eastAsia="en-US" w:bidi="ar-SA"/>
      </w:rPr>
    </w:lvl>
    <w:lvl w:ilvl="2" w:tentative="0">
      <w:start w:val="1"/>
      <w:numFmt w:val="decimal"/>
      <w:lvlText w:val="%1.%2.%3"/>
      <w:lvlJc w:val="left"/>
      <w:pPr>
        <w:ind w:left="1146" w:hanging="540"/>
        <w:jc w:val="left"/>
      </w:pPr>
      <w:rPr>
        <w:rFonts w:hint="default" w:ascii="Times New Roman" w:hAnsi="Times New Roman" w:eastAsia="Times New Roman" w:cs="Times New Roman"/>
        <w:b w:val="0"/>
        <w:bCs w:val="0"/>
        <w:i w:val="0"/>
        <w:iCs w:val="0"/>
        <w:spacing w:val="0"/>
        <w:w w:val="95"/>
        <w:sz w:val="24"/>
        <w:szCs w:val="24"/>
        <w:lang w:val="en-US" w:eastAsia="en-US" w:bidi="ar-SA"/>
      </w:rPr>
    </w:lvl>
    <w:lvl w:ilvl="3" w:tentative="0">
      <w:start w:val="0"/>
      <w:numFmt w:val="bullet"/>
      <w:lvlText w:val="•"/>
      <w:lvlJc w:val="left"/>
      <w:pPr>
        <w:ind w:left="1140" w:hanging="540"/>
      </w:pPr>
      <w:rPr>
        <w:rFonts w:hint="default"/>
        <w:lang w:val="en-US" w:eastAsia="en-US" w:bidi="ar-SA"/>
      </w:rPr>
    </w:lvl>
    <w:lvl w:ilvl="4" w:tentative="0">
      <w:start w:val="0"/>
      <w:numFmt w:val="bullet"/>
      <w:lvlText w:val="•"/>
      <w:lvlJc w:val="left"/>
      <w:pPr>
        <w:ind w:left="2396" w:hanging="540"/>
      </w:pPr>
      <w:rPr>
        <w:rFonts w:hint="default"/>
        <w:lang w:val="en-US" w:eastAsia="en-US" w:bidi="ar-SA"/>
      </w:rPr>
    </w:lvl>
    <w:lvl w:ilvl="5" w:tentative="0">
      <w:start w:val="0"/>
      <w:numFmt w:val="bullet"/>
      <w:lvlText w:val="•"/>
      <w:lvlJc w:val="left"/>
      <w:pPr>
        <w:ind w:left="3653" w:hanging="540"/>
      </w:pPr>
      <w:rPr>
        <w:rFonts w:hint="default"/>
        <w:lang w:val="en-US" w:eastAsia="en-US" w:bidi="ar-SA"/>
      </w:rPr>
    </w:lvl>
    <w:lvl w:ilvl="6" w:tentative="0">
      <w:start w:val="0"/>
      <w:numFmt w:val="bullet"/>
      <w:lvlText w:val="•"/>
      <w:lvlJc w:val="left"/>
      <w:pPr>
        <w:ind w:left="4910" w:hanging="540"/>
      </w:pPr>
      <w:rPr>
        <w:rFonts w:hint="default"/>
        <w:lang w:val="en-US" w:eastAsia="en-US" w:bidi="ar-SA"/>
      </w:rPr>
    </w:lvl>
    <w:lvl w:ilvl="7" w:tentative="0">
      <w:start w:val="0"/>
      <w:numFmt w:val="bullet"/>
      <w:lvlText w:val="•"/>
      <w:lvlJc w:val="left"/>
      <w:pPr>
        <w:ind w:left="6166" w:hanging="540"/>
      </w:pPr>
      <w:rPr>
        <w:rFonts w:hint="default"/>
        <w:lang w:val="en-US" w:eastAsia="en-US" w:bidi="ar-SA"/>
      </w:rPr>
    </w:lvl>
    <w:lvl w:ilvl="8" w:tentative="0">
      <w:start w:val="0"/>
      <w:numFmt w:val="bullet"/>
      <w:lvlText w:val="•"/>
      <w:lvlJc w:val="left"/>
      <w:pPr>
        <w:ind w:left="7423" w:hanging="540"/>
      </w:pPr>
      <w:rPr>
        <w:rFonts w:hint="default"/>
        <w:lang w:val="en-US" w:eastAsia="en-US" w:bidi="ar-SA"/>
      </w:rPr>
    </w:lvl>
  </w:abstractNum>
  <w:abstractNum w:abstractNumId="30">
    <w:nsid w:val="60113F1D"/>
    <w:multiLevelType w:val="multilevel"/>
    <w:tmpl w:val="60113F1D"/>
    <w:lvl w:ilvl="0" w:tentative="0">
      <w:start w:val="1"/>
      <w:numFmt w:val="decimal"/>
      <w:lvlText w:val="%1."/>
      <w:lvlJc w:val="left"/>
      <w:pPr>
        <w:ind w:left="2068"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847" w:hanging="240"/>
      </w:pPr>
      <w:rPr>
        <w:rFonts w:hint="default"/>
        <w:lang w:val="en-US" w:eastAsia="en-US" w:bidi="ar-SA"/>
      </w:rPr>
    </w:lvl>
    <w:lvl w:ilvl="2" w:tentative="0">
      <w:start w:val="0"/>
      <w:numFmt w:val="bullet"/>
      <w:lvlText w:val="•"/>
      <w:lvlJc w:val="left"/>
      <w:pPr>
        <w:ind w:left="3635" w:hanging="240"/>
      </w:pPr>
      <w:rPr>
        <w:rFonts w:hint="default"/>
        <w:lang w:val="en-US" w:eastAsia="en-US" w:bidi="ar-SA"/>
      </w:rPr>
    </w:lvl>
    <w:lvl w:ilvl="3" w:tentative="0">
      <w:start w:val="0"/>
      <w:numFmt w:val="bullet"/>
      <w:lvlText w:val="•"/>
      <w:lvlJc w:val="left"/>
      <w:pPr>
        <w:ind w:left="4423" w:hanging="240"/>
      </w:pPr>
      <w:rPr>
        <w:rFonts w:hint="default"/>
        <w:lang w:val="en-US" w:eastAsia="en-US" w:bidi="ar-SA"/>
      </w:rPr>
    </w:lvl>
    <w:lvl w:ilvl="4" w:tentative="0">
      <w:start w:val="0"/>
      <w:numFmt w:val="bullet"/>
      <w:lvlText w:val="•"/>
      <w:lvlJc w:val="left"/>
      <w:pPr>
        <w:ind w:left="5210" w:hanging="240"/>
      </w:pPr>
      <w:rPr>
        <w:rFonts w:hint="default"/>
        <w:lang w:val="en-US" w:eastAsia="en-US" w:bidi="ar-SA"/>
      </w:rPr>
    </w:lvl>
    <w:lvl w:ilvl="5" w:tentative="0">
      <w:start w:val="0"/>
      <w:numFmt w:val="bullet"/>
      <w:lvlText w:val="•"/>
      <w:lvlJc w:val="left"/>
      <w:pPr>
        <w:ind w:left="5998" w:hanging="240"/>
      </w:pPr>
      <w:rPr>
        <w:rFonts w:hint="default"/>
        <w:lang w:val="en-US" w:eastAsia="en-US" w:bidi="ar-SA"/>
      </w:rPr>
    </w:lvl>
    <w:lvl w:ilvl="6" w:tentative="0">
      <w:start w:val="0"/>
      <w:numFmt w:val="bullet"/>
      <w:lvlText w:val="•"/>
      <w:lvlJc w:val="left"/>
      <w:pPr>
        <w:ind w:left="6786" w:hanging="240"/>
      </w:pPr>
      <w:rPr>
        <w:rFonts w:hint="default"/>
        <w:lang w:val="en-US" w:eastAsia="en-US" w:bidi="ar-SA"/>
      </w:rPr>
    </w:lvl>
    <w:lvl w:ilvl="7" w:tentative="0">
      <w:start w:val="0"/>
      <w:numFmt w:val="bullet"/>
      <w:lvlText w:val="•"/>
      <w:lvlJc w:val="left"/>
      <w:pPr>
        <w:ind w:left="7573" w:hanging="240"/>
      </w:pPr>
      <w:rPr>
        <w:rFonts w:hint="default"/>
        <w:lang w:val="en-US" w:eastAsia="en-US" w:bidi="ar-SA"/>
      </w:rPr>
    </w:lvl>
    <w:lvl w:ilvl="8" w:tentative="0">
      <w:start w:val="0"/>
      <w:numFmt w:val="bullet"/>
      <w:lvlText w:val="•"/>
      <w:lvlJc w:val="left"/>
      <w:pPr>
        <w:ind w:left="8361" w:hanging="240"/>
      </w:pPr>
      <w:rPr>
        <w:rFonts w:hint="default"/>
        <w:lang w:val="en-US" w:eastAsia="en-US" w:bidi="ar-SA"/>
      </w:rPr>
    </w:lvl>
  </w:abstractNum>
  <w:abstractNum w:abstractNumId="31">
    <w:nsid w:val="6AC5FCF4"/>
    <w:multiLevelType w:val="multilevel"/>
    <w:tmpl w:val="6AC5FCF4"/>
    <w:lvl w:ilvl="0" w:tentative="0">
      <w:start w:val="7"/>
      <w:numFmt w:val="decimal"/>
      <w:lvlText w:val="%1"/>
      <w:lvlJc w:val="left"/>
      <w:pPr>
        <w:ind w:left="1226" w:hanging="418"/>
        <w:jc w:val="left"/>
      </w:pPr>
      <w:rPr>
        <w:rFonts w:hint="default"/>
        <w:lang w:val="en-US" w:eastAsia="en-US" w:bidi="ar-SA"/>
      </w:rPr>
    </w:lvl>
    <w:lvl w:ilvl="1" w:tentative="0">
      <w:start w:val="1"/>
      <w:numFmt w:val="decimal"/>
      <w:lvlText w:val="%1.%2"/>
      <w:lvlJc w:val="left"/>
      <w:pPr>
        <w:ind w:left="1226" w:hanging="418"/>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1"/>
      <w:numFmt w:val="decimal"/>
      <w:lvlText w:val="%1.%2.%3"/>
      <w:lvlJc w:val="left"/>
      <w:pPr>
        <w:ind w:left="2087" w:hanging="560"/>
        <w:jc w:val="left"/>
      </w:pPr>
      <w:rPr>
        <w:rFonts w:hint="default" w:ascii="Times New Roman" w:hAnsi="Times New Roman" w:eastAsia="Times New Roman" w:cs="Times New Roman"/>
        <w:b/>
        <w:bCs/>
        <w:i w:val="0"/>
        <w:iCs w:val="0"/>
        <w:spacing w:val="0"/>
        <w:w w:val="99"/>
        <w:sz w:val="26"/>
        <w:szCs w:val="26"/>
        <w:lang w:val="en-US" w:eastAsia="en-US" w:bidi="ar-SA"/>
      </w:rPr>
    </w:lvl>
    <w:lvl w:ilvl="3" w:tentative="0">
      <w:start w:val="0"/>
      <w:numFmt w:val="bullet"/>
      <w:lvlText w:val="•"/>
      <w:lvlJc w:val="left"/>
      <w:pPr>
        <w:ind w:left="3825" w:hanging="560"/>
      </w:pPr>
      <w:rPr>
        <w:rFonts w:hint="default"/>
        <w:lang w:val="en-US" w:eastAsia="en-US" w:bidi="ar-SA"/>
      </w:rPr>
    </w:lvl>
    <w:lvl w:ilvl="4" w:tentative="0">
      <w:start w:val="0"/>
      <w:numFmt w:val="bullet"/>
      <w:lvlText w:val="•"/>
      <w:lvlJc w:val="left"/>
      <w:pPr>
        <w:ind w:left="4698" w:hanging="560"/>
      </w:pPr>
      <w:rPr>
        <w:rFonts w:hint="default"/>
        <w:lang w:val="en-US" w:eastAsia="en-US" w:bidi="ar-SA"/>
      </w:rPr>
    </w:lvl>
    <w:lvl w:ilvl="5" w:tentative="0">
      <w:start w:val="0"/>
      <w:numFmt w:val="bullet"/>
      <w:lvlText w:val="•"/>
      <w:lvlJc w:val="left"/>
      <w:pPr>
        <w:ind w:left="5571" w:hanging="560"/>
      </w:pPr>
      <w:rPr>
        <w:rFonts w:hint="default"/>
        <w:lang w:val="en-US" w:eastAsia="en-US" w:bidi="ar-SA"/>
      </w:rPr>
    </w:lvl>
    <w:lvl w:ilvl="6" w:tentative="0">
      <w:start w:val="0"/>
      <w:numFmt w:val="bullet"/>
      <w:lvlText w:val="•"/>
      <w:lvlJc w:val="left"/>
      <w:pPr>
        <w:ind w:left="6444" w:hanging="560"/>
      </w:pPr>
      <w:rPr>
        <w:rFonts w:hint="default"/>
        <w:lang w:val="en-US" w:eastAsia="en-US" w:bidi="ar-SA"/>
      </w:rPr>
    </w:lvl>
    <w:lvl w:ilvl="7" w:tentative="0">
      <w:start w:val="0"/>
      <w:numFmt w:val="bullet"/>
      <w:lvlText w:val="•"/>
      <w:lvlJc w:val="left"/>
      <w:pPr>
        <w:ind w:left="7317" w:hanging="560"/>
      </w:pPr>
      <w:rPr>
        <w:rFonts w:hint="default"/>
        <w:lang w:val="en-US" w:eastAsia="en-US" w:bidi="ar-SA"/>
      </w:rPr>
    </w:lvl>
    <w:lvl w:ilvl="8" w:tentative="0">
      <w:start w:val="0"/>
      <w:numFmt w:val="bullet"/>
      <w:lvlText w:val="•"/>
      <w:lvlJc w:val="left"/>
      <w:pPr>
        <w:ind w:left="8190" w:hanging="560"/>
      </w:pPr>
      <w:rPr>
        <w:rFonts w:hint="default"/>
        <w:lang w:val="en-US" w:eastAsia="en-US" w:bidi="ar-SA"/>
      </w:rPr>
    </w:lvl>
  </w:abstractNum>
  <w:abstractNum w:abstractNumId="32">
    <w:nsid w:val="6FF5A208"/>
    <w:multiLevelType w:val="multilevel"/>
    <w:tmpl w:val="6FF5A208"/>
    <w:lvl w:ilvl="0" w:tentative="0">
      <w:start w:val="0"/>
      <w:numFmt w:val="bullet"/>
      <w:lvlText w:val="•"/>
      <w:lvlJc w:val="left"/>
      <w:pPr>
        <w:ind w:left="1468"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tentative="0">
      <w:start w:val="0"/>
      <w:numFmt w:val="bullet"/>
      <w:lvlText w:val="•"/>
      <w:lvlJc w:val="left"/>
      <w:pPr>
        <w:ind w:left="2307" w:hanging="360"/>
      </w:pPr>
      <w:rPr>
        <w:rFonts w:hint="default"/>
        <w:lang w:val="en-US" w:eastAsia="en-US" w:bidi="ar-SA"/>
      </w:rPr>
    </w:lvl>
    <w:lvl w:ilvl="2" w:tentative="0">
      <w:start w:val="0"/>
      <w:numFmt w:val="bullet"/>
      <w:lvlText w:val="•"/>
      <w:lvlJc w:val="left"/>
      <w:pPr>
        <w:ind w:left="3155" w:hanging="360"/>
      </w:pPr>
      <w:rPr>
        <w:rFonts w:hint="default"/>
        <w:lang w:val="en-US" w:eastAsia="en-US" w:bidi="ar-SA"/>
      </w:rPr>
    </w:lvl>
    <w:lvl w:ilvl="3" w:tentative="0">
      <w:start w:val="0"/>
      <w:numFmt w:val="bullet"/>
      <w:lvlText w:val="•"/>
      <w:lvlJc w:val="left"/>
      <w:pPr>
        <w:ind w:left="4003" w:hanging="360"/>
      </w:pPr>
      <w:rPr>
        <w:rFonts w:hint="default"/>
        <w:lang w:val="en-US" w:eastAsia="en-US" w:bidi="ar-SA"/>
      </w:rPr>
    </w:lvl>
    <w:lvl w:ilvl="4" w:tentative="0">
      <w:start w:val="0"/>
      <w:numFmt w:val="bullet"/>
      <w:lvlText w:val="•"/>
      <w:lvlJc w:val="left"/>
      <w:pPr>
        <w:ind w:left="4850" w:hanging="360"/>
      </w:pPr>
      <w:rPr>
        <w:rFonts w:hint="default"/>
        <w:lang w:val="en-US" w:eastAsia="en-US" w:bidi="ar-SA"/>
      </w:rPr>
    </w:lvl>
    <w:lvl w:ilvl="5" w:tentative="0">
      <w:start w:val="0"/>
      <w:numFmt w:val="bullet"/>
      <w:lvlText w:val="•"/>
      <w:lvlJc w:val="left"/>
      <w:pPr>
        <w:ind w:left="5698" w:hanging="360"/>
      </w:pPr>
      <w:rPr>
        <w:rFonts w:hint="default"/>
        <w:lang w:val="en-US" w:eastAsia="en-US" w:bidi="ar-SA"/>
      </w:rPr>
    </w:lvl>
    <w:lvl w:ilvl="6" w:tentative="0">
      <w:start w:val="0"/>
      <w:numFmt w:val="bullet"/>
      <w:lvlText w:val="•"/>
      <w:lvlJc w:val="left"/>
      <w:pPr>
        <w:ind w:left="6546" w:hanging="360"/>
      </w:pPr>
      <w:rPr>
        <w:rFonts w:hint="default"/>
        <w:lang w:val="en-US" w:eastAsia="en-US" w:bidi="ar-SA"/>
      </w:rPr>
    </w:lvl>
    <w:lvl w:ilvl="7" w:tentative="0">
      <w:start w:val="0"/>
      <w:numFmt w:val="bullet"/>
      <w:lvlText w:val="•"/>
      <w:lvlJc w:val="left"/>
      <w:pPr>
        <w:ind w:left="7393" w:hanging="360"/>
      </w:pPr>
      <w:rPr>
        <w:rFonts w:hint="default"/>
        <w:lang w:val="en-US" w:eastAsia="en-US" w:bidi="ar-SA"/>
      </w:rPr>
    </w:lvl>
    <w:lvl w:ilvl="8" w:tentative="0">
      <w:start w:val="0"/>
      <w:numFmt w:val="bullet"/>
      <w:lvlText w:val="•"/>
      <w:lvlJc w:val="left"/>
      <w:pPr>
        <w:ind w:left="8241" w:hanging="360"/>
      </w:pPr>
      <w:rPr>
        <w:rFonts w:hint="default"/>
        <w:lang w:val="en-US" w:eastAsia="en-US" w:bidi="ar-SA"/>
      </w:rPr>
    </w:lvl>
  </w:abstractNum>
  <w:abstractNum w:abstractNumId="33">
    <w:nsid w:val="704EA370"/>
    <w:multiLevelType w:val="multilevel"/>
    <w:tmpl w:val="704EA370"/>
    <w:lvl w:ilvl="0" w:tentative="0">
      <w:start w:val="0"/>
      <w:numFmt w:val="bullet"/>
      <w:lvlText w:val="•"/>
      <w:lvlJc w:val="left"/>
      <w:pPr>
        <w:ind w:left="1528"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tentative="0">
      <w:start w:val="1"/>
      <w:numFmt w:val="decimal"/>
      <w:lvlText w:val="(%2)"/>
      <w:lvlJc w:val="left"/>
      <w:pPr>
        <w:ind w:left="190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792" w:hanging="360"/>
      </w:pPr>
      <w:rPr>
        <w:rFonts w:hint="default"/>
        <w:lang w:val="en-US" w:eastAsia="en-US" w:bidi="ar-SA"/>
      </w:rPr>
    </w:lvl>
    <w:lvl w:ilvl="3" w:tentative="0">
      <w:start w:val="0"/>
      <w:numFmt w:val="bullet"/>
      <w:lvlText w:val="•"/>
      <w:lvlJc w:val="left"/>
      <w:pPr>
        <w:ind w:left="3685" w:hanging="360"/>
      </w:pPr>
      <w:rPr>
        <w:rFonts w:hint="default"/>
        <w:lang w:val="en-US" w:eastAsia="en-US" w:bidi="ar-SA"/>
      </w:rPr>
    </w:lvl>
    <w:lvl w:ilvl="4" w:tentative="0">
      <w:start w:val="0"/>
      <w:numFmt w:val="bullet"/>
      <w:lvlText w:val="•"/>
      <w:lvlJc w:val="left"/>
      <w:pPr>
        <w:ind w:left="4578" w:hanging="360"/>
      </w:pPr>
      <w:rPr>
        <w:rFonts w:hint="default"/>
        <w:lang w:val="en-US" w:eastAsia="en-US" w:bidi="ar-SA"/>
      </w:rPr>
    </w:lvl>
    <w:lvl w:ilvl="5" w:tentative="0">
      <w:start w:val="0"/>
      <w:numFmt w:val="bullet"/>
      <w:lvlText w:val="•"/>
      <w:lvlJc w:val="left"/>
      <w:pPr>
        <w:ind w:left="5471" w:hanging="360"/>
      </w:pPr>
      <w:rPr>
        <w:rFonts w:hint="default"/>
        <w:lang w:val="en-US" w:eastAsia="en-US" w:bidi="ar-SA"/>
      </w:rPr>
    </w:lvl>
    <w:lvl w:ilvl="6" w:tentative="0">
      <w:start w:val="0"/>
      <w:numFmt w:val="bullet"/>
      <w:lvlText w:val="•"/>
      <w:lvlJc w:val="left"/>
      <w:pPr>
        <w:ind w:left="6364" w:hanging="360"/>
      </w:pPr>
      <w:rPr>
        <w:rFonts w:hint="default"/>
        <w:lang w:val="en-US" w:eastAsia="en-US" w:bidi="ar-SA"/>
      </w:rPr>
    </w:lvl>
    <w:lvl w:ilvl="7" w:tentative="0">
      <w:start w:val="0"/>
      <w:numFmt w:val="bullet"/>
      <w:lvlText w:val="•"/>
      <w:lvlJc w:val="left"/>
      <w:pPr>
        <w:ind w:left="7257" w:hanging="360"/>
      </w:pPr>
      <w:rPr>
        <w:rFonts w:hint="default"/>
        <w:lang w:val="en-US" w:eastAsia="en-US" w:bidi="ar-SA"/>
      </w:rPr>
    </w:lvl>
    <w:lvl w:ilvl="8" w:tentative="0">
      <w:start w:val="0"/>
      <w:numFmt w:val="bullet"/>
      <w:lvlText w:val="•"/>
      <w:lvlJc w:val="left"/>
      <w:pPr>
        <w:ind w:left="8150" w:hanging="360"/>
      </w:pPr>
      <w:rPr>
        <w:rFonts w:hint="default"/>
        <w:lang w:val="en-US" w:eastAsia="en-US" w:bidi="ar-SA"/>
      </w:rPr>
    </w:lvl>
  </w:abstractNum>
  <w:abstractNum w:abstractNumId="34">
    <w:nsid w:val="72183CF9"/>
    <w:multiLevelType w:val="multilevel"/>
    <w:tmpl w:val="72183CF9"/>
    <w:lvl w:ilvl="0" w:tentative="0">
      <w:start w:val="8"/>
      <w:numFmt w:val="decimal"/>
      <w:lvlText w:val="%1"/>
      <w:lvlJc w:val="left"/>
      <w:pPr>
        <w:ind w:left="1547" w:hanging="425"/>
        <w:jc w:val="left"/>
      </w:pPr>
      <w:rPr>
        <w:rFonts w:hint="default"/>
        <w:lang w:val="en-US" w:eastAsia="en-US" w:bidi="ar-SA"/>
      </w:rPr>
    </w:lvl>
    <w:lvl w:ilvl="1" w:tentative="0">
      <w:start w:val="1"/>
      <w:numFmt w:val="decimal"/>
      <w:lvlText w:val="%1.%2"/>
      <w:lvlJc w:val="left"/>
      <w:pPr>
        <w:ind w:left="1547" w:hanging="425"/>
        <w:jc w:val="left"/>
      </w:pPr>
      <w:rPr>
        <w:rFonts w:hint="default"/>
        <w:spacing w:val="-1"/>
        <w:w w:val="92"/>
        <w:lang w:val="en-US" w:eastAsia="en-US" w:bidi="ar-SA"/>
      </w:rPr>
    </w:lvl>
    <w:lvl w:ilvl="2" w:tentative="0">
      <w:start w:val="0"/>
      <w:numFmt w:val="bullet"/>
      <w:lvlText w:val="•"/>
      <w:lvlJc w:val="left"/>
      <w:pPr>
        <w:ind w:left="3219" w:hanging="425"/>
      </w:pPr>
      <w:rPr>
        <w:rFonts w:hint="default"/>
        <w:lang w:val="en-US" w:eastAsia="en-US" w:bidi="ar-SA"/>
      </w:rPr>
    </w:lvl>
    <w:lvl w:ilvl="3" w:tentative="0">
      <w:start w:val="0"/>
      <w:numFmt w:val="bullet"/>
      <w:lvlText w:val="•"/>
      <w:lvlJc w:val="left"/>
      <w:pPr>
        <w:ind w:left="4059" w:hanging="425"/>
      </w:pPr>
      <w:rPr>
        <w:rFonts w:hint="default"/>
        <w:lang w:val="en-US" w:eastAsia="en-US" w:bidi="ar-SA"/>
      </w:rPr>
    </w:lvl>
    <w:lvl w:ilvl="4" w:tentative="0">
      <w:start w:val="0"/>
      <w:numFmt w:val="bullet"/>
      <w:lvlText w:val="•"/>
      <w:lvlJc w:val="left"/>
      <w:pPr>
        <w:ind w:left="4898" w:hanging="425"/>
      </w:pPr>
      <w:rPr>
        <w:rFonts w:hint="default"/>
        <w:lang w:val="en-US" w:eastAsia="en-US" w:bidi="ar-SA"/>
      </w:rPr>
    </w:lvl>
    <w:lvl w:ilvl="5" w:tentative="0">
      <w:start w:val="0"/>
      <w:numFmt w:val="bullet"/>
      <w:lvlText w:val="•"/>
      <w:lvlJc w:val="left"/>
      <w:pPr>
        <w:ind w:left="5738" w:hanging="425"/>
      </w:pPr>
      <w:rPr>
        <w:rFonts w:hint="default"/>
        <w:lang w:val="en-US" w:eastAsia="en-US" w:bidi="ar-SA"/>
      </w:rPr>
    </w:lvl>
    <w:lvl w:ilvl="6" w:tentative="0">
      <w:start w:val="0"/>
      <w:numFmt w:val="bullet"/>
      <w:lvlText w:val="•"/>
      <w:lvlJc w:val="left"/>
      <w:pPr>
        <w:ind w:left="6578" w:hanging="425"/>
      </w:pPr>
      <w:rPr>
        <w:rFonts w:hint="default"/>
        <w:lang w:val="en-US" w:eastAsia="en-US" w:bidi="ar-SA"/>
      </w:rPr>
    </w:lvl>
    <w:lvl w:ilvl="7" w:tentative="0">
      <w:start w:val="0"/>
      <w:numFmt w:val="bullet"/>
      <w:lvlText w:val="•"/>
      <w:lvlJc w:val="left"/>
      <w:pPr>
        <w:ind w:left="7417" w:hanging="425"/>
      </w:pPr>
      <w:rPr>
        <w:rFonts w:hint="default"/>
        <w:lang w:val="en-US" w:eastAsia="en-US" w:bidi="ar-SA"/>
      </w:rPr>
    </w:lvl>
    <w:lvl w:ilvl="8" w:tentative="0">
      <w:start w:val="0"/>
      <w:numFmt w:val="bullet"/>
      <w:lvlText w:val="•"/>
      <w:lvlJc w:val="left"/>
      <w:pPr>
        <w:ind w:left="8257" w:hanging="425"/>
      </w:pPr>
      <w:rPr>
        <w:rFonts w:hint="default"/>
        <w:lang w:val="en-US" w:eastAsia="en-US" w:bidi="ar-SA"/>
      </w:rPr>
    </w:lvl>
  </w:abstractNum>
  <w:abstractNum w:abstractNumId="35">
    <w:nsid w:val="787D2D6D"/>
    <w:multiLevelType w:val="multilevel"/>
    <w:tmpl w:val="787D2D6D"/>
    <w:lvl w:ilvl="0" w:tentative="0">
      <w:start w:val="0"/>
      <w:numFmt w:val="bullet"/>
      <w:lvlText w:val="▪"/>
      <w:lvlJc w:val="left"/>
      <w:pPr>
        <w:ind w:left="1588"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415" w:hanging="360"/>
      </w:pPr>
      <w:rPr>
        <w:rFonts w:hint="default"/>
        <w:lang w:val="en-US" w:eastAsia="en-US" w:bidi="ar-SA"/>
      </w:rPr>
    </w:lvl>
    <w:lvl w:ilvl="2" w:tentative="0">
      <w:start w:val="0"/>
      <w:numFmt w:val="bullet"/>
      <w:lvlText w:val="•"/>
      <w:lvlJc w:val="left"/>
      <w:pPr>
        <w:ind w:left="3251" w:hanging="360"/>
      </w:pPr>
      <w:rPr>
        <w:rFonts w:hint="default"/>
        <w:lang w:val="en-US" w:eastAsia="en-US" w:bidi="ar-SA"/>
      </w:rPr>
    </w:lvl>
    <w:lvl w:ilvl="3" w:tentative="0">
      <w:start w:val="0"/>
      <w:numFmt w:val="bullet"/>
      <w:lvlText w:val="•"/>
      <w:lvlJc w:val="left"/>
      <w:pPr>
        <w:ind w:left="4087" w:hanging="360"/>
      </w:pPr>
      <w:rPr>
        <w:rFonts w:hint="default"/>
        <w:lang w:val="en-US" w:eastAsia="en-US" w:bidi="ar-SA"/>
      </w:rPr>
    </w:lvl>
    <w:lvl w:ilvl="4" w:tentative="0">
      <w:start w:val="0"/>
      <w:numFmt w:val="bullet"/>
      <w:lvlText w:val="•"/>
      <w:lvlJc w:val="left"/>
      <w:pPr>
        <w:ind w:left="4922" w:hanging="360"/>
      </w:pPr>
      <w:rPr>
        <w:rFonts w:hint="default"/>
        <w:lang w:val="en-US" w:eastAsia="en-US" w:bidi="ar-SA"/>
      </w:rPr>
    </w:lvl>
    <w:lvl w:ilvl="5" w:tentative="0">
      <w:start w:val="0"/>
      <w:numFmt w:val="bullet"/>
      <w:lvlText w:val="•"/>
      <w:lvlJc w:val="left"/>
      <w:pPr>
        <w:ind w:left="5758" w:hanging="360"/>
      </w:pPr>
      <w:rPr>
        <w:rFonts w:hint="default"/>
        <w:lang w:val="en-US" w:eastAsia="en-US" w:bidi="ar-SA"/>
      </w:rPr>
    </w:lvl>
    <w:lvl w:ilvl="6" w:tentative="0">
      <w:start w:val="0"/>
      <w:numFmt w:val="bullet"/>
      <w:lvlText w:val="•"/>
      <w:lvlJc w:val="left"/>
      <w:pPr>
        <w:ind w:left="6594" w:hanging="360"/>
      </w:pPr>
      <w:rPr>
        <w:rFonts w:hint="default"/>
        <w:lang w:val="en-US" w:eastAsia="en-US" w:bidi="ar-SA"/>
      </w:rPr>
    </w:lvl>
    <w:lvl w:ilvl="7" w:tentative="0">
      <w:start w:val="0"/>
      <w:numFmt w:val="bullet"/>
      <w:lvlText w:val="•"/>
      <w:lvlJc w:val="left"/>
      <w:pPr>
        <w:ind w:left="7429" w:hanging="360"/>
      </w:pPr>
      <w:rPr>
        <w:rFonts w:hint="default"/>
        <w:lang w:val="en-US" w:eastAsia="en-US" w:bidi="ar-SA"/>
      </w:rPr>
    </w:lvl>
    <w:lvl w:ilvl="8" w:tentative="0">
      <w:start w:val="0"/>
      <w:numFmt w:val="bullet"/>
      <w:lvlText w:val="•"/>
      <w:lvlJc w:val="left"/>
      <w:pPr>
        <w:ind w:left="8265" w:hanging="360"/>
      </w:pPr>
      <w:rPr>
        <w:rFonts w:hint="default"/>
        <w:lang w:val="en-US" w:eastAsia="en-US" w:bidi="ar-SA"/>
      </w:rPr>
    </w:lvl>
  </w:abstractNum>
  <w:num w:numId="1">
    <w:abstractNumId w:val="16"/>
  </w:num>
  <w:num w:numId="2">
    <w:abstractNumId w:val="9"/>
  </w:num>
  <w:num w:numId="3">
    <w:abstractNumId w:val="29"/>
  </w:num>
  <w:num w:numId="4">
    <w:abstractNumId w:val="7"/>
  </w:num>
  <w:num w:numId="5">
    <w:abstractNumId w:val="4"/>
  </w:num>
  <w:num w:numId="6">
    <w:abstractNumId w:val="17"/>
  </w:num>
  <w:num w:numId="7">
    <w:abstractNumId w:val="22"/>
  </w:num>
  <w:num w:numId="8">
    <w:abstractNumId w:val="34"/>
  </w:num>
  <w:num w:numId="9">
    <w:abstractNumId w:val="2"/>
  </w:num>
  <w:num w:numId="10">
    <w:abstractNumId w:val="20"/>
  </w:num>
  <w:num w:numId="11">
    <w:abstractNumId w:val="27"/>
  </w:num>
  <w:num w:numId="12">
    <w:abstractNumId w:val="18"/>
  </w:num>
  <w:num w:numId="13">
    <w:abstractNumId w:val="11"/>
  </w:num>
  <w:num w:numId="14">
    <w:abstractNumId w:val="0"/>
  </w:num>
  <w:num w:numId="15">
    <w:abstractNumId w:val="6"/>
  </w:num>
  <w:num w:numId="16">
    <w:abstractNumId w:val="32"/>
  </w:num>
  <w:num w:numId="17">
    <w:abstractNumId w:val="35"/>
  </w:num>
  <w:num w:numId="18">
    <w:abstractNumId w:val="12"/>
  </w:num>
  <w:num w:numId="19">
    <w:abstractNumId w:val="10"/>
  </w:num>
  <w:num w:numId="20">
    <w:abstractNumId w:val="14"/>
  </w:num>
  <w:num w:numId="21">
    <w:abstractNumId w:val="30"/>
  </w:num>
  <w:num w:numId="22">
    <w:abstractNumId w:val="33"/>
  </w:num>
  <w:num w:numId="23">
    <w:abstractNumId w:val="13"/>
  </w:num>
  <w:num w:numId="24">
    <w:abstractNumId w:val="24"/>
  </w:num>
  <w:num w:numId="25">
    <w:abstractNumId w:val="3"/>
  </w:num>
  <w:num w:numId="26">
    <w:abstractNumId w:val="5"/>
  </w:num>
  <w:num w:numId="27">
    <w:abstractNumId w:val="19"/>
  </w:num>
  <w:num w:numId="28">
    <w:abstractNumId w:val="25"/>
  </w:num>
  <w:num w:numId="29">
    <w:abstractNumId w:val="21"/>
  </w:num>
  <w:num w:numId="30">
    <w:abstractNumId w:val="26"/>
  </w:num>
  <w:num w:numId="31">
    <w:abstractNumId w:val="8"/>
  </w:num>
  <w:num w:numId="32">
    <w:abstractNumId w:val="23"/>
  </w:num>
  <w:num w:numId="33">
    <w:abstractNumId w:val="31"/>
  </w:num>
  <w:num w:numId="34">
    <w:abstractNumId w:val="15"/>
  </w:num>
  <w:num w:numId="35">
    <w:abstractNumId w:val="28"/>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3EBC673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1033"/>
      <w:outlineLvl w:val="1"/>
    </w:pPr>
    <w:rPr>
      <w:rFonts w:ascii="Times New Roman" w:hAnsi="Times New Roman" w:eastAsia="Times New Roman" w:cs="Times New Roman"/>
      <w:b/>
      <w:bCs/>
      <w:sz w:val="40"/>
      <w:szCs w:val="40"/>
      <w:lang w:val="en-US" w:eastAsia="en-US" w:bidi="ar-SA"/>
    </w:rPr>
  </w:style>
  <w:style w:type="paragraph" w:styleId="3">
    <w:name w:val="heading 2"/>
    <w:basedOn w:val="1"/>
    <w:qFormat/>
    <w:uiPriority w:val="1"/>
    <w:pPr>
      <w:ind w:left="808"/>
      <w:jc w:val="center"/>
      <w:outlineLvl w:val="2"/>
    </w:pPr>
    <w:rPr>
      <w:rFonts w:ascii="Times New Roman" w:hAnsi="Times New Roman" w:eastAsia="Times New Roman" w:cs="Times New Roman"/>
      <w:b/>
      <w:bCs/>
      <w:sz w:val="32"/>
      <w:szCs w:val="32"/>
      <w:lang w:val="en-US" w:eastAsia="en-US" w:bidi="ar-SA"/>
    </w:rPr>
  </w:style>
  <w:style w:type="paragraph" w:styleId="4">
    <w:name w:val="heading 3"/>
    <w:basedOn w:val="1"/>
    <w:qFormat/>
    <w:uiPriority w:val="1"/>
    <w:pPr>
      <w:ind w:left="-1"/>
      <w:jc w:val="center"/>
      <w:outlineLvl w:val="3"/>
    </w:pPr>
    <w:rPr>
      <w:rFonts w:ascii="Times New Roman" w:hAnsi="Times New Roman" w:eastAsia="Times New Roman" w:cs="Times New Roman"/>
      <w:b/>
      <w:bCs/>
      <w:sz w:val="32"/>
      <w:szCs w:val="32"/>
      <w:lang w:val="en-US" w:eastAsia="en-US" w:bidi="ar-SA"/>
    </w:rPr>
  </w:style>
  <w:style w:type="paragraph" w:styleId="5">
    <w:name w:val="heading 4"/>
    <w:basedOn w:val="1"/>
    <w:qFormat/>
    <w:uiPriority w:val="1"/>
    <w:pPr>
      <w:ind w:left="1223" w:hanging="415"/>
      <w:outlineLvl w:val="4"/>
    </w:pPr>
    <w:rPr>
      <w:rFonts w:ascii="Times New Roman" w:hAnsi="Times New Roman" w:eastAsia="Times New Roman" w:cs="Times New Roman"/>
      <w:b/>
      <w:bCs/>
      <w:sz w:val="28"/>
      <w:szCs w:val="28"/>
      <w:lang w:val="en-US" w:eastAsia="en-US" w:bidi="ar-SA"/>
    </w:rPr>
  </w:style>
  <w:style w:type="paragraph" w:styleId="6">
    <w:name w:val="heading 5"/>
    <w:basedOn w:val="1"/>
    <w:qFormat/>
    <w:uiPriority w:val="1"/>
    <w:pPr>
      <w:ind w:left="1730" w:hanging="581"/>
      <w:outlineLvl w:val="5"/>
    </w:pPr>
    <w:rPr>
      <w:rFonts w:ascii="Times New Roman" w:hAnsi="Times New Roman" w:eastAsia="Times New Roman" w:cs="Times New Roman"/>
      <w:b/>
      <w:bCs/>
      <w:sz w:val="26"/>
      <w:szCs w:val="26"/>
      <w:lang w:val="en-US" w:eastAsia="en-US" w:bidi="ar-SA"/>
    </w:rPr>
  </w:style>
  <w:style w:type="character" w:default="1" w:styleId="7">
    <w:name w:val="Default Paragraph Font"/>
    <w:semiHidden/>
    <w:unhideWhenUsed/>
    <w:uiPriority w:val="1"/>
  </w:style>
  <w:style w:type="table" w:default="1" w:styleId="8">
    <w:name w:val="Normal Table"/>
    <w:semiHidden/>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paragraph" w:styleId="10">
    <w:name w:val="toc 1"/>
    <w:basedOn w:val="1"/>
    <w:qFormat/>
    <w:uiPriority w:val="1"/>
    <w:pPr>
      <w:spacing w:before="142"/>
      <w:ind w:left="129"/>
    </w:pPr>
    <w:rPr>
      <w:rFonts w:ascii="Times New Roman" w:hAnsi="Times New Roman" w:eastAsia="Times New Roman" w:cs="Times New Roman"/>
      <w:b/>
      <w:bCs/>
      <w:sz w:val="24"/>
      <w:szCs w:val="24"/>
      <w:lang w:val="en-US" w:eastAsia="en-US" w:bidi="ar-SA"/>
    </w:rPr>
  </w:style>
  <w:style w:type="paragraph" w:styleId="11">
    <w:name w:val="toc 2"/>
    <w:basedOn w:val="1"/>
    <w:qFormat/>
    <w:uiPriority w:val="1"/>
    <w:pPr>
      <w:spacing w:before="142"/>
      <w:ind w:left="237"/>
    </w:pPr>
    <w:rPr>
      <w:rFonts w:ascii="Times New Roman" w:hAnsi="Times New Roman" w:eastAsia="Times New Roman" w:cs="Times New Roman"/>
      <w:b/>
      <w:bCs/>
      <w:sz w:val="24"/>
      <w:szCs w:val="24"/>
      <w:lang w:val="en-US" w:eastAsia="en-US" w:bidi="ar-SA"/>
    </w:rPr>
  </w:style>
  <w:style w:type="paragraph" w:styleId="12">
    <w:name w:val="toc 3"/>
    <w:basedOn w:val="1"/>
    <w:qFormat/>
    <w:uiPriority w:val="1"/>
    <w:pPr>
      <w:spacing w:before="142"/>
      <w:ind w:left="535" w:hanging="298"/>
    </w:pPr>
    <w:rPr>
      <w:rFonts w:ascii="Times New Roman" w:hAnsi="Times New Roman" w:eastAsia="Times New Roman" w:cs="Times New Roman"/>
      <w:sz w:val="24"/>
      <w:szCs w:val="24"/>
      <w:lang w:val="en-US" w:eastAsia="en-US" w:bidi="ar-SA"/>
    </w:rPr>
  </w:style>
  <w:style w:type="paragraph" w:styleId="13">
    <w:name w:val="toc 4"/>
    <w:basedOn w:val="1"/>
    <w:qFormat/>
    <w:uiPriority w:val="1"/>
    <w:pPr>
      <w:spacing w:before="142"/>
      <w:ind w:left="1141" w:hanging="539"/>
    </w:pPr>
    <w:rPr>
      <w:rFonts w:ascii="Times New Roman" w:hAnsi="Times New Roman" w:eastAsia="Times New Roman" w:cs="Times New Roman"/>
      <w:sz w:val="24"/>
      <w:szCs w:val="24"/>
      <w:lang w:val="en-US" w:eastAsia="en-US" w:bidi="ar-SA"/>
    </w:rPr>
  </w:style>
  <w:style w:type="paragraph" w:styleId="14">
    <w:name w:val="toc 5"/>
    <w:basedOn w:val="1"/>
    <w:qFormat/>
    <w:uiPriority w:val="1"/>
    <w:pPr>
      <w:spacing w:before="141"/>
      <w:ind w:left="1546" w:hanging="424"/>
    </w:pPr>
    <w:rPr>
      <w:rFonts w:ascii="Times New Roman" w:hAnsi="Times New Roman" w:eastAsia="Times New Roman" w:cs="Times New Roman"/>
      <w:sz w:val="24"/>
      <w:szCs w:val="24"/>
      <w:lang w:val="en-US" w:eastAsia="en-US" w:bidi="ar-SA"/>
    </w:rPr>
  </w:style>
  <w:style w:type="paragraph" w:styleId="15">
    <w:name w:val="toc 6"/>
    <w:basedOn w:val="1"/>
    <w:qFormat/>
    <w:uiPriority w:val="1"/>
    <w:pPr>
      <w:spacing w:before="142"/>
      <w:ind w:left="2254" w:hanging="565"/>
    </w:pPr>
    <w:rPr>
      <w:rFonts w:ascii="Times New Roman" w:hAnsi="Times New Roman" w:eastAsia="Times New Roman" w:cs="Times New Roman"/>
      <w:sz w:val="24"/>
      <w:szCs w:val="24"/>
      <w:lang w:val="en-US" w:eastAsia="en-US" w:bidi="ar-SA"/>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468" w:hanging="360"/>
    </w:pPr>
    <w:rPr>
      <w:rFonts w:ascii="Times New Roman" w:hAnsi="Times New Roman" w:eastAsia="Times New Roman" w:cs="Times New Roman"/>
      <w:lang w:val="en-US" w:eastAsia="en-US" w:bidi="ar-SA"/>
    </w:rPr>
  </w:style>
  <w:style w:type="paragraph" w:customStyle="1" w:styleId="18">
    <w:name w:val="Table Paragraph"/>
    <w:basedOn w:val="1"/>
    <w:qFormat/>
    <w:uiPriority w:val="1"/>
    <w:pPr>
      <w:spacing w:before="94"/>
      <w:ind w:left="134"/>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7.jpeg"/><Relationship Id="rId44" Type="http://schemas.openxmlformats.org/officeDocument/2006/relationships/image" Target="media/image26.jpeg"/><Relationship Id="rId43" Type="http://schemas.openxmlformats.org/officeDocument/2006/relationships/image" Target="media/image25.jpeg"/><Relationship Id="rId42" Type="http://schemas.openxmlformats.org/officeDocument/2006/relationships/image" Target="media/image24.jpeg"/><Relationship Id="rId41" Type="http://schemas.openxmlformats.org/officeDocument/2006/relationships/image" Target="media/image23.jpeg"/><Relationship Id="rId40" Type="http://schemas.openxmlformats.org/officeDocument/2006/relationships/image" Target="media/image22.jpe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jpeg"/><Relationship Id="rId36" Type="http://schemas.openxmlformats.org/officeDocument/2006/relationships/image" Target="media/image18.jpeg"/><Relationship Id="rId35" Type="http://schemas.openxmlformats.org/officeDocument/2006/relationships/image" Target="media/image17.jpeg"/><Relationship Id="rId34" Type="http://schemas.openxmlformats.org/officeDocument/2006/relationships/image" Target="media/image16.jpeg"/><Relationship Id="rId33" Type="http://schemas.openxmlformats.org/officeDocument/2006/relationships/image" Target="media/image15.jpeg"/><Relationship Id="rId32" Type="http://schemas.openxmlformats.org/officeDocument/2006/relationships/image" Target="media/image14.jpeg"/><Relationship Id="rId31" Type="http://schemas.openxmlformats.org/officeDocument/2006/relationships/image" Target="media/image13.png"/><Relationship Id="rId30" Type="http://schemas.openxmlformats.org/officeDocument/2006/relationships/image" Target="media/image12.jpeg"/><Relationship Id="rId3" Type="http://schemas.openxmlformats.org/officeDocument/2006/relationships/footnotes" Target="footnotes.xml"/><Relationship Id="rId29" Type="http://schemas.openxmlformats.org/officeDocument/2006/relationships/image" Target="media/image11.jpeg"/><Relationship Id="rId28" Type="http://schemas.openxmlformats.org/officeDocument/2006/relationships/image" Target="media/image10.pn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jpeg"/><Relationship Id="rId24" Type="http://schemas.openxmlformats.org/officeDocument/2006/relationships/theme" Target="theme/theme1.xml"/><Relationship Id="rId23" Type="http://schemas.openxmlformats.org/officeDocument/2006/relationships/footer" Target="footer9.xml"/><Relationship Id="rId22" Type="http://schemas.openxmlformats.org/officeDocument/2006/relationships/header" Target="header10.xml"/><Relationship Id="rId21" Type="http://schemas.openxmlformats.org/officeDocument/2006/relationships/footer" Target="footer8.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62</Pages>
  <TotalTime>10</TotalTime>
  <ScaleCrop>false</ScaleCrop>
  <LinksUpToDate>false</LinksUpToDate>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2025-04-14T16:14:00Z</dcterms:created>
  <dc:creator>Nirmal</dc:creator>
  <cp:lastModifiedBy>Anshul Patel</cp:lastModifiedBy>
  <dcterms:modified xsi:type="dcterms:W3CDTF">2025-04-14T17:31:11Z</dcterms:modified>
  <dc:title>report-sem-8 - Google Docs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2024-04-24T00:00:00Z</vt:filetime>
  </property>
  <property fmtid="{D5CDD505-2E9C-101B-9397-08002B2CF9AE}" pid="3" name="Creator">
    <vt:lpwstr>Microsoft® Word 2019</vt:lpwstr>
  </property>
  <property fmtid="{D5CDD505-2E9C-101B-9397-08002B2CF9AE}" pid="4" name="LastSaved">
    <vt:filetime>2025-04-14T00:00:00Z</vt:filetime>
  </property>
  <property fmtid="{D5CDD505-2E9C-101B-9397-08002B2CF9AE}" pid="5" name="Producer">
    <vt:lpwstr>Microsoft® Word 2019</vt:lpwstr>
  </property>
  <property fmtid="{D5CDD505-2E9C-101B-9397-08002B2CF9AE}" pid="6" name="KSOProductBuildVer">
    <vt:lpwstr>1033-12.2.0.20782</vt:lpwstr>
  </property>
  <property fmtid="{D5CDD505-2E9C-101B-9397-08002B2CF9AE}" pid="7" name="ICV">
    <vt:lpwstr>42744DCB4D5243A4AE788427F5A91A38_12</vt:lpwstr>
  </property>
</Properties>
</file>